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C912C">
      <w:pPr>
        <w:pStyle w:val="4"/>
        <w:rPr>
          <w:rFonts w:hint="default" w:ascii="Times New Roman" w:eastAsia="宋体"/>
          <w:sz w:val="20"/>
          <w:lang w:val="en-US" w:eastAsia="zh-CN"/>
        </w:rPr>
      </w:pPr>
    </w:p>
    <w:p w14:paraId="1E367497">
      <w:pPr>
        <w:pStyle w:val="4"/>
        <w:rPr>
          <w:rFonts w:ascii="Times New Roman"/>
          <w:sz w:val="20"/>
        </w:rPr>
      </w:pPr>
    </w:p>
    <w:p w14:paraId="32F3ED4D">
      <w:pPr>
        <w:pStyle w:val="4"/>
        <w:rPr>
          <w:rFonts w:ascii="Times New Roman"/>
          <w:sz w:val="20"/>
        </w:rPr>
      </w:pPr>
    </w:p>
    <w:p w14:paraId="674C9BA5">
      <w:pPr>
        <w:pStyle w:val="4"/>
        <w:rPr>
          <w:rFonts w:ascii="Times New Roman"/>
          <w:sz w:val="20"/>
        </w:rPr>
      </w:pPr>
    </w:p>
    <w:p w14:paraId="7462B8CF">
      <w:pPr>
        <w:pStyle w:val="4"/>
        <w:rPr>
          <w:rFonts w:ascii="Times New Roman"/>
          <w:sz w:val="20"/>
        </w:rPr>
      </w:pPr>
    </w:p>
    <w:p w14:paraId="0E5AF40C">
      <w:pPr>
        <w:pStyle w:val="4"/>
        <w:spacing w:before="2"/>
        <w:rPr>
          <w:rFonts w:ascii="Times New Roman"/>
          <w:sz w:val="18"/>
        </w:rPr>
      </w:pPr>
    </w:p>
    <w:p w14:paraId="7E2ACC86">
      <w:pPr>
        <w:pStyle w:val="2"/>
        <w:spacing w:before="450" w:line="141" w:lineRule="auto"/>
        <w:ind w:left="7290" w:right="3503" w:hanging="3092"/>
        <w:rPr>
          <w:spacing w:val="-2"/>
        </w:rPr>
      </w:pPr>
      <w:r>
        <w:pict>
          <v:shape id="docshape2" o:spid="_x0000_s1026" o:spt="202" type="#_x0000_t202" style="position:absolute;left:0pt;margin-left:175.5pt;margin-top:70.5pt;height:79.85pt;width:189.1pt;mso-position-horizontal-relative:page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4F97D59"/>
              </w:txbxContent>
            </v:textbox>
          </v:shape>
        </w:pict>
      </w:r>
      <w:r>
        <w:rPr>
          <w:spacing w:val="-2"/>
        </w:rPr>
        <w:t>写作研究的神助手</w:t>
      </w:r>
    </w:p>
    <w:p w14:paraId="56C1215A">
      <w:pPr>
        <w:pStyle w:val="2"/>
        <w:spacing w:before="450" w:line="141" w:lineRule="auto"/>
        <w:ind w:left="7290" w:right="3503" w:firstLine="0" w:firstLineChars="0"/>
      </w:pPr>
      <w: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2063115</wp:posOffset>
            </wp:positionH>
            <wp:positionV relativeFrom="paragraph">
              <wp:posOffset>129540</wp:posOffset>
            </wp:positionV>
            <wp:extent cx="2557145" cy="8089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活用技巧全公开</w:t>
      </w:r>
    </w:p>
    <w:p w14:paraId="2DA80D8E">
      <w:pPr>
        <w:spacing w:before="1040" w:line="196" w:lineRule="auto"/>
        <w:ind w:left="6421" w:right="6420" w:firstLine="0"/>
        <w:jc w:val="center"/>
        <w:rPr>
          <w:sz w:val="48"/>
        </w:rPr>
      </w:pPr>
      <w:r>
        <w:rPr>
          <w:spacing w:val="-3"/>
          <w:sz w:val="48"/>
        </w:rPr>
        <w:t>台大图书馆学科服务组 范蔚敏</w:t>
      </w:r>
      <w:r>
        <w:rPr>
          <w:sz w:val="48"/>
        </w:rPr>
        <w:t xml:space="preserve"> </w:t>
      </w:r>
      <w:r>
        <w:fldChar w:fldCharType="begin"/>
      </w:r>
      <w:r>
        <w:instrText xml:space="preserve"> HYPERLINK "mailto:wmfan@ntu.edu.tw" \h </w:instrText>
      </w:r>
      <w:r>
        <w:fldChar w:fldCharType="separate"/>
      </w:r>
      <w:r>
        <w:rPr>
          <w:color w:val="0562C1"/>
          <w:spacing w:val="-2"/>
          <w:sz w:val="48"/>
          <w:u w:val="single" w:color="0562C1"/>
        </w:rPr>
        <w:t>wmfan@ntu.edu.tw</w:t>
      </w:r>
      <w:r>
        <w:rPr>
          <w:color w:val="0562C1"/>
          <w:spacing w:val="-2"/>
          <w:sz w:val="48"/>
          <w:u w:val="single" w:color="0562C1"/>
        </w:rPr>
        <w:fldChar w:fldCharType="end"/>
      </w:r>
      <w:r>
        <w:rPr>
          <w:color w:val="0562C1"/>
          <w:spacing w:val="-2"/>
          <w:sz w:val="48"/>
        </w:rPr>
        <w:t xml:space="preserve"> </w:t>
      </w:r>
      <w:r>
        <w:rPr>
          <w:spacing w:val="-2"/>
          <w:sz w:val="48"/>
        </w:rPr>
        <w:t>2025.11.5授课</w:t>
      </w:r>
    </w:p>
    <w:p w14:paraId="0D6F524F">
      <w:pPr>
        <w:pStyle w:val="4"/>
        <w:spacing w:before="8"/>
        <w:rPr>
          <w:sz w:val="22"/>
        </w:rPr>
      </w:pPr>
      <w:r>
        <w:pict>
          <v:shape id="docshape3" o:spid="_x0000_s1027" o:spt="202" type="#_x0000_t202" style="position:absolute;left:0pt;margin-left:254.75pt;margin-top:21.8pt;height:50.9pt;width:479.9pt;mso-position-horizontal-relative:page;mso-wrap-distance-bottom:0pt;mso-wrap-distance-top:0pt;z-index:-251555840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1C7D5D20">
                  <w:pPr>
                    <w:spacing w:before="154" w:line="156" w:lineRule="auto"/>
                    <w:ind w:left="1771" w:right="84" w:hanging="1620"/>
                    <w:jc w:val="left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软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件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发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展迅速，此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简报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的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图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文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与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案例，可能因科技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进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步而版面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变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更或功能不再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适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用，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请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特</w:t>
                  </w:r>
                  <w:r>
                    <w:rPr>
                      <w:rFonts w:ascii="宋体" w:eastAsia="宋体"/>
                      <w:color w:val="FFFF00"/>
                      <w:spacing w:val="-2"/>
                      <w:sz w:val="36"/>
                    </w:rPr>
                    <w:t>别</w:t>
                  </w:r>
                  <w:r>
                    <w:rPr>
                      <w:b/>
                      <w:color w:val="FFFF00"/>
                      <w:spacing w:val="-2"/>
                      <w:sz w:val="36"/>
                    </w:rPr>
                    <w:t>留意。</w:t>
                  </w:r>
                </w:p>
              </w:txbxContent>
            </v:textbox>
            <w10:wrap type="topAndBottom"/>
          </v:shape>
        </w:pict>
      </w:r>
    </w:p>
    <w:p w14:paraId="5AF0CBE3">
      <w:pPr>
        <w:spacing w:after="0"/>
        <w:rPr>
          <w:sz w:val="22"/>
        </w:rPr>
        <w:sectPr>
          <w:footerReference r:id="rId5" w:type="default"/>
          <w:type w:val="continuous"/>
          <w:pgSz w:w="19200" w:h="10800" w:orient="landscape"/>
          <w:pgMar w:top="1220" w:right="0" w:bottom="440" w:left="0" w:header="0" w:footer="240" w:gutter="0"/>
          <w:pgNumType w:start="1"/>
          <w:cols w:space="720" w:num="1"/>
        </w:sectPr>
      </w:pPr>
    </w:p>
    <w:p w14:paraId="5BD152FD">
      <w:pPr>
        <w:spacing w:before="0" w:line="1483" w:lineRule="exact"/>
        <w:ind w:left="1463" w:right="0" w:firstLine="0"/>
        <w:jc w:val="left"/>
        <w:rPr>
          <w:sz w:val="88"/>
        </w:rPr>
      </w:pPr>
      <w:r>
        <w:rPr>
          <w:spacing w:val="-5"/>
          <w:sz w:val="88"/>
        </w:rPr>
        <w:t>大纲</w:t>
      </w:r>
    </w:p>
    <w:p w14:paraId="42374E12">
      <w:pPr>
        <w:spacing w:before="197" w:line="931" w:lineRule="exact"/>
        <w:ind w:left="1463" w:right="0" w:firstLine="0"/>
        <w:jc w:val="left"/>
        <w:rPr>
          <w:sz w:val="56"/>
        </w:rPr>
      </w:pPr>
      <w:r>
        <w:rPr>
          <w:spacing w:val="-6"/>
          <w:position w:val="1"/>
          <w:sz w:val="56"/>
        </w:rPr>
        <w:t>一</w:t>
      </w:r>
      <w:r>
        <w:rPr>
          <w:spacing w:val="-9"/>
          <w:position w:val="1"/>
          <w:sz w:val="56"/>
        </w:rPr>
        <w:t xml:space="preserve">. </w:t>
      </w:r>
      <w:r>
        <w:rPr>
          <w:spacing w:val="-6"/>
          <w:sz w:val="56"/>
        </w:rPr>
        <w:t>Zotero简介与安</w:t>
      </w:r>
      <w:r>
        <w:rPr>
          <w:spacing w:val="-12"/>
          <w:sz w:val="56"/>
        </w:rPr>
        <w:t>装</w:t>
      </w:r>
    </w:p>
    <w:p w14:paraId="3289E37E">
      <w:pPr>
        <w:spacing w:before="78" w:line="180" w:lineRule="auto"/>
        <w:ind w:left="1463" w:right="9575" w:firstLine="0"/>
        <w:jc w:val="left"/>
        <w:rPr>
          <w:sz w:val="56"/>
        </w:rPr>
      </w:pPr>
      <w:r>
        <w:rPr>
          <w:sz w:val="56"/>
        </w:rPr>
        <w:t>二</w:t>
      </w:r>
      <w:r>
        <w:rPr>
          <w:spacing w:val="41"/>
          <w:sz w:val="56"/>
        </w:rPr>
        <w:t>. 书</w:t>
      </w:r>
      <w:r>
        <w:rPr>
          <w:spacing w:val="123"/>
          <w:sz w:val="56"/>
        </w:rPr>
        <w:t>目资料的收集与整</w:t>
      </w:r>
      <w:r>
        <w:rPr>
          <w:sz w:val="56"/>
        </w:rPr>
        <w:t>理 三</w:t>
      </w:r>
      <w:r>
        <w:rPr>
          <w:spacing w:val="41"/>
          <w:sz w:val="56"/>
        </w:rPr>
        <w:t>. 引</w:t>
      </w:r>
      <w:r>
        <w:rPr>
          <w:spacing w:val="123"/>
          <w:sz w:val="56"/>
        </w:rPr>
        <w:t>用与参考文献的生</w:t>
      </w:r>
      <w:r>
        <w:rPr>
          <w:sz w:val="56"/>
        </w:rPr>
        <w:t>成 四</w:t>
      </w:r>
      <w:r>
        <w:rPr>
          <w:spacing w:val="-13"/>
          <w:sz w:val="56"/>
        </w:rPr>
        <w:t xml:space="preserve">. 在 </w:t>
      </w:r>
      <w:r>
        <w:rPr>
          <w:sz w:val="56"/>
        </w:rPr>
        <w:t>Word</w:t>
      </w:r>
      <w:r>
        <w:rPr>
          <w:spacing w:val="-9"/>
          <w:sz w:val="56"/>
        </w:rPr>
        <w:t xml:space="preserve"> 修</w:t>
      </w:r>
      <w:r>
        <w:rPr>
          <w:sz w:val="56"/>
        </w:rPr>
        <w:t>改引用格式与编辑五. 我的云端同步备份</w:t>
      </w:r>
    </w:p>
    <w:p w14:paraId="769C867C">
      <w:pPr>
        <w:spacing w:before="83" w:line="192" w:lineRule="auto"/>
        <w:ind w:left="1463" w:right="13566" w:firstLine="0"/>
        <w:jc w:val="left"/>
        <w:rPr>
          <w:sz w:val="56"/>
        </w:rPr>
      </w:pPr>
      <w:r>
        <w:rPr>
          <w:sz w:val="56"/>
        </w:rPr>
        <w:t>六</w:t>
      </w:r>
      <w:r>
        <w:rPr>
          <w:spacing w:val="-12"/>
          <w:sz w:val="56"/>
        </w:rPr>
        <w:t>. 云</w:t>
      </w:r>
      <w:r>
        <w:rPr>
          <w:sz w:val="56"/>
        </w:rPr>
        <w:t>端同步备份七. 共享文献库</w:t>
      </w:r>
    </w:p>
    <w:p w14:paraId="22F75EE6">
      <w:pPr>
        <w:spacing w:before="0" w:line="660" w:lineRule="exact"/>
        <w:ind w:left="1463" w:right="0" w:firstLine="0"/>
        <w:jc w:val="left"/>
        <w:rPr>
          <w:sz w:val="56"/>
        </w:rPr>
      </w:pPr>
      <w:r>
        <w:rPr>
          <w:sz w:val="56"/>
        </w:rPr>
        <w:t>八</w:t>
      </w:r>
      <w:r>
        <w:rPr>
          <w:spacing w:val="-18"/>
          <w:sz w:val="56"/>
        </w:rPr>
        <w:t xml:space="preserve">. </w:t>
      </w:r>
      <w:r>
        <w:rPr>
          <w:sz w:val="56"/>
        </w:rPr>
        <w:t>Zotero</w:t>
      </w:r>
      <w:r>
        <w:rPr>
          <w:spacing w:val="-23"/>
          <w:sz w:val="56"/>
        </w:rPr>
        <w:t xml:space="preserve"> </w:t>
      </w:r>
      <w:r>
        <w:rPr>
          <w:spacing w:val="-2"/>
          <w:sz w:val="56"/>
        </w:rPr>
        <w:t>Mobile</w:t>
      </w:r>
    </w:p>
    <w:p w14:paraId="56819A13">
      <w:pPr>
        <w:spacing w:before="0" w:line="883" w:lineRule="exact"/>
        <w:ind w:left="1463" w:right="0" w:firstLine="0"/>
        <w:jc w:val="left"/>
        <w:rPr>
          <w:sz w:val="56"/>
        </w:rPr>
      </w:pPr>
      <w:r>
        <w:rPr>
          <w:sz w:val="56"/>
        </w:rPr>
        <w:t>九</w:t>
      </w:r>
      <w:r>
        <w:rPr>
          <w:spacing w:val="-18"/>
          <w:sz w:val="56"/>
        </w:rPr>
        <w:t xml:space="preserve">. </w:t>
      </w:r>
      <w:r>
        <w:rPr>
          <w:sz w:val="56"/>
        </w:rPr>
        <w:t>Zotero</w:t>
      </w:r>
      <w:r>
        <w:rPr>
          <w:spacing w:val="-26"/>
          <w:sz w:val="56"/>
        </w:rPr>
        <w:t xml:space="preserve"> </w:t>
      </w:r>
      <w:r>
        <w:rPr>
          <w:spacing w:val="-2"/>
          <w:sz w:val="56"/>
        </w:rPr>
        <w:t>Plugins</w:t>
      </w:r>
    </w:p>
    <w:p w14:paraId="06A7FE11">
      <w:pPr>
        <w:spacing w:after="0" w:line="883" w:lineRule="exact"/>
        <w:jc w:val="left"/>
        <w:rPr>
          <w:sz w:val="56"/>
        </w:rPr>
        <w:sectPr>
          <w:pgSz w:w="19200" w:h="10800" w:orient="landscape"/>
          <w:pgMar w:top="920" w:right="0" w:bottom="580" w:left="0" w:header="0" w:footer="240" w:gutter="0"/>
          <w:cols w:space="720" w:num="1"/>
        </w:sectPr>
      </w:pPr>
    </w:p>
    <w:p w14:paraId="58DF3742">
      <w:pPr>
        <w:pStyle w:val="4"/>
        <w:rPr>
          <w:sz w:val="20"/>
        </w:rPr>
      </w:pPr>
    </w:p>
    <w:p w14:paraId="77331BBB">
      <w:pPr>
        <w:pStyle w:val="4"/>
        <w:rPr>
          <w:sz w:val="20"/>
        </w:rPr>
      </w:pPr>
    </w:p>
    <w:p w14:paraId="5ED55060">
      <w:pPr>
        <w:pStyle w:val="4"/>
        <w:rPr>
          <w:sz w:val="20"/>
        </w:rPr>
      </w:pPr>
    </w:p>
    <w:p w14:paraId="03E36421">
      <w:pPr>
        <w:pStyle w:val="4"/>
        <w:rPr>
          <w:sz w:val="20"/>
        </w:rPr>
      </w:pPr>
    </w:p>
    <w:p w14:paraId="18F28854">
      <w:pPr>
        <w:pStyle w:val="4"/>
        <w:rPr>
          <w:sz w:val="20"/>
        </w:rPr>
      </w:pPr>
    </w:p>
    <w:p w14:paraId="4D510709">
      <w:pPr>
        <w:pStyle w:val="4"/>
        <w:rPr>
          <w:sz w:val="20"/>
        </w:rPr>
      </w:pPr>
    </w:p>
    <w:p w14:paraId="5E1FA673">
      <w:pPr>
        <w:pStyle w:val="4"/>
        <w:rPr>
          <w:sz w:val="20"/>
        </w:rPr>
      </w:pPr>
    </w:p>
    <w:p w14:paraId="1FA03BDF">
      <w:pPr>
        <w:pStyle w:val="4"/>
        <w:rPr>
          <w:sz w:val="20"/>
        </w:rPr>
      </w:pPr>
    </w:p>
    <w:p w14:paraId="111545B6">
      <w:pPr>
        <w:pStyle w:val="4"/>
        <w:rPr>
          <w:sz w:val="20"/>
        </w:rPr>
      </w:pPr>
    </w:p>
    <w:p w14:paraId="519EB16D">
      <w:pPr>
        <w:pStyle w:val="4"/>
        <w:rPr>
          <w:sz w:val="20"/>
        </w:rPr>
      </w:pPr>
    </w:p>
    <w:p w14:paraId="0C3039BB">
      <w:pPr>
        <w:pStyle w:val="4"/>
        <w:spacing w:before="16"/>
        <w:rPr>
          <w:sz w:val="29"/>
        </w:rPr>
      </w:pPr>
    </w:p>
    <w:p w14:paraId="63D651E6">
      <w:pPr>
        <w:pStyle w:val="2"/>
        <w:spacing w:line="2003" w:lineRule="exact"/>
      </w:pPr>
      <w:r>
        <w:rPr>
          <w:spacing w:val="-13"/>
        </w:rPr>
        <w:t xml:space="preserve">一. </w:t>
      </w:r>
      <w:r>
        <w:t>Zotero</w:t>
      </w:r>
      <w:r>
        <w:rPr>
          <w:spacing w:val="-2"/>
        </w:rPr>
        <w:t>简介与安装</w:t>
      </w:r>
    </w:p>
    <w:p w14:paraId="485D4460">
      <w:pPr>
        <w:spacing w:after="0" w:line="2003" w:lineRule="exact"/>
        <w:sectPr>
          <w:pgSz w:w="19200" w:h="10800" w:orient="landscape"/>
          <w:pgMar w:top="1220" w:right="0" w:bottom="580" w:left="0" w:header="0" w:footer="240" w:gutter="0"/>
          <w:cols w:space="720" w:num="1"/>
        </w:sectPr>
      </w:pPr>
    </w:p>
    <w:p w14:paraId="0B545B76">
      <w:pPr>
        <w:spacing w:before="0" w:line="1481" w:lineRule="exact"/>
        <w:ind w:left="1463" w:right="0" w:firstLine="0"/>
        <w:jc w:val="left"/>
        <w:rPr>
          <w:sz w:val="88"/>
        </w:rPr>
      </w:pPr>
      <w:r>
        <w:rPr>
          <w:spacing w:val="-4"/>
          <w:sz w:val="88"/>
        </w:rPr>
        <w:t>Zotero</w:t>
      </w:r>
      <w:r>
        <w:rPr>
          <w:spacing w:val="-7"/>
          <w:sz w:val="88"/>
        </w:rPr>
        <w:t>简介</w:t>
      </w:r>
    </w:p>
    <w:p w14:paraId="002C1378">
      <w:pPr>
        <w:pStyle w:val="4"/>
        <w:spacing w:before="12"/>
        <w:rPr>
          <w:sz w:val="20"/>
        </w:rPr>
      </w:pPr>
    </w:p>
    <w:p w14:paraId="3D902A0F">
      <w:pPr>
        <w:pStyle w:val="8"/>
        <w:numPr>
          <w:ilvl w:val="0"/>
          <w:numId w:val="1"/>
        </w:numPr>
        <w:tabs>
          <w:tab w:val="left" w:pos="1825"/>
        </w:tabs>
        <w:spacing w:before="0" w:after="0" w:line="908" w:lineRule="exact"/>
        <w:ind w:left="1824" w:right="0" w:hanging="362"/>
        <w:jc w:val="left"/>
        <w:rPr>
          <w:sz w:val="56"/>
        </w:rPr>
      </w:pPr>
      <w:r>
        <w:rPr>
          <w:spacing w:val="-4"/>
          <w:sz w:val="56"/>
        </w:rPr>
        <w:t>Zotero</w:t>
      </w:r>
      <w:r>
        <w:rPr>
          <w:spacing w:val="-13"/>
          <w:sz w:val="56"/>
        </w:rPr>
        <w:t xml:space="preserve"> 是</w:t>
      </w:r>
      <w:r>
        <w:rPr>
          <w:spacing w:val="-4"/>
          <w:sz w:val="56"/>
        </w:rPr>
        <w:t>什么</w:t>
      </w:r>
      <w:r>
        <w:rPr>
          <w:spacing w:val="-10"/>
          <w:sz w:val="56"/>
        </w:rPr>
        <w:t>？</w:t>
      </w:r>
    </w:p>
    <w:p w14:paraId="6E302A6C">
      <w:pPr>
        <w:pStyle w:val="8"/>
        <w:numPr>
          <w:ilvl w:val="0"/>
          <w:numId w:val="1"/>
        </w:numPr>
        <w:tabs>
          <w:tab w:val="left" w:pos="1825"/>
        </w:tabs>
        <w:spacing w:before="0" w:after="0" w:line="743" w:lineRule="exact"/>
        <w:ind w:left="1824" w:right="0" w:hanging="362"/>
        <w:jc w:val="left"/>
        <w:rPr>
          <w:sz w:val="56"/>
        </w:rPr>
      </w:pPr>
      <w:r>
        <w:rPr>
          <w:spacing w:val="-2"/>
          <w:sz w:val="56"/>
        </w:rPr>
        <w:t>由美国乔治梅森大学于</w:t>
      </w:r>
      <w:r>
        <w:rPr>
          <w:spacing w:val="-25"/>
          <w:sz w:val="56"/>
        </w:rPr>
        <w:t xml:space="preserve"> </w:t>
      </w:r>
      <w:r>
        <w:rPr>
          <w:spacing w:val="-2"/>
          <w:sz w:val="56"/>
        </w:rPr>
        <w:t>2006</w:t>
      </w:r>
      <w:r>
        <w:rPr>
          <w:spacing w:val="-14"/>
          <w:sz w:val="56"/>
        </w:rPr>
        <w:t xml:space="preserve"> 年</w:t>
      </w:r>
      <w:r>
        <w:rPr>
          <w:spacing w:val="-2"/>
          <w:sz w:val="56"/>
        </w:rPr>
        <w:t>开</w:t>
      </w:r>
      <w:r>
        <w:rPr>
          <w:spacing w:val="-10"/>
          <w:sz w:val="56"/>
        </w:rPr>
        <w:t>发</w:t>
      </w:r>
    </w:p>
    <w:p w14:paraId="64A652AE">
      <w:pPr>
        <w:pStyle w:val="8"/>
        <w:numPr>
          <w:ilvl w:val="1"/>
          <w:numId w:val="1"/>
        </w:numPr>
        <w:tabs>
          <w:tab w:val="left" w:pos="2545"/>
        </w:tabs>
        <w:spacing w:before="0" w:after="0" w:line="607" w:lineRule="exact"/>
        <w:ind w:left="2544" w:right="0" w:hanging="361"/>
        <w:jc w:val="left"/>
        <w:rPr>
          <w:sz w:val="48"/>
        </w:rPr>
      </w:pPr>
      <w:r>
        <w:rPr>
          <w:spacing w:val="-2"/>
          <w:sz w:val="48"/>
        </w:rPr>
        <w:t>最初为Firefox外挂，现支援Chrome、Safari、Firefox</w:t>
      </w:r>
    </w:p>
    <w:p w14:paraId="0BBA1CC3">
      <w:pPr>
        <w:pStyle w:val="8"/>
        <w:numPr>
          <w:ilvl w:val="1"/>
          <w:numId w:val="1"/>
        </w:numPr>
        <w:tabs>
          <w:tab w:val="left" w:pos="2545"/>
        </w:tabs>
        <w:spacing w:before="0" w:after="0" w:line="618" w:lineRule="exact"/>
        <w:ind w:left="2544" w:right="0" w:hanging="361"/>
        <w:jc w:val="left"/>
        <w:rPr>
          <w:sz w:val="48"/>
        </w:rPr>
      </w:pPr>
      <w:r>
        <w:rPr>
          <w:spacing w:val="-3"/>
          <w:sz w:val="48"/>
        </w:rPr>
        <w:t>开放原始码、完全免费</w:t>
      </w:r>
    </w:p>
    <w:p w14:paraId="15CE75D4">
      <w:pPr>
        <w:pStyle w:val="8"/>
        <w:numPr>
          <w:ilvl w:val="1"/>
          <w:numId w:val="1"/>
        </w:numPr>
        <w:tabs>
          <w:tab w:val="left" w:pos="2545"/>
        </w:tabs>
        <w:spacing w:before="0" w:after="0" w:line="618" w:lineRule="exact"/>
        <w:ind w:left="2544" w:right="0" w:hanging="361"/>
        <w:jc w:val="left"/>
        <w:rPr>
          <w:sz w:val="48"/>
        </w:rPr>
      </w:pPr>
      <w:r>
        <w:rPr>
          <w:spacing w:val="-1"/>
          <w:sz w:val="48"/>
        </w:rPr>
        <w:t>强调与浏览器整合，能快速撷取网络资料</w:t>
      </w:r>
    </w:p>
    <w:p w14:paraId="39076AC5">
      <w:pPr>
        <w:pStyle w:val="8"/>
        <w:numPr>
          <w:ilvl w:val="1"/>
          <w:numId w:val="1"/>
        </w:numPr>
        <w:tabs>
          <w:tab w:val="left" w:pos="2545"/>
        </w:tabs>
        <w:spacing w:before="0" w:after="0" w:line="650" w:lineRule="exact"/>
        <w:ind w:left="2544" w:right="0" w:hanging="361"/>
        <w:jc w:val="left"/>
        <w:rPr>
          <w:sz w:val="48"/>
        </w:rPr>
      </w:pPr>
      <w:r>
        <w:rPr>
          <w:spacing w:val="-2"/>
          <w:sz w:val="48"/>
        </w:rPr>
        <w:t>2024/8/9释出Zotero7</w:t>
      </w:r>
      <w:r>
        <w:rPr>
          <w:spacing w:val="-10"/>
          <w:sz w:val="48"/>
        </w:rPr>
        <w:t>版</w:t>
      </w:r>
    </w:p>
    <w:p w14:paraId="116162EB">
      <w:pPr>
        <w:pStyle w:val="8"/>
        <w:numPr>
          <w:ilvl w:val="0"/>
          <w:numId w:val="1"/>
        </w:numPr>
        <w:tabs>
          <w:tab w:val="left" w:pos="1825"/>
        </w:tabs>
        <w:spacing w:before="0" w:after="0" w:line="785" w:lineRule="exact"/>
        <w:ind w:left="1824" w:right="0" w:hanging="362"/>
        <w:jc w:val="left"/>
        <w:rPr>
          <w:sz w:val="56"/>
        </w:rPr>
      </w:pPr>
      <w:r>
        <w:rPr>
          <w:spacing w:val="-2"/>
          <w:sz w:val="56"/>
        </w:rPr>
        <w:t>Zotero</w:t>
      </w:r>
      <w:r>
        <w:rPr>
          <w:spacing w:val="-16"/>
          <w:sz w:val="56"/>
        </w:rPr>
        <w:t xml:space="preserve"> 优</w:t>
      </w:r>
      <w:r>
        <w:rPr>
          <w:spacing w:val="-10"/>
          <w:sz w:val="56"/>
        </w:rPr>
        <w:t>点</w:t>
      </w:r>
    </w:p>
    <w:p w14:paraId="5E85A39B">
      <w:pPr>
        <w:pStyle w:val="8"/>
        <w:numPr>
          <w:ilvl w:val="1"/>
          <w:numId w:val="1"/>
        </w:numPr>
        <w:tabs>
          <w:tab w:val="left" w:pos="2545"/>
        </w:tabs>
        <w:spacing w:before="0" w:after="0" w:line="608" w:lineRule="exact"/>
        <w:ind w:left="2544" w:right="0" w:hanging="361"/>
        <w:jc w:val="left"/>
        <w:rPr>
          <w:sz w:val="48"/>
        </w:rPr>
      </w:pPr>
      <w:r>
        <w:rPr>
          <w:sz w:val="48"/>
        </w:rPr>
        <w:t>一键撷取书目资料（支援 DOI、自动辨识</w:t>
      </w:r>
      <w:r>
        <w:rPr>
          <w:spacing w:val="-10"/>
          <w:sz w:val="48"/>
        </w:rPr>
        <w:t>）</w:t>
      </w:r>
    </w:p>
    <w:p w14:paraId="7199771D">
      <w:pPr>
        <w:pStyle w:val="8"/>
        <w:numPr>
          <w:ilvl w:val="1"/>
          <w:numId w:val="1"/>
        </w:numPr>
        <w:tabs>
          <w:tab w:val="left" w:pos="2545"/>
        </w:tabs>
        <w:spacing w:before="0" w:after="0" w:line="618" w:lineRule="exact"/>
        <w:ind w:left="2544" w:right="0" w:hanging="361"/>
        <w:jc w:val="left"/>
        <w:rPr>
          <w:sz w:val="48"/>
        </w:rPr>
      </w:pPr>
      <w:r>
        <w:rPr>
          <w:spacing w:val="-1"/>
          <w:sz w:val="48"/>
        </w:rPr>
        <w:t>社群贡献多元外挂功能</w:t>
      </w:r>
    </w:p>
    <w:p w14:paraId="7108681E">
      <w:pPr>
        <w:pStyle w:val="8"/>
        <w:numPr>
          <w:ilvl w:val="1"/>
          <w:numId w:val="1"/>
        </w:numPr>
        <w:tabs>
          <w:tab w:val="left" w:pos="2545"/>
        </w:tabs>
        <w:spacing w:before="0" w:after="0" w:line="750" w:lineRule="exact"/>
        <w:ind w:left="2544" w:right="0" w:hanging="361"/>
        <w:jc w:val="left"/>
        <w:rPr>
          <w:sz w:val="48"/>
        </w:rPr>
      </w:pPr>
      <w:r>
        <w:rPr>
          <w:spacing w:val="-3"/>
          <w:sz w:val="48"/>
        </w:rPr>
        <w:t>适合学术研究使用，跨平台同步支援</w:t>
      </w:r>
    </w:p>
    <w:p w14:paraId="4E2D47C1">
      <w:pPr>
        <w:spacing w:after="0" w:line="750" w:lineRule="exact"/>
        <w:jc w:val="left"/>
        <w:rPr>
          <w:sz w:val="48"/>
        </w:rPr>
        <w:sectPr>
          <w:pgSz w:w="19200" w:h="10800" w:orient="landscape"/>
          <w:pgMar w:top="860" w:right="0" w:bottom="580" w:left="0" w:header="0" w:footer="240" w:gutter="0"/>
          <w:cols w:space="720" w:num="1"/>
        </w:sectPr>
      </w:pPr>
    </w:p>
    <w:p w14:paraId="3F42319A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Zotero</w:t>
      </w:r>
      <w:r>
        <w:rPr>
          <w:spacing w:val="-6"/>
          <w:sz w:val="88"/>
        </w:rPr>
        <w:t xml:space="preserve"> 主要功能总览</w:t>
      </w:r>
    </w:p>
    <w:p w14:paraId="78B91AFA">
      <w:pPr>
        <w:spacing w:before="8" w:line="976" w:lineRule="exact"/>
        <w:ind w:left="1651" w:right="0" w:firstLine="0"/>
        <w:jc w:val="left"/>
        <w:rPr>
          <w:b/>
          <w:sz w:val="56"/>
        </w:rPr>
      </w:pPr>
      <w:r>
        <w:rPr>
          <w:b/>
          <w:color w:val="FFFFFF"/>
          <w:spacing w:val="11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1.书目管理功</w:t>
      </w:r>
      <w:r>
        <w:rPr>
          <w:b/>
          <w:color w:val="FFFFFF"/>
          <w:spacing w:val="-10"/>
          <w:sz w:val="56"/>
          <w:shd w:val="clear" w:color="auto" w:fill="000000"/>
        </w:rPr>
        <w:t>能</w:t>
      </w:r>
    </w:p>
    <w:p w14:paraId="29BE747D">
      <w:pPr>
        <w:pStyle w:val="8"/>
        <w:numPr>
          <w:ilvl w:val="2"/>
          <w:numId w:val="1"/>
        </w:numPr>
        <w:tabs>
          <w:tab w:val="left" w:pos="2838"/>
        </w:tabs>
        <w:spacing w:before="0" w:after="0" w:line="675" w:lineRule="exact"/>
        <w:ind w:left="2837" w:right="0" w:hanging="272"/>
        <w:jc w:val="left"/>
        <w:rPr>
          <w:sz w:val="48"/>
        </w:rPr>
      </w:pPr>
      <w:r>
        <w:rPr>
          <w:sz w:val="48"/>
        </w:rPr>
        <w:t>一键撷取：自动抓取网页上的标题、作者、DOI、PDF</w:t>
      </w:r>
      <w:r>
        <w:rPr>
          <w:spacing w:val="-4"/>
          <w:sz w:val="48"/>
        </w:rPr>
        <w:t xml:space="preserve"> 等信息</w:t>
      </w:r>
    </w:p>
    <w:p w14:paraId="3C77CC98">
      <w:pPr>
        <w:pStyle w:val="8"/>
        <w:numPr>
          <w:ilvl w:val="2"/>
          <w:numId w:val="1"/>
        </w:numPr>
        <w:tabs>
          <w:tab w:val="left" w:pos="2838"/>
        </w:tabs>
        <w:spacing w:before="0" w:after="0" w:line="576" w:lineRule="exact"/>
        <w:ind w:left="2837" w:right="0" w:hanging="272"/>
        <w:jc w:val="left"/>
        <w:rPr>
          <w:sz w:val="48"/>
        </w:rPr>
      </w:pPr>
      <w:r>
        <w:rPr>
          <w:spacing w:val="-1"/>
          <w:sz w:val="48"/>
        </w:rPr>
        <w:t xml:space="preserve">识别码汇入：输入 </w:t>
      </w:r>
      <w:r>
        <w:rPr>
          <w:sz w:val="48"/>
        </w:rPr>
        <w:t>DOI、ISBN、PMID</w:t>
      </w:r>
      <w:r>
        <w:rPr>
          <w:spacing w:val="-3"/>
          <w:sz w:val="48"/>
        </w:rPr>
        <w:t xml:space="preserve"> 等快速加入书目</w:t>
      </w:r>
    </w:p>
    <w:p w14:paraId="64B72AB2">
      <w:pPr>
        <w:pStyle w:val="8"/>
        <w:numPr>
          <w:ilvl w:val="2"/>
          <w:numId w:val="1"/>
        </w:numPr>
        <w:tabs>
          <w:tab w:val="left" w:pos="2838"/>
        </w:tabs>
        <w:spacing w:before="0" w:after="0" w:line="730" w:lineRule="exact"/>
        <w:ind w:left="2837" w:right="0" w:hanging="272"/>
        <w:jc w:val="left"/>
        <w:rPr>
          <w:sz w:val="48"/>
        </w:rPr>
      </w:pPr>
      <w:r>
        <w:rPr>
          <w:spacing w:val="-1"/>
          <w:sz w:val="48"/>
        </w:rPr>
        <w:t>书目分类与标记：标签、注解、找全文</w:t>
      </w:r>
    </w:p>
    <w:p w14:paraId="2A8FF558">
      <w:pPr>
        <w:spacing w:before="7" w:line="957" w:lineRule="exact"/>
        <w:ind w:left="1651" w:right="0" w:firstLine="0"/>
        <w:jc w:val="left"/>
        <w:rPr>
          <w:b/>
          <w:sz w:val="56"/>
        </w:rPr>
      </w:pPr>
      <w:r>
        <w:rPr>
          <w:b/>
          <w:color w:val="FFFFFF"/>
          <w:spacing w:val="6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2.引用与产出格</w:t>
      </w:r>
      <w:r>
        <w:rPr>
          <w:b/>
          <w:color w:val="FFFFFF"/>
          <w:spacing w:val="-10"/>
          <w:sz w:val="56"/>
          <w:shd w:val="clear" w:color="auto" w:fill="000000"/>
        </w:rPr>
        <w:t>式</w:t>
      </w:r>
    </w:p>
    <w:p w14:paraId="155CC9F7">
      <w:pPr>
        <w:pStyle w:val="8"/>
        <w:numPr>
          <w:ilvl w:val="2"/>
          <w:numId w:val="1"/>
        </w:numPr>
        <w:tabs>
          <w:tab w:val="left" w:pos="2813"/>
        </w:tabs>
        <w:spacing w:before="0" w:after="0" w:line="657" w:lineRule="exact"/>
        <w:ind w:left="2812" w:right="0" w:hanging="272"/>
        <w:jc w:val="left"/>
        <w:rPr>
          <w:sz w:val="48"/>
        </w:rPr>
      </w:pPr>
      <w:r>
        <w:rPr>
          <w:spacing w:val="-4"/>
          <w:sz w:val="48"/>
        </w:rPr>
        <w:t xml:space="preserve">与 </w:t>
      </w:r>
      <w:r>
        <w:rPr>
          <w:sz w:val="48"/>
        </w:rPr>
        <w:t>Word/Google</w:t>
      </w:r>
      <w:r>
        <w:rPr>
          <w:spacing w:val="-8"/>
          <w:sz w:val="48"/>
        </w:rPr>
        <w:t xml:space="preserve"> </w:t>
      </w:r>
      <w:r>
        <w:rPr>
          <w:sz w:val="48"/>
        </w:rPr>
        <w:t>Docs</w:t>
      </w:r>
      <w:r>
        <w:rPr>
          <w:spacing w:val="-3"/>
          <w:sz w:val="48"/>
        </w:rPr>
        <w:t xml:space="preserve"> 整合：直接插入引用与产出参考文献</w:t>
      </w:r>
    </w:p>
    <w:p w14:paraId="0ADFA871">
      <w:pPr>
        <w:pStyle w:val="8"/>
        <w:numPr>
          <w:ilvl w:val="2"/>
          <w:numId w:val="1"/>
        </w:numPr>
        <w:tabs>
          <w:tab w:val="left" w:pos="2813"/>
        </w:tabs>
        <w:spacing w:before="0" w:after="0" w:line="576" w:lineRule="exact"/>
        <w:ind w:left="2812" w:right="0" w:hanging="272"/>
        <w:jc w:val="left"/>
        <w:rPr>
          <w:sz w:val="48"/>
        </w:rPr>
      </w:pPr>
      <w:r>
        <w:rPr>
          <w:sz w:val="48"/>
        </w:rPr>
        <w:t>支援9500+</w:t>
      </w:r>
      <w:r>
        <w:rPr>
          <w:spacing w:val="-5"/>
          <w:sz w:val="48"/>
        </w:rPr>
        <w:t xml:space="preserve"> 引文格式</w:t>
      </w:r>
      <w:r>
        <w:rPr>
          <w:sz w:val="48"/>
        </w:rPr>
        <w:t>：APA、MLA、Chicago</w:t>
      </w:r>
      <w:r>
        <w:rPr>
          <w:spacing w:val="-6"/>
          <w:sz w:val="48"/>
        </w:rPr>
        <w:t xml:space="preserve"> 等皆可用</w:t>
      </w:r>
    </w:p>
    <w:p w14:paraId="647EA491">
      <w:pPr>
        <w:pStyle w:val="8"/>
        <w:numPr>
          <w:ilvl w:val="2"/>
          <w:numId w:val="1"/>
        </w:numPr>
        <w:tabs>
          <w:tab w:val="left" w:pos="2813"/>
        </w:tabs>
        <w:spacing w:before="0" w:after="0" w:line="718" w:lineRule="exact"/>
        <w:ind w:left="2812" w:right="0" w:hanging="272"/>
        <w:jc w:val="left"/>
        <w:rPr>
          <w:sz w:val="48"/>
        </w:rPr>
      </w:pPr>
      <w:r>
        <w:rPr>
          <w:spacing w:val="-3"/>
          <w:sz w:val="48"/>
        </w:rPr>
        <w:t>快速复制引用格式：支援快捷键贴上引用与参考书目格式</w:t>
      </w:r>
    </w:p>
    <w:p w14:paraId="0EADA832">
      <w:pPr>
        <w:spacing w:before="0" w:line="1019" w:lineRule="exact"/>
        <w:ind w:left="1660" w:right="0" w:firstLine="0"/>
        <w:jc w:val="left"/>
        <w:rPr>
          <w:b/>
          <w:sz w:val="56"/>
        </w:rPr>
      </w:pPr>
      <w:r>
        <w:rPr>
          <w:b/>
          <w:color w:val="FFFFFF"/>
          <w:spacing w:val="10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3.多人协作功</w:t>
      </w:r>
      <w:r>
        <w:rPr>
          <w:b/>
          <w:color w:val="FFFFFF"/>
          <w:spacing w:val="-10"/>
          <w:sz w:val="56"/>
          <w:shd w:val="clear" w:color="auto" w:fill="000000"/>
        </w:rPr>
        <w:t>能</w:t>
      </w:r>
    </w:p>
    <w:p w14:paraId="19750CFC">
      <w:pPr>
        <w:spacing w:before="16" w:line="967" w:lineRule="exact"/>
        <w:ind w:left="1677" w:right="0" w:firstLine="0"/>
        <w:jc w:val="left"/>
        <w:rPr>
          <w:b/>
          <w:sz w:val="56"/>
        </w:rPr>
      </w:pPr>
      <w:r>
        <w:rPr>
          <w:b/>
          <w:color w:val="FFFFFF"/>
          <w:spacing w:val="-14"/>
          <w:sz w:val="56"/>
          <w:shd w:val="clear" w:color="auto" w:fill="000000"/>
        </w:rPr>
        <w:t xml:space="preserve"> </w:t>
      </w:r>
      <w:r>
        <w:rPr>
          <w:b/>
          <w:color w:val="FFFFFF"/>
          <w:sz w:val="56"/>
          <w:shd w:val="clear" w:color="auto" w:fill="000000"/>
        </w:rPr>
        <w:t>4.</w:t>
      </w:r>
      <w:r>
        <w:rPr>
          <w:b/>
          <w:color w:val="FFFFFF"/>
          <w:spacing w:val="-17"/>
          <w:sz w:val="56"/>
          <w:shd w:val="clear" w:color="auto" w:fill="000000"/>
        </w:rPr>
        <w:t xml:space="preserve"> </w:t>
      </w:r>
      <w:r>
        <w:rPr>
          <w:b/>
          <w:color w:val="FFFFFF"/>
          <w:sz w:val="56"/>
          <w:shd w:val="clear" w:color="auto" w:fill="000000"/>
        </w:rPr>
        <w:t>Zotero</w:t>
      </w:r>
      <w:r>
        <w:rPr>
          <w:b/>
          <w:color w:val="FFFFFF"/>
          <w:spacing w:val="-15"/>
          <w:sz w:val="56"/>
          <w:shd w:val="clear" w:color="auto" w:fill="000000"/>
        </w:rPr>
        <w:t xml:space="preserve"> </w:t>
      </w:r>
      <w:r>
        <w:rPr>
          <w:b/>
          <w:color w:val="FFFFFF"/>
          <w:sz w:val="56"/>
          <w:shd w:val="clear" w:color="auto" w:fill="000000"/>
        </w:rPr>
        <w:t>Library在线同</w:t>
      </w:r>
      <w:r>
        <w:rPr>
          <w:b/>
          <w:color w:val="FFFFFF"/>
          <w:spacing w:val="-10"/>
          <w:sz w:val="56"/>
          <w:shd w:val="clear" w:color="auto" w:fill="000000"/>
        </w:rPr>
        <w:t>步</w:t>
      </w:r>
    </w:p>
    <w:p w14:paraId="7F01990D">
      <w:pPr>
        <w:spacing w:after="0" w:line="967" w:lineRule="exact"/>
        <w:jc w:val="left"/>
        <w:rPr>
          <w:sz w:val="56"/>
        </w:rPr>
        <w:sectPr>
          <w:pgSz w:w="19200" w:h="10800" w:orient="landscape"/>
          <w:pgMar w:top="860" w:right="0" w:bottom="560" w:left="0" w:header="0" w:footer="240" w:gutter="0"/>
          <w:cols w:space="720" w:num="1"/>
        </w:sectPr>
      </w:pPr>
    </w:p>
    <w:p w14:paraId="1C2C12DE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4"/>
          <w:sz w:val="88"/>
        </w:rPr>
        <w:t>Zotero的特色─免费、支援Linux</w:t>
      </w:r>
    </w:p>
    <w:p w14:paraId="652A00D9">
      <w:pPr>
        <w:pStyle w:val="4"/>
        <w:spacing w:before="13" w:after="1"/>
        <w:rPr>
          <w:sz w:val="9"/>
        </w:rPr>
      </w:pPr>
    </w:p>
    <w:tbl>
      <w:tblPr>
        <w:tblStyle w:val="5"/>
        <w:tblW w:w="0" w:type="auto"/>
        <w:tblInd w:w="14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59"/>
        <w:gridCol w:w="3538"/>
        <w:gridCol w:w="3444"/>
      </w:tblGrid>
      <w:tr w14:paraId="55A61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5459" w:type="dxa"/>
            <w:shd w:val="clear" w:color="auto" w:fill="000000"/>
          </w:tcPr>
          <w:p w14:paraId="249E513E">
            <w:pPr>
              <w:pStyle w:val="9"/>
              <w:spacing w:before="92" w:line="873" w:lineRule="exact"/>
              <w:ind w:left="1921"/>
              <w:rPr>
                <w:b/>
                <w:sz w:val="48"/>
              </w:rPr>
            </w:pPr>
            <w:r>
              <w:rPr>
                <w:b/>
                <w:color w:val="FFFFFF"/>
                <w:spacing w:val="-3"/>
                <w:sz w:val="48"/>
              </w:rPr>
              <w:t>作业系统</w:t>
            </w:r>
          </w:p>
        </w:tc>
        <w:tc>
          <w:tcPr>
            <w:tcW w:w="3538" w:type="dxa"/>
            <w:shd w:val="clear" w:color="auto" w:fill="000000"/>
          </w:tcPr>
          <w:p w14:paraId="5A337CC9">
            <w:pPr>
              <w:pStyle w:val="9"/>
              <w:spacing w:before="92" w:line="873" w:lineRule="exact"/>
              <w:ind w:left="1057" w:right="463"/>
              <w:jc w:val="center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EndNote</w:t>
            </w:r>
          </w:p>
        </w:tc>
        <w:tc>
          <w:tcPr>
            <w:tcW w:w="3444" w:type="dxa"/>
            <w:shd w:val="clear" w:color="auto" w:fill="000000"/>
          </w:tcPr>
          <w:p w14:paraId="1248D0ED">
            <w:pPr>
              <w:pStyle w:val="9"/>
              <w:spacing w:before="92" w:line="873" w:lineRule="exact"/>
              <w:ind w:left="463" w:right="176"/>
              <w:jc w:val="center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Zotero</w:t>
            </w:r>
            <w:r>
              <w:rPr>
                <w:color w:val="FFFF00"/>
                <w:spacing w:val="-4"/>
                <w:sz w:val="48"/>
              </w:rPr>
              <w:t>(开源)</w:t>
            </w:r>
          </w:p>
        </w:tc>
      </w:tr>
      <w:tr w14:paraId="70DF0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5459" w:type="dxa"/>
            <w:shd w:val="clear" w:color="auto" w:fill="000000"/>
          </w:tcPr>
          <w:p w14:paraId="6C87930B">
            <w:pPr>
              <w:pStyle w:val="9"/>
              <w:spacing w:before="10" w:line="873" w:lineRule="exact"/>
              <w:ind w:left="154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Windows</w:t>
            </w:r>
          </w:p>
        </w:tc>
        <w:tc>
          <w:tcPr>
            <w:tcW w:w="3538" w:type="dxa"/>
            <w:shd w:val="clear" w:color="auto" w:fill="000000"/>
          </w:tcPr>
          <w:p w14:paraId="0C9C0654">
            <w:pPr>
              <w:pStyle w:val="9"/>
              <w:spacing w:before="10" w:line="873" w:lineRule="exact"/>
              <w:ind w:left="593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  <w:tc>
          <w:tcPr>
            <w:tcW w:w="3444" w:type="dxa"/>
            <w:shd w:val="clear" w:color="auto" w:fill="000000"/>
          </w:tcPr>
          <w:p w14:paraId="4A45BB1E">
            <w:pPr>
              <w:pStyle w:val="9"/>
              <w:spacing w:before="10" w:line="873" w:lineRule="exact"/>
              <w:ind w:left="28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</w:tr>
      <w:tr w14:paraId="684F0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5459" w:type="dxa"/>
            <w:shd w:val="clear" w:color="auto" w:fill="000000"/>
          </w:tcPr>
          <w:p w14:paraId="3261974C">
            <w:pPr>
              <w:pStyle w:val="9"/>
              <w:spacing w:before="10" w:line="873" w:lineRule="exact"/>
              <w:ind w:left="154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macOS</w:t>
            </w:r>
          </w:p>
        </w:tc>
        <w:tc>
          <w:tcPr>
            <w:tcW w:w="3538" w:type="dxa"/>
            <w:shd w:val="clear" w:color="auto" w:fill="000000"/>
          </w:tcPr>
          <w:p w14:paraId="696C4285">
            <w:pPr>
              <w:pStyle w:val="9"/>
              <w:spacing w:before="10" w:line="873" w:lineRule="exact"/>
              <w:ind w:left="593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  <w:tc>
          <w:tcPr>
            <w:tcW w:w="3444" w:type="dxa"/>
            <w:shd w:val="clear" w:color="auto" w:fill="000000"/>
          </w:tcPr>
          <w:p w14:paraId="3AB1E236">
            <w:pPr>
              <w:pStyle w:val="9"/>
              <w:spacing w:before="10" w:line="873" w:lineRule="exact"/>
              <w:ind w:left="28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</w:tr>
      <w:tr w14:paraId="470B0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5459" w:type="dxa"/>
            <w:shd w:val="clear" w:color="auto" w:fill="000000"/>
          </w:tcPr>
          <w:p w14:paraId="01D71D68">
            <w:pPr>
              <w:pStyle w:val="9"/>
              <w:spacing w:before="10" w:line="873" w:lineRule="exact"/>
              <w:ind w:left="154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Linux</w:t>
            </w:r>
          </w:p>
        </w:tc>
        <w:tc>
          <w:tcPr>
            <w:tcW w:w="3538" w:type="dxa"/>
            <w:shd w:val="clear" w:color="auto" w:fill="000000"/>
          </w:tcPr>
          <w:p w14:paraId="02DAFF6E">
            <w:pPr>
              <w:pStyle w:val="9"/>
              <w:spacing w:before="10" w:line="873" w:lineRule="exact"/>
              <w:ind w:left="593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否</w:t>
            </w:r>
          </w:p>
        </w:tc>
        <w:tc>
          <w:tcPr>
            <w:tcW w:w="3444" w:type="dxa"/>
            <w:shd w:val="clear" w:color="auto" w:fill="000000"/>
          </w:tcPr>
          <w:p w14:paraId="668F83B8">
            <w:pPr>
              <w:pStyle w:val="9"/>
              <w:spacing w:before="10" w:line="873" w:lineRule="exact"/>
              <w:ind w:left="287"/>
              <w:jc w:val="center"/>
              <w:rPr>
                <w:sz w:val="48"/>
              </w:rPr>
            </w:pPr>
            <w:r>
              <w:rPr>
                <w:color w:val="FFFF00"/>
                <w:sz w:val="48"/>
              </w:rPr>
              <w:t>是</w:t>
            </w:r>
          </w:p>
        </w:tc>
      </w:tr>
      <w:tr w14:paraId="236DA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5459" w:type="dxa"/>
            <w:shd w:val="clear" w:color="auto" w:fill="000000"/>
          </w:tcPr>
          <w:p w14:paraId="2D796902">
            <w:pPr>
              <w:pStyle w:val="9"/>
              <w:spacing w:before="10" w:line="873" w:lineRule="exact"/>
              <w:ind w:left="154"/>
              <w:rPr>
                <w:sz w:val="48"/>
              </w:rPr>
            </w:pPr>
            <w:r>
              <w:rPr>
                <w:color w:val="FFFFFF"/>
                <w:sz w:val="48"/>
              </w:rPr>
              <w:t>APP(iPhone、</w:t>
            </w:r>
            <w:r>
              <w:rPr>
                <w:color w:val="FFFFFF"/>
                <w:spacing w:val="-2"/>
                <w:sz w:val="48"/>
              </w:rPr>
              <w:t>iPad)</w:t>
            </w:r>
          </w:p>
        </w:tc>
        <w:tc>
          <w:tcPr>
            <w:tcW w:w="3538" w:type="dxa"/>
            <w:shd w:val="clear" w:color="auto" w:fill="000000"/>
          </w:tcPr>
          <w:p w14:paraId="01EE307F">
            <w:pPr>
              <w:pStyle w:val="9"/>
              <w:spacing w:before="10" w:line="873" w:lineRule="exact"/>
              <w:ind w:left="593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  <w:tc>
          <w:tcPr>
            <w:tcW w:w="3444" w:type="dxa"/>
            <w:shd w:val="clear" w:color="auto" w:fill="000000"/>
          </w:tcPr>
          <w:p w14:paraId="263DF5A8">
            <w:pPr>
              <w:pStyle w:val="9"/>
              <w:spacing w:before="10" w:line="873" w:lineRule="exact"/>
              <w:ind w:left="28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</w:tr>
      <w:tr w14:paraId="735F6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5459" w:type="dxa"/>
            <w:shd w:val="clear" w:color="auto" w:fill="000000"/>
          </w:tcPr>
          <w:p w14:paraId="74400519">
            <w:pPr>
              <w:pStyle w:val="9"/>
              <w:spacing w:before="10" w:line="809" w:lineRule="exact"/>
              <w:ind w:left="154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Chrome</w:t>
            </w:r>
            <w:r>
              <w:rPr>
                <w:color w:val="FFFFFF"/>
                <w:spacing w:val="-4"/>
                <w:sz w:val="48"/>
              </w:rPr>
              <w:t>扩充功能</w:t>
            </w:r>
          </w:p>
        </w:tc>
        <w:tc>
          <w:tcPr>
            <w:tcW w:w="3538" w:type="dxa"/>
            <w:shd w:val="clear" w:color="auto" w:fill="000000"/>
          </w:tcPr>
          <w:p w14:paraId="7F6C09FB">
            <w:pPr>
              <w:pStyle w:val="9"/>
              <w:spacing w:before="10" w:line="809" w:lineRule="exact"/>
              <w:ind w:left="593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  <w:tc>
          <w:tcPr>
            <w:tcW w:w="3444" w:type="dxa"/>
            <w:shd w:val="clear" w:color="auto" w:fill="000000"/>
          </w:tcPr>
          <w:p w14:paraId="340B93FD">
            <w:pPr>
              <w:pStyle w:val="9"/>
              <w:spacing w:before="10" w:line="809" w:lineRule="exact"/>
              <w:ind w:left="28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</w:tr>
    </w:tbl>
    <w:p w14:paraId="06F9E472">
      <w:pPr>
        <w:spacing w:after="0" w:line="809" w:lineRule="exact"/>
        <w:jc w:val="center"/>
        <w:rPr>
          <w:sz w:val="48"/>
        </w:rPr>
        <w:sectPr>
          <w:pgSz w:w="19200" w:h="10800" w:orient="landscape"/>
          <w:pgMar w:top="860" w:right="0" w:bottom="580" w:left="0" w:header="0" w:footer="240" w:gutter="0"/>
          <w:cols w:space="720" w:num="1"/>
        </w:sectPr>
      </w:pPr>
    </w:p>
    <w:p w14:paraId="2CD40706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4"/>
          <w:sz w:val="88"/>
        </w:rPr>
        <w:t>Zotero的特色─支援LaTex</w:t>
      </w:r>
    </w:p>
    <w:p w14:paraId="2E787BBB">
      <w:pPr>
        <w:pStyle w:val="4"/>
        <w:rPr>
          <w:sz w:val="20"/>
        </w:rPr>
      </w:pPr>
    </w:p>
    <w:p w14:paraId="116E89B8">
      <w:pPr>
        <w:pStyle w:val="4"/>
        <w:rPr>
          <w:sz w:val="20"/>
        </w:rPr>
      </w:pPr>
    </w:p>
    <w:p w14:paraId="3548A249">
      <w:pPr>
        <w:pStyle w:val="4"/>
        <w:spacing w:before="2"/>
        <w:rPr>
          <w:sz w:val="13"/>
        </w:rPr>
      </w:pPr>
    </w:p>
    <w:tbl>
      <w:tblPr>
        <w:tblStyle w:val="5"/>
        <w:tblW w:w="0" w:type="auto"/>
        <w:tblInd w:w="14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2"/>
        <w:gridCol w:w="3958"/>
        <w:gridCol w:w="4021"/>
      </w:tblGrid>
      <w:tr w14:paraId="1F09B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4442" w:type="dxa"/>
            <w:shd w:val="clear" w:color="auto" w:fill="000000"/>
          </w:tcPr>
          <w:p w14:paraId="7C52F194">
            <w:pPr>
              <w:pStyle w:val="9"/>
              <w:spacing w:before="82" w:line="873" w:lineRule="exact"/>
              <w:ind w:left="1110"/>
              <w:rPr>
                <w:b/>
                <w:sz w:val="48"/>
              </w:rPr>
            </w:pPr>
            <w:r>
              <w:rPr>
                <w:b/>
                <w:color w:val="FFFFFF"/>
                <w:spacing w:val="-3"/>
                <w:sz w:val="48"/>
              </w:rPr>
              <w:t>文书软件</w:t>
            </w:r>
          </w:p>
        </w:tc>
        <w:tc>
          <w:tcPr>
            <w:tcW w:w="3958" w:type="dxa"/>
            <w:shd w:val="clear" w:color="auto" w:fill="000000"/>
          </w:tcPr>
          <w:p w14:paraId="0338E391">
            <w:pPr>
              <w:pStyle w:val="9"/>
              <w:spacing w:before="82" w:line="873" w:lineRule="exact"/>
              <w:ind w:left="759" w:right="1181"/>
              <w:jc w:val="center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EndNote</w:t>
            </w:r>
          </w:p>
        </w:tc>
        <w:tc>
          <w:tcPr>
            <w:tcW w:w="4021" w:type="dxa"/>
            <w:shd w:val="clear" w:color="auto" w:fill="000000"/>
          </w:tcPr>
          <w:p w14:paraId="62C8B4FE">
            <w:pPr>
              <w:pStyle w:val="9"/>
              <w:spacing w:before="82" w:line="873" w:lineRule="exact"/>
              <w:ind w:left="1177" w:right="1292"/>
              <w:jc w:val="center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Zotero</w:t>
            </w:r>
          </w:p>
        </w:tc>
      </w:tr>
      <w:tr w14:paraId="00AB3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4442" w:type="dxa"/>
            <w:shd w:val="clear" w:color="auto" w:fill="000000"/>
          </w:tcPr>
          <w:p w14:paraId="5E2F597A">
            <w:pPr>
              <w:pStyle w:val="9"/>
              <w:spacing w:before="10" w:line="873" w:lineRule="exact"/>
              <w:ind w:left="144"/>
              <w:rPr>
                <w:sz w:val="48"/>
              </w:rPr>
            </w:pPr>
            <w:r>
              <w:rPr>
                <w:color w:val="FFFFFF"/>
                <w:sz w:val="48"/>
              </w:rPr>
              <w:t>Microsoft</w:t>
            </w:r>
            <w:r>
              <w:rPr>
                <w:color w:val="FFFFFF"/>
                <w:spacing w:val="-10"/>
                <w:sz w:val="48"/>
              </w:rPr>
              <w:t xml:space="preserve"> </w:t>
            </w:r>
            <w:r>
              <w:rPr>
                <w:color w:val="FFFFFF"/>
                <w:spacing w:val="-4"/>
                <w:sz w:val="48"/>
              </w:rPr>
              <w:t>Word</w:t>
            </w:r>
          </w:p>
        </w:tc>
        <w:tc>
          <w:tcPr>
            <w:tcW w:w="3958" w:type="dxa"/>
            <w:shd w:val="clear" w:color="auto" w:fill="000000"/>
          </w:tcPr>
          <w:p w14:paraId="597E0245">
            <w:pPr>
              <w:pStyle w:val="9"/>
              <w:spacing w:before="10" w:line="873" w:lineRule="exact"/>
              <w:ind w:right="41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  <w:tc>
          <w:tcPr>
            <w:tcW w:w="4021" w:type="dxa"/>
            <w:shd w:val="clear" w:color="auto" w:fill="000000"/>
          </w:tcPr>
          <w:p w14:paraId="42D372F5">
            <w:pPr>
              <w:pStyle w:val="9"/>
              <w:spacing w:before="10" w:line="873" w:lineRule="exact"/>
              <w:ind w:right="116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</w:tr>
      <w:tr w14:paraId="2E9A5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4442" w:type="dxa"/>
            <w:shd w:val="clear" w:color="auto" w:fill="000000"/>
          </w:tcPr>
          <w:p w14:paraId="42F132DA">
            <w:pPr>
              <w:pStyle w:val="9"/>
              <w:spacing w:before="10" w:line="873" w:lineRule="exact"/>
              <w:ind w:left="144"/>
              <w:rPr>
                <w:sz w:val="48"/>
              </w:rPr>
            </w:pPr>
            <w:r>
              <w:rPr>
                <w:color w:val="FFFFFF"/>
                <w:spacing w:val="-2"/>
                <w:sz w:val="48"/>
              </w:rPr>
              <w:t>LibreOffice</w:t>
            </w:r>
          </w:p>
        </w:tc>
        <w:tc>
          <w:tcPr>
            <w:tcW w:w="3958" w:type="dxa"/>
            <w:shd w:val="clear" w:color="auto" w:fill="000000"/>
          </w:tcPr>
          <w:p w14:paraId="7F64C4D4">
            <w:pPr>
              <w:pStyle w:val="9"/>
              <w:spacing w:before="10" w:line="873" w:lineRule="exact"/>
              <w:ind w:right="41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  <w:tc>
          <w:tcPr>
            <w:tcW w:w="4021" w:type="dxa"/>
            <w:shd w:val="clear" w:color="auto" w:fill="000000"/>
          </w:tcPr>
          <w:p w14:paraId="6451BB87">
            <w:pPr>
              <w:pStyle w:val="9"/>
              <w:spacing w:before="10" w:line="873" w:lineRule="exact"/>
              <w:ind w:right="116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</w:tr>
      <w:tr w14:paraId="62438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4442" w:type="dxa"/>
            <w:shd w:val="clear" w:color="auto" w:fill="000000"/>
          </w:tcPr>
          <w:p w14:paraId="68924C27">
            <w:pPr>
              <w:pStyle w:val="9"/>
              <w:spacing w:before="10" w:line="873" w:lineRule="exact"/>
              <w:ind w:left="144"/>
              <w:rPr>
                <w:sz w:val="48"/>
              </w:rPr>
            </w:pPr>
            <w:r>
              <w:rPr>
                <w:color w:val="FFFFFF"/>
                <w:sz w:val="48"/>
              </w:rPr>
              <w:t xml:space="preserve">Google </w:t>
            </w:r>
            <w:r>
              <w:rPr>
                <w:color w:val="FFFFFF"/>
                <w:spacing w:val="-4"/>
                <w:sz w:val="48"/>
              </w:rPr>
              <w:t>Docs</w:t>
            </w:r>
          </w:p>
        </w:tc>
        <w:tc>
          <w:tcPr>
            <w:tcW w:w="3958" w:type="dxa"/>
            <w:shd w:val="clear" w:color="auto" w:fill="000000"/>
          </w:tcPr>
          <w:p w14:paraId="36A7DA46">
            <w:pPr>
              <w:pStyle w:val="9"/>
              <w:spacing w:before="10" w:line="873" w:lineRule="exact"/>
              <w:ind w:right="41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  <w:tc>
          <w:tcPr>
            <w:tcW w:w="4021" w:type="dxa"/>
            <w:shd w:val="clear" w:color="auto" w:fill="000000"/>
          </w:tcPr>
          <w:p w14:paraId="5001F8F0">
            <w:pPr>
              <w:pStyle w:val="9"/>
              <w:spacing w:before="10" w:line="873" w:lineRule="exact"/>
              <w:ind w:right="116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是</w:t>
            </w:r>
          </w:p>
        </w:tc>
      </w:tr>
      <w:tr w14:paraId="02902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4442" w:type="dxa"/>
            <w:shd w:val="clear" w:color="auto" w:fill="000000"/>
          </w:tcPr>
          <w:p w14:paraId="22F67B63">
            <w:pPr>
              <w:pStyle w:val="9"/>
              <w:spacing w:before="10" w:line="799" w:lineRule="exact"/>
              <w:ind w:left="144"/>
              <w:rPr>
                <w:sz w:val="48"/>
              </w:rPr>
            </w:pPr>
            <w:r>
              <w:rPr>
                <w:color w:val="FFFFFF"/>
                <w:spacing w:val="-7"/>
                <w:sz w:val="48"/>
              </w:rPr>
              <w:t>LaTeX</w:t>
            </w:r>
            <w:r>
              <w:rPr>
                <w:color w:val="FFFFFF"/>
                <w:spacing w:val="-22"/>
                <w:sz w:val="48"/>
              </w:rPr>
              <w:t xml:space="preserve"> </w:t>
            </w:r>
            <w:r>
              <w:rPr>
                <w:color w:val="FFFFFF"/>
                <w:spacing w:val="-2"/>
                <w:sz w:val="48"/>
              </w:rPr>
              <w:t>(BibTeX)</w:t>
            </w:r>
          </w:p>
        </w:tc>
        <w:tc>
          <w:tcPr>
            <w:tcW w:w="3958" w:type="dxa"/>
            <w:shd w:val="clear" w:color="auto" w:fill="000000"/>
          </w:tcPr>
          <w:p w14:paraId="23224079">
            <w:pPr>
              <w:pStyle w:val="9"/>
              <w:spacing w:before="10" w:line="799" w:lineRule="exact"/>
              <w:ind w:right="417"/>
              <w:jc w:val="center"/>
              <w:rPr>
                <w:sz w:val="48"/>
              </w:rPr>
            </w:pPr>
            <w:r>
              <w:rPr>
                <w:color w:val="FFFFFF"/>
                <w:sz w:val="48"/>
              </w:rPr>
              <w:t>否</w:t>
            </w:r>
          </w:p>
        </w:tc>
        <w:tc>
          <w:tcPr>
            <w:tcW w:w="4021" w:type="dxa"/>
            <w:shd w:val="clear" w:color="auto" w:fill="000000"/>
          </w:tcPr>
          <w:p w14:paraId="753EA3B7">
            <w:pPr>
              <w:pStyle w:val="9"/>
              <w:spacing w:before="10" w:line="799" w:lineRule="exact"/>
              <w:ind w:right="116"/>
              <w:jc w:val="center"/>
              <w:rPr>
                <w:sz w:val="48"/>
              </w:rPr>
            </w:pPr>
            <w:r>
              <w:rPr>
                <w:color w:val="FFFF00"/>
                <w:sz w:val="48"/>
              </w:rPr>
              <w:t>是</w:t>
            </w:r>
          </w:p>
        </w:tc>
      </w:tr>
    </w:tbl>
    <w:p w14:paraId="52B9EB48">
      <w:pPr>
        <w:spacing w:after="0" w:line="799" w:lineRule="exact"/>
        <w:jc w:val="center"/>
        <w:rPr>
          <w:sz w:val="48"/>
        </w:rPr>
        <w:sectPr>
          <w:pgSz w:w="19200" w:h="10800" w:orient="landscape"/>
          <w:pgMar w:top="860" w:right="0" w:bottom="580" w:left="0" w:header="0" w:footer="240" w:gutter="0"/>
          <w:cols w:space="720" w:num="1"/>
        </w:sectPr>
      </w:pPr>
    </w:p>
    <w:p w14:paraId="5F423A54">
      <w:pPr>
        <w:spacing w:before="0" w:line="1474" w:lineRule="exact"/>
        <w:ind w:left="1217" w:right="0" w:firstLine="0"/>
        <w:jc w:val="left"/>
        <w:rPr>
          <w:sz w:val="88"/>
        </w:rPr>
      </w:pPr>
      <w:r>
        <w:pict>
          <v:shape id="docshape4" o:spid="_x0000_s1028" o:spt="202" type="#_x0000_t202" style="position:absolute;left:0pt;margin-left:52.6pt;margin-top:67.5pt;height:437.45pt;width:862.8pt;mso-position-horizontal-relative:page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5"/>
                    <w:tblW w:w="0" w:type="auto"/>
                    <w:tblInd w:w="7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70"/>
                    <w:gridCol w:w="4564"/>
                    <w:gridCol w:w="5602"/>
                  </w:tblGrid>
                  <w:tr w14:paraId="4FA36D28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1E73D1AC">
                        <w:pPr>
                          <w:pStyle w:val="9"/>
                          <w:spacing w:before="72" w:line="790" w:lineRule="exact"/>
                          <w:ind w:left="2570" w:right="255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功能比较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72970BE4">
                        <w:pPr>
                          <w:pStyle w:val="9"/>
                          <w:spacing w:before="72" w:line="790" w:lineRule="exact"/>
                          <w:ind w:left="1272" w:right="1263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EndNote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1CE3E4F3">
                        <w:pPr>
                          <w:pStyle w:val="9"/>
                          <w:spacing w:before="72" w:line="790" w:lineRule="exact"/>
                          <w:ind w:left="157" w:right="133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Zotero</w:t>
                        </w:r>
                      </w:p>
                    </w:tc>
                  </w:tr>
                  <w:tr w14:paraId="2A03EFA4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5A4252F6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72" w:after="0" w:line="790" w:lineRule="exact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网页资料存档/汇出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2F2D8A13">
                        <w:pPr>
                          <w:pStyle w:val="9"/>
                          <w:spacing w:before="72" w:line="790" w:lineRule="exact"/>
                          <w:ind w:left="8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否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5FBD1BE1">
                        <w:pPr>
                          <w:pStyle w:val="9"/>
                          <w:spacing w:before="72" w:line="790" w:lineRule="exact"/>
                          <w:ind w:left="24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00"/>
                            <w:sz w:val="48"/>
                          </w:rPr>
                          <w:t>是</w:t>
                        </w:r>
                      </w:p>
                    </w:tc>
                  </w:tr>
                  <w:tr w14:paraId="00EA15E9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43E90E73">
                        <w:pPr>
                          <w:pStyle w:val="9"/>
                          <w:numPr>
                            <w:ilvl w:val="0"/>
                            <w:numId w:val="3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72" w:after="0" w:line="790" w:lineRule="exact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书目档案汇入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0DD31553">
                        <w:pPr>
                          <w:pStyle w:val="9"/>
                          <w:spacing w:before="72" w:line="790" w:lineRule="exact"/>
                          <w:ind w:left="8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1359DDC9">
                        <w:pPr>
                          <w:pStyle w:val="9"/>
                          <w:spacing w:before="72" w:line="790" w:lineRule="exact"/>
                          <w:ind w:left="24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</w:tr>
                  <w:tr w14:paraId="0A8AA441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06510F30">
                        <w:pPr>
                          <w:pStyle w:val="9"/>
                          <w:numPr>
                            <w:ilvl w:val="0"/>
                            <w:numId w:val="4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72" w:after="0" w:line="789" w:lineRule="exact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汇入PDF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自动辨识书目资料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65130A17">
                        <w:pPr>
                          <w:pStyle w:val="9"/>
                          <w:spacing w:before="72" w:line="789" w:lineRule="exact"/>
                          <w:ind w:left="9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w w:val="100"/>
                            <w:sz w:val="48"/>
                          </w:rPr>
                          <w:t>是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3DE1D1A4">
                        <w:pPr>
                          <w:pStyle w:val="9"/>
                          <w:spacing w:before="72" w:line="789" w:lineRule="exact"/>
                          <w:ind w:left="25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w w:val="100"/>
                            <w:sz w:val="48"/>
                          </w:rPr>
                          <w:t>是</w:t>
                        </w:r>
                      </w:p>
                    </w:tc>
                  </w:tr>
                  <w:tr w14:paraId="6249F73B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01607501">
                        <w:pPr>
                          <w:pStyle w:val="9"/>
                          <w:numPr>
                            <w:ilvl w:val="0"/>
                            <w:numId w:val="5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73" w:after="0" w:line="789" w:lineRule="exact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书目资料可附上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PDF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5FAF3E6C">
                        <w:pPr>
                          <w:pStyle w:val="9"/>
                          <w:spacing w:before="73" w:line="789" w:lineRule="exact"/>
                          <w:ind w:left="9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w w:val="100"/>
                            <w:sz w:val="48"/>
                          </w:rPr>
                          <w:t>是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4DA48FE3">
                        <w:pPr>
                          <w:pStyle w:val="9"/>
                          <w:spacing w:before="73" w:line="789" w:lineRule="exact"/>
                          <w:ind w:left="25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w w:val="100"/>
                            <w:sz w:val="48"/>
                          </w:rPr>
                          <w:t>是</w:t>
                        </w:r>
                      </w:p>
                    </w:tc>
                  </w:tr>
                  <w:tr w14:paraId="20F3AA22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93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55AEF7BD">
                        <w:pPr>
                          <w:pStyle w:val="9"/>
                          <w:numPr>
                            <w:ilvl w:val="0"/>
                            <w:numId w:val="6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379" w:after="0" w:line="240" w:lineRule="auto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PDF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档案标记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38F190ED">
                        <w:pPr>
                          <w:pStyle w:val="9"/>
                          <w:spacing w:before="379"/>
                          <w:ind w:left="8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08C56AC5">
                        <w:pPr>
                          <w:pStyle w:val="9"/>
                          <w:spacing w:before="73" w:line="872" w:lineRule="exact"/>
                          <w:ind w:left="149" w:right="137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00"/>
                            <w:spacing w:val="-4"/>
                            <w:sz w:val="48"/>
                          </w:rPr>
                          <w:t>是，内建笔记功能</w:t>
                        </w:r>
                      </w:p>
                      <w:p w14:paraId="55B585E7">
                        <w:pPr>
                          <w:pStyle w:val="9"/>
                          <w:spacing w:line="528" w:lineRule="exact"/>
                          <w:ind w:left="157" w:right="137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9C6FF"/>
                            <w:spacing w:val="-4"/>
                            <w:sz w:val="32"/>
                          </w:rPr>
                          <w:t>(</w:t>
                        </w:r>
                        <w:r>
                          <w:fldChar w:fldCharType="begin"/>
                        </w:r>
                        <w:r>
                          <w:instrText xml:space="preserve"> HYPERLINK "https://www.zotero.org/support/notes?utm_source=chatgpt.com"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9C6FF"/>
                            <w:spacing w:val="-4"/>
                            <w:sz w:val="32"/>
                            <w:u w:val="single" w:color="29C6FF"/>
                          </w:rPr>
                          <w:t>不限笔记数量，档案不计入云端空间</w:t>
                        </w:r>
                        <w:r>
                          <w:rPr>
                            <w:color w:val="29C6FF"/>
                            <w:spacing w:val="-4"/>
                            <w:sz w:val="32"/>
                            <w:u w:val="single" w:color="29C6FF"/>
                          </w:rPr>
                          <w:fldChar w:fldCharType="end"/>
                        </w:r>
                        <w:r>
                          <w:rPr>
                            <w:color w:val="29C6FF"/>
                            <w:spacing w:val="-10"/>
                            <w:sz w:val="32"/>
                          </w:rPr>
                          <w:t>)</w:t>
                        </w:r>
                      </w:p>
                    </w:tc>
                  </w:tr>
                  <w:tr w14:paraId="2488F7FB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1A420D6E">
                        <w:pPr>
                          <w:pStyle w:val="9"/>
                          <w:numPr>
                            <w:ilvl w:val="0"/>
                            <w:numId w:val="7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73" w:after="0" w:line="788" w:lineRule="exact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计算机版/网页版(可离线)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0789806A">
                        <w:pPr>
                          <w:pStyle w:val="9"/>
                          <w:spacing w:before="73" w:line="788" w:lineRule="exact"/>
                          <w:ind w:left="8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6828B913">
                        <w:pPr>
                          <w:pStyle w:val="9"/>
                          <w:spacing w:before="73" w:line="788" w:lineRule="exact"/>
                          <w:ind w:left="24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</w:tr>
                  <w:tr w14:paraId="73147549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57394BEB">
                        <w:pPr>
                          <w:pStyle w:val="9"/>
                          <w:numPr>
                            <w:ilvl w:val="0"/>
                            <w:numId w:val="8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74" w:after="0" w:line="788" w:lineRule="exact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多人共享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3DF3FFFA">
                        <w:pPr>
                          <w:pStyle w:val="9"/>
                          <w:spacing w:before="74" w:line="788" w:lineRule="exact"/>
                          <w:ind w:left="8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37179C85">
                        <w:pPr>
                          <w:pStyle w:val="9"/>
                          <w:spacing w:before="74" w:line="788" w:lineRule="exact"/>
                          <w:ind w:left="24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</w:tr>
                  <w:tr w14:paraId="2CC34E75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82" w:hRule="atLeast"/>
                    </w:trPr>
                    <w:tc>
                      <w:tcPr>
                        <w:tcW w:w="7070" w:type="dxa"/>
                        <w:tcBorders>
                          <w:left w:val="nil"/>
                          <w:right w:val="nil"/>
                        </w:tcBorders>
                        <w:shd w:val="clear" w:color="auto" w:fill="000000"/>
                      </w:tcPr>
                      <w:p w14:paraId="38DFC941">
                        <w:pPr>
                          <w:pStyle w:val="9"/>
                          <w:numPr>
                            <w:ilvl w:val="0"/>
                            <w:numId w:val="9"/>
                          </w:numPr>
                          <w:tabs>
                            <w:tab w:val="left" w:pos="704"/>
                            <w:tab w:val="left" w:pos="705"/>
                          </w:tabs>
                          <w:spacing w:before="74" w:after="0" w:line="788" w:lineRule="exact"/>
                          <w:ind w:left="704" w:right="0" w:hanging="54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pacing w:val="-16"/>
                            <w:sz w:val="48"/>
                          </w:rPr>
                          <w:t>Tag功能</w:t>
                        </w:r>
                      </w:p>
                    </w:tc>
                    <w:tc>
                      <w:tcPr>
                        <w:tcW w:w="4564" w:type="dxa"/>
                        <w:tcBorders>
                          <w:left w:val="nil"/>
                        </w:tcBorders>
                        <w:shd w:val="clear" w:color="auto" w:fill="404040"/>
                      </w:tcPr>
                      <w:p w14:paraId="2A2EDCC3">
                        <w:pPr>
                          <w:pStyle w:val="9"/>
                          <w:spacing w:before="74" w:line="788" w:lineRule="exact"/>
                          <w:ind w:left="8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是</w:t>
                        </w:r>
                      </w:p>
                    </w:tc>
                    <w:tc>
                      <w:tcPr>
                        <w:tcW w:w="5602" w:type="dxa"/>
                        <w:shd w:val="clear" w:color="auto" w:fill="404040"/>
                      </w:tcPr>
                      <w:p w14:paraId="0AA4DF8F">
                        <w:pPr>
                          <w:pStyle w:val="9"/>
                          <w:tabs>
                            <w:tab w:val="right" w:pos="5038"/>
                          </w:tabs>
                          <w:spacing w:before="73" w:line="789" w:lineRule="exact"/>
                          <w:ind w:left="2563"/>
                          <w:rPr>
                            <w:rFonts w:ascii="Calibri" w:eastAsia="Calibri"/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48"/>
                          </w:rPr>
                          <w:t>是</w:t>
                        </w:r>
                        <w:r>
                          <w:rPr>
                            <w:rFonts w:ascii="Times New Roman" w:eastAsia="Times New Roman"/>
                            <w:color w:val="FFFFFF"/>
                            <w:sz w:val="48"/>
                          </w:rPr>
                          <w:tab/>
                        </w:r>
                        <w:r>
                          <w:rPr>
                            <w:rFonts w:ascii="Calibri" w:eastAsia="Calibri"/>
                            <w:color w:val="888888"/>
                            <w:spacing w:val="-10"/>
                            <w:position w:val="3"/>
                            <w:sz w:val="24"/>
                          </w:rPr>
                          <w:t>8</w:t>
                        </w:r>
                      </w:p>
                    </w:tc>
                  </w:tr>
                </w:tbl>
                <w:p w14:paraId="7E77ECC0">
                  <w:pPr>
                    <w:pStyle w:val="4"/>
                  </w:pPr>
                </w:p>
              </w:txbxContent>
            </v:textbox>
          </v:shape>
        </w:pict>
      </w:r>
      <w:r>
        <w:rPr>
          <w:spacing w:val="-2"/>
          <w:sz w:val="88"/>
        </w:rPr>
        <w:t>Zotero</w:t>
      </w:r>
      <w:r>
        <w:rPr>
          <w:spacing w:val="-3"/>
          <w:sz w:val="88"/>
        </w:rPr>
        <w:t>的特色─网页资料存档、笔记功能</w:t>
      </w:r>
    </w:p>
    <w:p w14:paraId="6C6EA92B">
      <w:pPr>
        <w:spacing w:after="0" w:line="1474" w:lineRule="exact"/>
        <w:jc w:val="left"/>
        <w:rPr>
          <w:sz w:val="88"/>
        </w:rPr>
        <w:sectPr>
          <w:footerReference r:id="rId6" w:type="default"/>
          <w:pgSz w:w="19200" w:h="10800" w:orient="landscape"/>
          <w:pgMar w:top="500" w:right="0" w:bottom="0" w:left="0" w:header="0" w:footer="0" w:gutter="0"/>
          <w:cols w:space="720" w:num="1"/>
        </w:sectPr>
      </w:pPr>
    </w:p>
    <w:p w14:paraId="33A21B7E">
      <w:pPr>
        <w:spacing w:before="0" w:line="1480" w:lineRule="exact"/>
        <w:ind w:left="1466" w:right="0" w:firstLine="0"/>
        <w:jc w:val="left"/>
        <w:rPr>
          <w:sz w:val="88"/>
        </w:rPr>
      </w:pPr>
      <w:r>
        <w:rPr>
          <w:spacing w:val="-3"/>
          <w:sz w:val="88"/>
        </w:rPr>
        <w:t>安装之前，先确认兼容性</w:t>
      </w:r>
    </w:p>
    <w:p w14:paraId="3B05576D">
      <w:pPr>
        <w:pStyle w:val="4"/>
        <w:spacing w:before="4"/>
        <w:rPr>
          <w:sz w:val="20"/>
        </w:rPr>
      </w:pPr>
    </w:p>
    <w:p w14:paraId="713192E8">
      <w:pPr>
        <w:spacing w:after="0"/>
        <w:rPr>
          <w:sz w:val="20"/>
        </w:rPr>
        <w:sectPr>
          <w:footerReference r:id="rId7" w:type="default"/>
          <w:pgSz w:w="19200" w:h="10800" w:orient="landscape"/>
          <w:pgMar w:top="860" w:right="0" w:bottom="580" w:left="0" w:header="0" w:footer="399" w:gutter="0"/>
          <w:pgNumType w:start="9"/>
          <w:cols w:space="720" w:num="1"/>
        </w:sectPr>
      </w:pPr>
    </w:p>
    <w:p w14:paraId="1D441457">
      <w:pPr>
        <w:tabs>
          <w:tab w:val="left" w:pos="3332"/>
          <w:tab w:val="left" w:pos="9443"/>
        </w:tabs>
        <w:spacing w:before="0" w:line="987" w:lineRule="exact"/>
        <w:ind w:left="1322" w:right="0" w:firstLine="0"/>
        <w:jc w:val="center"/>
        <w:rPr>
          <w:b/>
          <w:sz w:val="56"/>
        </w:rPr>
      </w:pPr>
      <w:r>
        <w:rPr>
          <w:b/>
          <w:color w:val="FFFFFF"/>
          <w:sz w:val="56"/>
          <w:shd w:val="clear" w:color="auto" w:fill="000000"/>
        </w:rPr>
        <w:tab/>
      </w:r>
      <w:r>
        <w:rPr>
          <w:b/>
          <w:color w:val="FFFFFF"/>
          <w:sz w:val="56"/>
          <w:shd w:val="clear" w:color="auto" w:fill="000000"/>
        </w:rPr>
        <w:t>Zotero</w:t>
      </w:r>
      <w:r>
        <w:rPr>
          <w:b/>
          <w:color w:val="FFFFFF"/>
          <w:spacing w:val="-23"/>
          <w:sz w:val="56"/>
          <w:shd w:val="clear" w:color="auto" w:fill="000000"/>
        </w:rPr>
        <w:t xml:space="preserve"> </w:t>
      </w:r>
      <w:r>
        <w:rPr>
          <w:b/>
          <w:color w:val="FFFFFF"/>
          <w:sz w:val="56"/>
          <w:shd w:val="clear" w:color="auto" w:fill="000000"/>
        </w:rPr>
        <w:t>7</w:t>
      </w:r>
      <w:r>
        <w:rPr>
          <w:b/>
          <w:color w:val="FFFFFF"/>
          <w:spacing w:val="-25"/>
          <w:sz w:val="56"/>
          <w:shd w:val="clear" w:color="auto" w:fill="000000"/>
        </w:rPr>
        <w:t xml:space="preserve"> </w:t>
      </w:r>
      <w:r>
        <w:rPr>
          <w:b/>
          <w:color w:val="FFFFFF"/>
          <w:sz w:val="56"/>
          <w:shd w:val="clear" w:color="auto" w:fill="000000"/>
        </w:rPr>
        <w:t>桌面</w:t>
      </w:r>
      <w:r>
        <w:rPr>
          <w:b/>
          <w:color w:val="FFFFFF"/>
          <w:spacing w:val="-10"/>
          <w:sz w:val="56"/>
          <w:shd w:val="clear" w:color="auto" w:fill="000000"/>
        </w:rPr>
        <w:t>端</w:t>
      </w:r>
      <w:r>
        <w:rPr>
          <w:b/>
          <w:color w:val="FFFFFF"/>
          <w:sz w:val="56"/>
          <w:shd w:val="clear" w:color="auto" w:fill="000000"/>
        </w:rPr>
        <w:tab/>
      </w:r>
    </w:p>
    <w:p w14:paraId="2F498B53">
      <w:pPr>
        <w:pStyle w:val="8"/>
        <w:numPr>
          <w:ilvl w:val="0"/>
          <w:numId w:val="10"/>
        </w:numPr>
        <w:tabs>
          <w:tab w:val="left" w:pos="1827"/>
        </w:tabs>
        <w:spacing w:before="249" w:after="0" w:line="748" w:lineRule="exact"/>
        <w:ind w:left="1826" w:right="0" w:hanging="361"/>
        <w:jc w:val="left"/>
        <w:rPr>
          <w:sz w:val="44"/>
        </w:rPr>
      </w:pPr>
      <w:r>
        <w:rPr>
          <w:sz w:val="44"/>
        </w:rPr>
        <w:t>macOS</w:t>
      </w:r>
      <w:r>
        <w:rPr>
          <w:spacing w:val="-14"/>
          <w:sz w:val="44"/>
        </w:rPr>
        <w:t xml:space="preserve"> </w:t>
      </w:r>
      <w:r>
        <w:rPr>
          <w:sz w:val="44"/>
        </w:rPr>
        <w:t>10.12</w:t>
      </w:r>
      <w:r>
        <w:rPr>
          <w:spacing w:val="-11"/>
          <w:sz w:val="44"/>
        </w:rPr>
        <w:t xml:space="preserve"> </w:t>
      </w:r>
      <w:r>
        <w:rPr>
          <w:sz w:val="44"/>
        </w:rPr>
        <w:t>or</w:t>
      </w:r>
      <w:r>
        <w:rPr>
          <w:spacing w:val="-16"/>
          <w:sz w:val="44"/>
        </w:rPr>
        <w:t xml:space="preserve"> </w:t>
      </w:r>
      <w:r>
        <w:rPr>
          <w:sz w:val="44"/>
        </w:rPr>
        <w:t>later</w:t>
      </w:r>
      <w:r>
        <w:rPr>
          <w:spacing w:val="-11"/>
          <w:sz w:val="44"/>
        </w:rPr>
        <w:t xml:space="preserve"> </w:t>
      </w:r>
      <w:r>
        <w:rPr>
          <w:sz w:val="44"/>
        </w:rPr>
        <w:t>(macOS</w:t>
      </w:r>
      <w:r>
        <w:rPr>
          <w:spacing w:val="-15"/>
          <w:sz w:val="44"/>
        </w:rPr>
        <w:t xml:space="preserve"> </w:t>
      </w:r>
      <w:r>
        <w:rPr>
          <w:spacing w:val="-2"/>
          <w:sz w:val="44"/>
        </w:rPr>
        <w:t>10.15</w:t>
      </w:r>
    </w:p>
    <w:p w14:paraId="606C6A74">
      <w:pPr>
        <w:spacing w:before="0" w:line="748" w:lineRule="exact"/>
        <w:ind w:left="1826" w:right="0" w:firstLine="0"/>
        <w:jc w:val="left"/>
        <w:rPr>
          <w:sz w:val="44"/>
        </w:rPr>
      </w:pPr>
      <w:r>
        <w:rPr>
          <w:sz w:val="44"/>
        </w:rPr>
        <w:t>or</w:t>
      </w:r>
      <w:r>
        <w:rPr>
          <w:spacing w:val="-16"/>
          <w:sz w:val="44"/>
        </w:rPr>
        <w:t xml:space="preserve"> </w:t>
      </w:r>
      <w:r>
        <w:rPr>
          <w:sz w:val="44"/>
        </w:rPr>
        <w:t>later</w:t>
      </w:r>
      <w:r>
        <w:rPr>
          <w:spacing w:val="-13"/>
          <w:sz w:val="44"/>
        </w:rPr>
        <w:t xml:space="preserve"> </w:t>
      </w:r>
      <w:r>
        <w:rPr>
          <w:sz w:val="44"/>
        </w:rPr>
        <w:t>for</w:t>
      </w:r>
      <w:r>
        <w:rPr>
          <w:spacing w:val="-15"/>
          <w:sz w:val="44"/>
        </w:rPr>
        <w:t xml:space="preserve"> </w:t>
      </w:r>
      <w:r>
        <w:rPr>
          <w:sz w:val="44"/>
        </w:rPr>
        <w:t>Zotero</w:t>
      </w:r>
      <w:r>
        <w:rPr>
          <w:spacing w:val="-11"/>
          <w:sz w:val="44"/>
        </w:rPr>
        <w:t xml:space="preserve"> </w:t>
      </w:r>
      <w:r>
        <w:rPr>
          <w:sz w:val="44"/>
        </w:rPr>
        <w:t>7.1</w:t>
      </w:r>
      <w:r>
        <w:rPr>
          <w:spacing w:val="-12"/>
          <w:sz w:val="44"/>
        </w:rPr>
        <w:t xml:space="preserve"> </w:t>
      </w:r>
      <w:r>
        <w:rPr>
          <w:spacing w:val="-2"/>
          <w:sz w:val="44"/>
        </w:rPr>
        <w:t>beta)</w:t>
      </w:r>
    </w:p>
    <w:p w14:paraId="62570685">
      <w:pPr>
        <w:pStyle w:val="8"/>
        <w:numPr>
          <w:ilvl w:val="0"/>
          <w:numId w:val="10"/>
        </w:numPr>
        <w:tabs>
          <w:tab w:val="left" w:pos="1827"/>
        </w:tabs>
        <w:spacing w:before="77" w:after="0" w:line="748" w:lineRule="exact"/>
        <w:ind w:left="1826" w:right="0" w:hanging="361"/>
        <w:jc w:val="left"/>
        <w:rPr>
          <w:sz w:val="44"/>
        </w:rPr>
      </w:pPr>
      <w:r>
        <w:rPr>
          <w:sz w:val="44"/>
        </w:rPr>
        <w:t>Windows</w:t>
      </w:r>
      <w:r>
        <w:rPr>
          <w:spacing w:val="-8"/>
          <w:sz w:val="44"/>
        </w:rPr>
        <w:t xml:space="preserve"> </w:t>
      </w:r>
      <w:r>
        <w:rPr>
          <w:sz w:val="44"/>
        </w:rPr>
        <w:t>7</w:t>
      </w:r>
      <w:r>
        <w:rPr>
          <w:spacing w:val="-12"/>
          <w:sz w:val="44"/>
        </w:rPr>
        <w:t xml:space="preserve"> </w:t>
      </w:r>
      <w:r>
        <w:rPr>
          <w:sz w:val="44"/>
        </w:rPr>
        <w:t>or</w:t>
      </w:r>
      <w:r>
        <w:rPr>
          <w:spacing w:val="-14"/>
          <w:sz w:val="44"/>
        </w:rPr>
        <w:t xml:space="preserve"> </w:t>
      </w:r>
      <w:r>
        <w:rPr>
          <w:sz w:val="44"/>
        </w:rPr>
        <w:t>later</w:t>
      </w:r>
      <w:r>
        <w:rPr>
          <w:spacing w:val="-9"/>
          <w:sz w:val="44"/>
        </w:rPr>
        <w:t xml:space="preserve"> </w:t>
      </w:r>
      <w:r>
        <w:rPr>
          <w:sz w:val="44"/>
        </w:rPr>
        <w:t>(Windows</w:t>
      </w:r>
      <w:r>
        <w:rPr>
          <w:spacing w:val="-9"/>
          <w:sz w:val="44"/>
        </w:rPr>
        <w:t xml:space="preserve"> </w:t>
      </w:r>
      <w:r>
        <w:rPr>
          <w:sz w:val="44"/>
        </w:rPr>
        <w:t>10</w:t>
      </w:r>
      <w:r>
        <w:rPr>
          <w:spacing w:val="-13"/>
          <w:sz w:val="44"/>
        </w:rPr>
        <w:t xml:space="preserve"> </w:t>
      </w:r>
      <w:r>
        <w:rPr>
          <w:spacing w:val="-5"/>
          <w:sz w:val="44"/>
        </w:rPr>
        <w:t>or</w:t>
      </w:r>
    </w:p>
    <w:p w14:paraId="5EBE8AA0">
      <w:pPr>
        <w:spacing w:before="0" w:line="748" w:lineRule="exact"/>
        <w:ind w:left="1826" w:right="0" w:firstLine="0"/>
        <w:jc w:val="left"/>
        <w:rPr>
          <w:sz w:val="44"/>
        </w:rPr>
      </w:pPr>
      <w:r>
        <w:rPr>
          <w:sz w:val="44"/>
        </w:rPr>
        <w:t>later</w:t>
      </w:r>
      <w:r>
        <w:rPr>
          <w:spacing w:val="-15"/>
          <w:sz w:val="44"/>
        </w:rPr>
        <w:t xml:space="preserve"> </w:t>
      </w:r>
      <w:r>
        <w:rPr>
          <w:sz w:val="44"/>
        </w:rPr>
        <w:t>for</w:t>
      </w:r>
      <w:r>
        <w:rPr>
          <w:spacing w:val="-18"/>
          <w:sz w:val="44"/>
        </w:rPr>
        <w:t xml:space="preserve"> </w:t>
      </w:r>
      <w:r>
        <w:rPr>
          <w:sz w:val="44"/>
        </w:rPr>
        <w:t>Zotero</w:t>
      </w:r>
      <w:r>
        <w:rPr>
          <w:spacing w:val="-13"/>
          <w:sz w:val="44"/>
        </w:rPr>
        <w:t xml:space="preserve"> </w:t>
      </w:r>
      <w:r>
        <w:rPr>
          <w:sz w:val="44"/>
        </w:rPr>
        <w:t>7.1</w:t>
      </w:r>
      <w:r>
        <w:rPr>
          <w:spacing w:val="-17"/>
          <w:sz w:val="44"/>
        </w:rPr>
        <w:t xml:space="preserve"> </w:t>
      </w:r>
      <w:r>
        <w:rPr>
          <w:spacing w:val="-2"/>
          <w:sz w:val="44"/>
        </w:rPr>
        <w:t>beta)</w:t>
      </w:r>
    </w:p>
    <w:p w14:paraId="1117401B">
      <w:pPr>
        <w:pStyle w:val="8"/>
        <w:numPr>
          <w:ilvl w:val="0"/>
          <w:numId w:val="10"/>
        </w:numPr>
        <w:tabs>
          <w:tab w:val="left" w:pos="1827"/>
        </w:tabs>
        <w:spacing w:before="77" w:after="0" w:line="240" w:lineRule="auto"/>
        <w:ind w:left="1826" w:right="0" w:hanging="361"/>
        <w:jc w:val="left"/>
        <w:rPr>
          <w:sz w:val="44"/>
        </w:rPr>
      </w:pPr>
      <w:r>
        <w:rPr>
          <w:spacing w:val="-2"/>
          <w:sz w:val="44"/>
        </w:rPr>
        <w:t>Linux</w:t>
      </w:r>
    </w:p>
    <w:p w14:paraId="27CE9453">
      <w:pPr>
        <w:spacing w:before="0" w:line="987" w:lineRule="exact"/>
        <w:ind w:left="236" w:right="0" w:firstLine="0"/>
        <w:jc w:val="left"/>
        <w:rPr>
          <w:b/>
          <w:sz w:val="56"/>
        </w:rPr>
      </w:pPr>
      <w:r>
        <w:br w:type="column"/>
      </w:r>
      <w:r>
        <w:rPr>
          <w:b/>
          <w:color w:val="FFFFFF"/>
          <w:spacing w:val="71"/>
          <w:w w:val="150"/>
          <w:sz w:val="56"/>
          <w:shd w:val="clear" w:color="auto" w:fill="000000"/>
        </w:rPr>
        <w:t xml:space="preserve"> </w:t>
      </w:r>
      <w:r>
        <w:rPr>
          <w:b/>
          <w:color w:val="FFFFFF"/>
          <w:spacing w:val="-4"/>
          <w:sz w:val="56"/>
          <w:shd w:val="clear" w:color="auto" w:fill="000000"/>
        </w:rPr>
        <w:t>Zotero</w:t>
      </w:r>
      <w:r>
        <w:rPr>
          <w:b/>
          <w:color w:val="FFFFFF"/>
          <w:spacing w:val="-3"/>
          <w:sz w:val="56"/>
          <w:shd w:val="clear" w:color="auto" w:fill="000000"/>
        </w:rPr>
        <w:t xml:space="preserve"> </w:t>
      </w:r>
      <w:r>
        <w:rPr>
          <w:b/>
          <w:color w:val="FFFFFF"/>
          <w:spacing w:val="-4"/>
          <w:sz w:val="56"/>
          <w:shd w:val="clear" w:color="auto" w:fill="000000"/>
        </w:rPr>
        <w:t>Connector浏览器外</w:t>
      </w:r>
      <w:r>
        <w:rPr>
          <w:b/>
          <w:color w:val="FFFFFF"/>
          <w:spacing w:val="-10"/>
          <w:sz w:val="56"/>
          <w:shd w:val="clear" w:color="auto" w:fill="000000"/>
        </w:rPr>
        <w:t>挂</w:t>
      </w:r>
      <w:r>
        <w:rPr>
          <w:b/>
          <w:color w:val="FFFFFF"/>
          <w:spacing w:val="80"/>
          <w:w w:val="150"/>
          <w:sz w:val="56"/>
          <w:shd w:val="clear" w:color="auto" w:fill="000000"/>
        </w:rPr>
        <w:t xml:space="preserve"> </w:t>
      </w:r>
    </w:p>
    <w:p w14:paraId="06ADC987">
      <w:pPr>
        <w:pStyle w:val="8"/>
        <w:numPr>
          <w:ilvl w:val="0"/>
          <w:numId w:val="11"/>
        </w:numPr>
        <w:tabs>
          <w:tab w:val="left" w:pos="742"/>
        </w:tabs>
        <w:spacing w:before="249" w:after="0" w:line="748" w:lineRule="exact"/>
        <w:ind w:left="741" w:right="0" w:hanging="361"/>
        <w:jc w:val="left"/>
        <w:rPr>
          <w:sz w:val="44"/>
        </w:rPr>
      </w:pPr>
      <w:r>
        <w:rPr>
          <w:sz w:val="44"/>
        </w:rPr>
        <w:t>Chrome</w:t>
      </w:r>
      <w:r>
        <w:rPr>
          <w:spacing w:val="-19"/>
          <w:sz w:val="44"/>
        </w:rPr>
        <w:t xml:space="preserve"> </w:t>
      </w:r>
      <w:r>
        <w:rPr>
          <w:sz w:val="44"/>
        </w:rPr>
        <w:t>(current</w:t>
      </w:r>
      <w:r>
        <w:rPr>
          <w:spacing w:val="-21"/>
          <w:sz w:val="44"/>
        </w:rPr>
        <w:t xml:space="preserve"> </w:t>
      </w:r>
      <w:r>
        <w:rPr>
          <w:sz w:val="44"/>
        </w:rPr>
        <w:t>Stable</w:t>
      </w:r>
      <w:r>
        <w:rPr>
          <w:spacing w:val="-20"/>
          <w:sz w:val="44"/>
        </w:rPr>
        <w:t xml:space="preserve"> </w:t>
      </w:r>
      <w:r>
        <w:rPr>
          <w:sz w:val="44"/>
        </w:rPr>
        <w:t>or</w:t>
      </w:r>
      <w:r>
        <w:rPr>
          <w:spacing w:val="-23"/>
          <w:sz w:val="44"/>
        </w:rPr>
        <w:t xml:space="preserve"> </w:t>
      </w:r>
      <w:r>
        <w:rPr>
          <w:spacing w:val="-2"/>
          <w:sz w:val="44"/>
        </w:rPr>
        <w:t>Extended</w:t>
      </w:r>
    </w:p>
    <w:p w14:paraId="5F549F2A">
      <w:pPr>
        <w:spacing w:before="0" w:line="748" w:lineRule="exact"/>
        <w:ind w:left="741" w:right="0" w:firstLine="0"/>
        <w:jc w:val="left"/>
        <w:rPr>
          <w:sz w:val="44"/>
        </w:rPr>
      </w:pPr>
      <w:r>
        <w:rPr>
          <w:spacing w:val="-2"/>
          <w:sz w:val="44"/>
        </w:rPr>
        <w:t>Stable</w:t>
      </w:r>
      <w:r>
        <w:rPr>
          <w:spacing w:val="-18"/>
          <w:sz w:val="44"/>
        </w:rPr>
        <w:t xml:space="preserve"> </w:t>
      </w:r>
      <w:r>
        <w:rPr>
          <w:spacing w:val="-2"/>
          <w:sz w:val="44"/>
        </w:rPr>
        <w:t>version)</w:t>
      </w:r>
    </w:p>
    <w:p w14:paraId="56E019A9">
      <w:pPr>
        <w:pStyle w:val="8"/>
        <w:numPr>
          <w:ilvl w:val="0"/>
          <w:numId w:val="11"/>
        </w:numPr>
        <w:tabs>
          <w:tab w:val="left" w:pos="742"/>
        </w:tabs>
        <w:spacing w:before="77" w:after="0" w:line="748" w:lineRule="exact"/>
        <w:ind w:left="741" w:right="0" w:hanging="361"/>
        <w:jc w:val="left"/>
        <w:rPr>
          <w:sz w:val="44"/>
        </w:rPr>
      </w:pPr>
      <w:r>
        <w:rPr>
          <w:sz w:val="44"/>
        </w:rPr>
        <w:t>Safari</w:t>
      </w:r>
      <w:r>
        <w:rPr>
          <w:spacing w:val="-9"/>
          <w:sz w:val="44"/>
        </w:rPr>
        <w:t xml:space="preserve"> </w:t>
      </w:r>
      <w:r>
        <w:rPr>
          <w:sz w:val="44"/>
        </w:rPr>
        <w:t>on</w:t>
      </w:r>
      <w:r>
        <w:rPr>
          <w:spacing w:val="-9"/>
          <w:sz w:val="44"/>
        </w:rPr>
        <w:t xml:space="preserve"> </w:t>
      </w:r>
      <w:r>
        <w:rPr>
          <w:sz w:val="44"/>
        </w:rPr>
        <w:t>macOS</w:t>
      </w:r>
      <w:r>
        <w:rPr>
          <w:spacing w:val="-7"/>
          <w:sz w:val="44"/>
        </w:rPr>
        <w:t xml:space="preserve"> </w:t>
      </w:r>
      <w:r>
        <w:rPr>
          <w:sz w:val="44"/>
        </w:rPr>
        <w:t>Big</w:t>
      </w:r>
      <w:r>
        <w:rPr>
          <w:spacing w:val="-7"/>
          <w:sz w:val="44"/>
        </w:rPr>
        <w:t xml:space="preserve"> </w:t>
      </w:r>
      <w:r>
        <w:rPr>
          <w:sz w:val="44"/>
        </w:rPr>
        <w:t>Sur</w:t>
      </w:r>
      <w:r>
        <w:rPr>
          <w:spacing w:val="-8"/>
          <w:sz w:val="44"/>
        </w:rPr>
        <w:t xml:space="preserve"> </w:t>
      </w:r>
      <w:r>
        <w:rPr>
          <w:sz w:val="44"/>
        </w:rPr>
        <w:t>or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later</w:t>
      </w:r>
    </w:p>
    <w:p w14:paraId="4E31C2BD">
      <w:pPr>
        <w:spacing w:before="0" w:line="748" w:lineRule="exact"/>
        <w:ind w:left="741" w:right="0" w:firstLine="0"/>
        <w:jc w:val="left"/>
        <w:rPr>
          <w:sz w:val="44"/>
        </w:rPr>
      </w:pPr>
      <w:r>
        <w:rPr>
          <w:spacing w:val="-2"/>
          <w:sz w:val="44"/>
        </w:rPr>
        <w:t>(</w:t>
      </w:r>
      <w:r>
        <w:fldChar w:fldCharType="begin"/>
      </w:r>
      <w:r>
        <w:instrText xml:space="preserve"> HYPERLINK "https://www.zotero.org/support/kb/safari_compatibility" \h </w:instrText>
      </w:r>
      <w:r>
        <w:fldChar w:fldCharType="separate"/>
      </w:r>
      <w:r>
        <w:rPr>
          <w:color w:val="0462C1"/>
          <w:spacing w:val="-2"/>
          <w:sz w:val="44"/>
          <w:u w:val="single" w:color="0462C1"/>
        </w:rPr>
        <w:t>details</w:t>
      </w:r>
      <w:r>
        <w:rPr>
          <w:color w:val="0462C1"/>
          <w:spacing w:val="-2"/>
          <w:sz w:val="44"/>
          <w:u w:val="single" w:color="0462C1"/>
        </w:rPr>
        <w:fldChar w:fldCharType="end"/>
      </w:r>
      <w:r>
        <w:rPr>
          <w:spacing w:val="-2"/>
          <w:sz w:val="44"/>
        </w:rPr>
        <w:t>)</w:t>
      </w:r>
    </w:p>
    <w:p w14:paraId="71BA6660">
      <w:pPr>
        <w:pStyle w:val="8"/>
        <w:numPr>
          <w:ilvl w:val="0"/>
          <w:numId w:val="11"/>
        </w:numPr>
        <w:tabs>
          <w:tab w:val="left" w:pos="742"/>
        </w:tabs>
        <w:spacing w:before="77" w:after="0" w:line="240" w:lineRule="auto"/>
        <w:ind w:left="741" w:right="0" w:hanging="361"/>
        <w:jc w:val="left"/>
        <w:rPr>
          <w:sz w:val="44"/>
        </w:rPr>
      </w:pPr>
      <w:r>
        <w:rPr>
          <w:sz w:val="44"/>
        </w:rPr>
        <w:t>Firefox</w:t>
      </w:r>
      <w:r>
        <w:rPr>
          <w:spacing w:val="-12"/>
          <w:sz w:val="44"/>
        </w:rPr>
        <w:t xml:space="preserve"> </w:t>
      </w:r>
      <w:r>
        <w:rPr>
          <w:sz w:val="44"/>
        </w:rPr>
        <w:t>115</w:t>
      </w:r>
      <w:r>
        <w:rPr>
          <w:spacing w:val="-13"/>
          <w:sz w:val="44"/>
        </w:rPr>
        <w:t xml:space="preserve"> </w:t>
      </w:r>
      <w:r>
        <w:rPr>
          <w:sz w:val="44"/>
        </w:rPr>
        <w:t>or</w:t>
      </w:r>
      <w:r>
        <w:rPr>
          <w:spacing w:val="-16"/>
          <w:sz w:val="44"/>
        </w:rPr>
        <w:t xml:space="preserve"> </w:t>
      </w:r>
      <w:r>
        <w:rPr>
          <w:spacing w:val="-4"/>
          <w:sz w:val="44"/>
        </w:rPr>
        <w:t>later</w:t>
      </w:r>
    </w:p>
    <w:p w14:paraId="6971719C">
      <w:pPr>
        <w:pStyle w:val="8"/>
        <w:numPr>
          <w:ilvl w:val="0"/>
          <w:numId w:val="11"/>
        </w:numPr>
        <w:tabs>
          <w:tab w:val="left" w:pos="742"/>
        </w:tabs>
        <w:spacing w:before="167" w:after="0" w:line="204" w:lineRule="auto"/>
        <w:ind w:left="741" w:right="2219" w:hanging="360"/>
        <w:jc w:val="left"/>
        <w:rPr>
          <w:sz w:val="44"/>
        </w:rPr>
      </w:pPr>
      <w:r>
        <w:rPr>
          <w:sz w:val="44"/>
        </w:rPr>
        <w:t>Edge</w:t>
      </w:r>
      <w:r>
        <w:rPr>
          <w:spacing w:val="-17"/>
          <w:sz w:val="44"/>
        </w:rPr>
        <w:t xml:space="preserve"> </w:t>
      </w:r>
      <w:r>
        <w:rPr>
          <w:sz w:val="44"/>
        </w:rPr>
        <w:t>(current</w:t>
      </w:r>
      <w:r>
        <w:rPr>
          <w:spacing w:val="-17"/>
          <w:sz w:val="44"/>
        </w:rPr>
        <w:t xml:space="preserve"> </w:t>
      </w:r>
      <w:r>
        <w:rPr>
          <w:sz w:val="44"/>
        </w:rPr>
        <w:t>Stable</w:t>
      </w:r>
      <w:r>
        <w:rPr>
          <w:spacing w:val="-17"/>
          <w:sz w:val="44"/>
        </w:rPr>
        <w:t xml:space="preserve"> </w:t>
      </w:r>
      <w:r>
        <w:rPr>
          <w:sz w:val="44"/>
        </w:rPr>
        <w:t>or</w:t>
      </w:r>
      <w:r>
        <w:rPr>
          <w:spacing w:val="-20"/>
          <w:sz w:val="44"/>
        </w:rPr>
        <w:t xml:space="preserve"> </w:t>
      </w:r>
      <w:r>
        <w:rPr>
          <w:sz w:val="44"/>
        </w:rPr>
        <w:t>Extended Stable version)</w:t>
      </w:r>
    </w:p>
    <w:p w14:paraId="7F4D6507">
      <w:pPr>
        <w:spacing w:after="0" w:line="204" w:lineRule="auto"/>
        <w:jc w:val="left"/>
        <w:rPr>
          <w:sz w:val="44"/>
        </w:rPr>
        <w:sectPr>
          <w:type w:val="continuous"/>
          <w:pgSz w:w="19200" w:h="10800" w:orient="landscape"/>
          <w:pgMar w:top="1220" w:right="0" w:bottom="440" w:left="0" w:header="0" w:footer="399" w:gutter="0"/>
          <w:cols w:equalWidth="0" w:num="2">
            <w:col w:w="9444" w:space="40"/>
            <w:col w:w="9716"/>
          </w:cols>
        </w:sectPr>
      </w:pPr>
    </w:p>
    <w:p w14:paraId="616A5535">
      <w:pPr>
        <w:spacing w:before="33"/>
        <w:ind w:left="1320" w:right="0" w:firstLine="0"/>
        <w:jc w:val="left"/>
        <w:rPr>
          <w:sz w:val="56"/>
        </w:rPr>
      </w:pPr>
      <w:r>
        <w:rPr>
          <w:color w:val="FFFFFF"/>
          <w:spacing w:val="-13"/>
          <w:sz w:val="56"/>
          <w:shd w:val="clear" w:color="auto" w:fill="000000"/>
        </w:rPr>
        <w:t xml:space="preserve"> </w:t>
      </w:r>
      <w:r>
        <w:rPr>
          <w:color w:val="FFFFFF"/>
          <w:spacing w:val="-2"/>
          <w:sz w:val="56"/>
          <w:shd w:val="clear" w:color="auto" w:fill="000000"/>
        </w:rPr>
        <w:t>Word</w:t>
      </w:r>
      <w:r>
        <w:rPr>
          <w:color w:val="FFFFFF"/>
          <w:spacing w:val="-15"/>
          <w:sz w:val="56"/>
          <w:shd w:val="clear" w:color="auto" w:fill="000000"/>
        </w:rPr>
        <w:t xml:space="preserve"> </w:t>
      </w:r>
      <w:r>
        <w:rPr>
          <w:color w:val="FFFFFF"/>
          <w:spacing w:val="-2"/>
          <w:sz w:val="56"/>
          <w:shd w:val="clear" w:color="auto" w:fill="000000"/>
        </w:rPr>
        <w:t>Processor</w:t>
      </w:r>
      <w:r>
        <w:rPr>
          <w:color w:val="FFFFFF"/>
          <w:spacing w:val="-16"/>
          <w:sz w:val="56"/>
          <w:shd w:val="clear" w:color="auto" w:fill="000000"/>
        </w:rPr>
        <w:t xml:space="preserve"> </w:t>
      </w:r>
      <w:r>
        <w:rPr>
          <w:color w:val="FFFFFF"/>
          <w:spacing w:val="-2"/>
          <w:sz w:val="56"/>
          <w:shd w:val="clear" w:color="auto" w:fill="000000"/>
        </w:rPr>
        <w:t>Plugins</w:t>
      </w:r>
      <w:r>
        <w:rPr>
          <w:color w:val="FFFFFF"/>
          <w:spacing w:val="80"/>
          <w:sz w:val="56"/>
          <w:shd w:val="clear" w:color="auto" w:fill="000000"/>
        </w:rPr>
        <w:t xml:space="preserve"> </w:t>
      </w:r>
    </w:p>
    <w:p w14:paraId="5D969CBB">
      <w:pPr>
        <w:pStyle w:val="3"/>
        <w:numPr>
          <w:ilvl w:val="1"/>
          <w:numId w:val="11"/>
        </w:numPr>
        <w:tabs>
          <w:tab w:val="left" w:pos="1825"/>
        </w:tabs>
        <w:spacing w:before="409" w:after="0" w:line="770" w:lineRule="exact"/>
        <w:ind w:left="1824" w:right="0" w:hanging="361"/>
        <w:jc w:val="left"/>
      </w:pPr>
      <w:r>
        <w:t>Word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Windows</w:t>
      </w:r>
    </w:p>
    <w:p w14:paraId="57B2332B">
      <w:pPr>
        <w:pStyle w:val="8"/>
        <w:numPr>
          <w:ilvl w:val="2"/>
          <w:numId w:val="11"/>
        </w:numPr>
        <w:tabs>
          <w:tab w:val="left" w:pos="2545"/>
        </w:tabs>
        <w:spacing w:before="0" w:after="0" w:line="552" w:lineRule="exact"/>
        <w:ind w:left="2544" w:right="0" w:hanging="361"/>
        <w:jc w:val="left"/>
        <w:rPr>
          <w:sz w:val="40"/>
        </w:rPr>
      </w:pPr>
      <w:r>
        <w:rPr>
          <w:sz w:val="40"/>
        </w:rPr>
        <w:t>Word</w:t>
      </w:r>
      <w:r>
        <w:rPr>
          <w:spacing w:val="-10"/>
          <w:sz w:val="40"/>
        </w:rPr>
        <w:t xml:space="preserve"> </w:t>
      </w:r>
      <w:r>
        <w:rPr>
          <w:sz w:val="40"/>
        </w:rPr>
        <w:t>2010-2024</w:t>
      </w:r>
      <w:r>
        <w:rPr>
          <w:spacing w:val="-9"/>
          <w:sz w:val="40"/>
        </w:rPr>
        <w:t xml:space="preserve"> </w:t>
      </w:r>
      <w:r>
        <w:rPr>
          <w:sz w:val="40"/>
        </w:rPr>
        <w:t>or</w:t>
      </w:r>
      <w:r>
        <w:rPr>
          <w:spacing w:val="-5"/>
          <w:sz w:val="40"/>
        </w:rPr>
        <w:t xml:space="preserve"> </w:t>
      </w:r>
      <w:r>
        <w:rPr>
          <w:sz w:val="40"/>
        </w:rPr>
        <w:t>Office</w:t>
      </w:r>
      <w:r>
        <w:rPr>
          <w:spacing w:val="-13"/>
          <w:sz w:val="40"/>
        </w:rPr>
        <w:t xml:space="preserve"> </w:t>
      </w:r>
      <w:r>
        <w:rPr>
          <w:sz w:val="40"/>
        </w:rPr>
        <w:t>365,</w:t>
      </w:r>
      <w:r>
        <w:rPr>
          <w:spacing w:val="-6"/>
          <w:sz w:val="40"/>
        </w:rPr>
        <w:t xml:space="preserve"> </w:t>
      </w:r>
      <w:r>
        <w:rPr>
          <w:sz w:val="40"/>
        </w:rPr>
        <w:t>excluding</w:t>
      </w:r>
      <w:r>
        <w:rPr>
          <w:spacing w:val="-14"/>
          <w:sz w:val="40"/>
        </w:rPr>
        <w:t xml:space="preserve"> </w:t>
      </w:r>
      <w:r>
        <w:rPr>
          <w:sz w:val="40"/>
        </w:rPr>
        <w:t>Word</w:t>
      </w:r>
      <w:r>
        <w:rPr>
          <w:spacing w:val="-8"/>
          <w:sz w:val="40"/>
        </w:rPr>
        <w:t xml:space="preserve"> </w:t>
      </w:r>
      <w:r>
        <w:rPr>
          <w:sz w:val="40"/>
        </w:rPr>
        <w:t>2010</w:t>
      </w:r>
      <w:r>
        <w:rPr>
          <w:spacing w:val="-7"/>
          <w:sz w:val="40"/>
        </w:rPr>
        <w:t xml:space="preserve"> </w:t>
      </w:r>
      <w:r>
        <w:rPr>
          <w:sz w:val="40"/>
        </w:rPr>
        <w:t>Starter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Edition</w:t>
      </w:r>
    </w:p>
    <w:p w14:paraId="34E38F9A">
      <w:pPr>
        <w:pStyle w:val="3"/>
        <w:numPr>
          <w:ilvl w:val="1"/>
          <w:numId w:val="11"/>
        </w:numPr>
        <w:tabs>
          <w:tab w:val="left" w:pos="1825"/>
        </w:tabs>
        <w:spacing w:before="0" w:after="0" w:line="699" w:lineRule="exact"/>
        <w:ind w:left="1824" w:right="0" w:hanging="361"/>
        <w:jc w:val="left"/>
      </w:pPr>
      <w:r>
        <w:t>Word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5"/>
        </w:rPr>
        <w:t>Mac</w:t>
      </w:r>
    </w:p>
    <w:p w14:paraId="035F6BEE">
      <w:pPr>
        <w:pStyle w:val="8"/>
        <w:numPr>
          <w:ilvl w:val="2"/>
          <w:numId w:val="11"/>
        </w:numPr>
        <w:tabs>
          <w:tab w:val="left" w:pos="2545"/>
        </w:tabs>
        <w:spacing w:before="0" w:after="0" w:line="552" w:lineRule="exact"/>
        <w:ind w:left="2544" w:right="0" w:hanging="361"/>
        <w:jc w:val="left"/>
        <w:rPr>
          <w:sz w:val="40"/>
        </w:rPr>
      </w:pPr>
      <w:r>
        <w:rPr>
          <w:sz w:val="40"/>
        </w:rPr>
        <w:t>Word</w:t>
      </w:r>
      <w:r>
        <w:rPr>
          <w:spacing w:val="-6"/>
          <w:sz w:val="40"/>
        </w:rPr>
        <w:t xml:space="preserve"> </w:t>
      </w:r>
      <w:r>
        <w:rPr>
          <w:sz w:val="40"/>
        </w:rPr>
        <w:t>2016–2024</w:t>
      </w:r>
      <w:r>
        <w:rPr>
          <w:spacing w:val="-7"/>
          <w:sz w:val="40"/>
        </w:rPr>
        <w:t xml:space="preserve"> </w:t>
      </w:r>
      <w:r>
        <w:rPr>
          <w:sz w:val="40"/>
        </w:rPr>
        <w:t>or</w:t>
      </w:r>
      <w:r>
        <w:rPr>
          <w:spacing w:val="-4"/>
          <w:sz w:val="40"/>
        </w:rPr>
        <w:t xml:space="preserve"> </w:t>
      </w:r>
      <w:r>
        <w:rPr>
          <w:sz w:val="40"/>
        </w:rPr>
        <w:t>Office</w:t>
      </w:r>
      <w:r>
        <w:rPr>
          <w:spacing w:val="-8"/>
          <w:sz w:val="40"/>
        </w:rPr>
        <w:t xml:space="preserve"> </w:t>
      </w:r>
      <w:r>
        <w:rPr>
          <w:spacing w:val="-5"/>
          <w:sz w:val="40"/>
        </w:rPr>
        <w:t>365</w:t>
      </w:r>
    </w:p>
    <w:p w14:paraId="39C14BE6">
      <w:pPr>
        <w:pStyle w:val="3"/>
        <w:numPr>
          <w:ilvl w:val="1"/>
          <w:numId w:val="11"/>
        </w:numPr>
        <w:tabs>
          <w:tab w:val="left" w:pos="1825"/>
        </w:tabs>
        <w:spacing w:before="0" w:after="0" w:line="699" w:lineRule="exact"/>
        <w:ind w:left="1824" w:right="0" w:hanging="361"/>
        <w:jc w:val="left"/>
      </w:pPr>
      <w:r>
        <w:rPr>
          <w:spacing w:val="-2"/>
        </w:rPr>
        <w:t>LibreOffice</w:t>
      </w:r>
    </w:p>
    <w:p w14:paraId="46844082">
      <w:pPr>
        <w:pStyle w:val="8"/>
        <w:numPr>
          <w:ilvl w:val="2"/>
          <w:numId w:val="11"/>
        </w:numPr>
        <w:tabs>
          <w:tab w:val="left" w:pos="2545"/>
        </w:tabs>
        <w:spacing w:before="0" w:after="0" w:line="521" w:lineRule="exact"/>
        <w:ind w:left="2544" w:right="0" w:hanging="361"/>
        <w:jc w:val="left"/>
        <w:rPr>
          <w:sz w:val="40"/>
        </w:rPr>
      </w:pPr>
      <w:r>
        <w:rPr>
          <w:sz w:val="40"/>
        </w:rPr>
        <w:t>LibreOffice</w:t>
      </w:r>
      <w:r>
        <w:rPr>
          <w:spacing w:val="-15"/>
          <w:sz w:val="40"/>
        </w:rPr>
        <w:t xml:space="preserve"> </w:t>
      </w:r>
      <w:r>
        <w:rPr>
          <w:sz w:val="40"/>
        </w:rPr>
        <w:t>5.2</w:t>
      </w:r>
      <w:r>
        <w:rPr>
          <w:spacing w:val="-5"/>
          <w:sz w:val="40"/>
        </w:rPr>
        <w:t xml:space="preserve"> </w:t>
      </w:r>
      <w:r>
        <w:rPr>
          <w:sz w:val="40"/>
        </w:rPr>
        <w:t>or</w:t>
      </w:r>
      <w:r>
        <w:rPr>
          <w:spacing w:val="-3"/>
          <w:sz w:val="40"/>
        </w:rPr>
        <w:t xml:space="preserve"> </w:t>
      </w:r>
      <w:r>
        <w:rPr>
          <w:spacing w:val="-4"/>
          <w:sz w:val="40"/>
        </w:rPr>
        <w:t>later</w:t>
      </w:r>
    </w:p>
    <w:p w14:paraId="6E7C574A">
      <w:pPr>
        <w:pStyle w:val="8"/>
        <w:numPr>
          <w:ilvl w:val="2"/>
          <w:numId w:val="11"/>
        </w:numPr>
        <w:tabs>
          <w:tab w:val="left" w:pos="2545"/>
        </w:tabs>
        <w:spacing w:before="0" w:after="0" w:line="533" w:lineRule="exact"/>
        <w:ind w:left="2544" w:right="0" w:hanging="361"/>
        <w:jc w:val="left"/>
        <w:rPr>
          <w:sz w:val="40"/>
        </w:rPr>
      </w:pPr>
      <w:r>
        <w:rPr>
          <w:sz w:val="40"/>
        </w:rPr>
        <w:t>Java</w:t>
      </w:r>
      <w:r>
        <w:rPr>
          <w:spacing w:val="-9"/>
          <w:sz w:val="40"/>
        </w:rPr>
        <w:t xml:space="preserve"> </w:t>
      </w:r>
      <w:r>
        <w:rPr>
          <w:sz w:val="40"/>
        </w:rPr>
        <w:t>Runtime</w:t>
      </w:r>
      <w:r>
        <w:rPr>
          <w:spacing w:val="-13"/>
          <w:sz w:val="40"/>
        </w:rPr>
        <w:t xml:space="preserve"> </w:t>
      </w:r>
      <w:r>
        <w:rPr>
          <w:sz w:val="40"/>
        </w:rPr>
        <w:t>Environment</w:t>
      </w:r>
      <w:r>
        <w:rPr>
          <w:spacing w:val="-14"/>
          <w:sz w:val="40"/>
        </w:rPr>
        <w:t xml:space="preserve"> </w:t>
      </w:r>
      <w:r>
        <w:rPr>
          <w:sz w:val="40"/>
        </w:rPr>
        <w:t>(JRE)</w:t>
      </w:r>
      <w:r>
        <w:rPr>
          <w:spacing w:val="-8"/>
          <w:sz w:val="40"/>
        </w:rPr>
        <w:t xml:space="preserve"> </w:t>
      </w:r>
      <w:r>
        <w:rPr>
          <w:sz w:val="40"/>
        </w:rPr>
        <w:t>or</w:t>
      </w:r>
      <w:r>
        <w:rPr>
          <w:spacing w:val="-7"/>
          <w:sz w:val="40"/>
        </w:rPr>
        <w:t xml:space="preserve"> </w:t>
      </w:r>
      <w:r>
        <w:rPr>
          <w:sz w:val="40"/>
        </w:rPr>
        <w:t>Java</w:t>
      </w:r>
      <w:r>
        <w:rPr>
          <w:spacing w:val="-5"/>
          <w:sz w:val="40"/>
        </w:rPr>
        <w:t xml:space="preserve"> </w:t>
      </w:r>
      <w:r>
        <w:rPr>
          <w:sz w:val="40"/>
        </w:rPr>
        <w:t>Development</w:t>
      </w:r>
      <w:r>
        <w:rPr>
          <w:spacing w:val="-13"/>
          <w:sz w:val="40"/>
        </w:rPr>
        <w:t xml:space="preserve"> </w:t>
      </w:r>
      <w:r>
        <w:rPr>
          <w:sz w:val="40"/>
        </w:rPr>
        <w:t>Kit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(JDK)</w:t>
      </w:r>
    </w:p>
    <w:p w14:paraId="6EDE5775">
      <w:pPr>
        <w:pStyle w:val="8"/>
        <w:numPr>
          <w:ilvl w:val="3"/>
          <w:numId w:val="11"/>
        </w:numPr>
        <w:tabs>
          <w:tab w:val="left" w:pos="3265"/>
        </w:tabs>
        <w:spacing w:before="117" w:after="0" w:line="141" w:lineRule="auto"/>
        <w:ind w:left="3264" w:right="1506" w:hanging="360"/>
        <w:jc w:val="left"/>
        <w:rPr>
          <w:sz w:val="40"/>
        </w:rPr>
      </w:pPr>
      <w:r>
        <w:rPr>
          <w:sz w:val="40"/>
        </w:rPr>
        <w:t>You</w:t>
      </w:r>
      <w:r>
        <w:rPr>
          <w:spacing w:val="-7"/>
          <w:sz w:val="40"/>
        </w:rPr>
        <w:t xml:space="preserve"> </w:t>
      </w:r>
      <w:r>
        <w:rPr>
          <w:sz w:val="40"/>
        </w:rPr>
        <w:t>will</w:t>
      </w:r>
      <w:r>
        <w:rPr>
          <w:spacing w:val="-9"/>
          <w:sz w:val="40"/>
        </w:rPr>
        <w:t xml:space="preserve"> </w:t>
      </w:r>
      <w:r>
        <w:rPr>
          <w:sz w:val="40"/>
        </w:rPr>
        <w:t>generally</w:t>
      </w:r>
      <w:r>
        <w:rPr>
          <w:spacing w:val="-9"/>
          <w:sz w:val="40"/>
        </w:rPr>
        <w:t xml:space="preserve"> </w:t>
      </w:r>
      <w:r>
        <w:rPr>
          <w:sz w:val="40"/>
        </w:rPr>
        <w:t>be</w:t>
      </w:r>
      <w:r>
        <w:rPr>
          <w:spacing w:val="-10"/>
          <w:sz w:val="40"/>
        </w:rPr>
        <w:t xml:space="preserve"> </w:t>
      </w:r>
      <w:r>
        <w:rPr>
          <w:sz w:val="40"/>
        </w:rPr>
        <w:t>prompted</w:t>
      </w:r>
      <w:r>
        <w:rPr>
          <w:spacing w:val="-16"/>
          <w:sz w:val="40"/>
        </w:rPr>
        <w:t xml:space="preserve"> </w:t>
      </w:r>
      <w:r>
        <w:rPr>
          <w:sz w:val="40"/>
        </w:rPr>
        <w:t>to</w:t>
      </w:r>
      <w:r>
        <w:rPr>
          <w:spacing w:val="-9"/>
          <w:sz w:val="40"/>
        </w:rPr>
        <w:t xml:space="preserve"> </w:t>
      </w:r>
      <w:r>
        <w:rPr>
          <w:sz w:val="40"/>
        </w:rPr>
        <w:t>install</w:t>
      </w:r>
      <w:r>
        <w:rPr>
          <w:spacing w:val="-12"/>
          <w:sz w:val="40"/>
        </w:rPr>
        <w:t xml:space="preserve"> </w:t>
      </w:r>
      <w:r>
        <w:rPr>
          <w:sz w:val="40"/>
        </w:rPr>
        <w:t>a</w:t>
      </w:r>
      <w:r>
        <w:rPr>
          <w:spacing w:val="-7"/>
          <w:sz w:val="40"/>
        </w:rPr>
        <w:t xml:space="preserve"> </w:t>
      </w:r>
      <w:r>
        <w:rPr>
          <w:sz w:val="40"/>
        </w:rPr>
        <w:t>JRE</w:t>
      </w:r>
      <w:r>
        <w:rPr>
          <w:spacing w:val="-7"/>
          <w:sz w:val="40"/>
        </w:rPr>
        <w:t xml:space="preserve"> </w:t>
      </w:r>
      <w:r>
        <w:rPr>
          <w:sz w:val="40"/>
        </w:rPr>
        <w:t>automatically</w:t>
      </w:r>
      <w:r>
        <w:rPr>
          <w:spacing w:val="-11"/>
          <w:sz w:val="40"/>
        </w:rPr>
        <w:t xml:space="preserve"> </w:t>
      </w:r>
      <w:r>
        <w:rPr>
          <w:sz w:val="40"/>
        </w:rPr>
        <w:t>upon</w:t>
      </w:r>
      <w:r>
        <w:rPr>
          <w:spacing w:val="-13"/>
          <w:sz w:val="40"/>
        </w:rPr>
        <w:t xml:space="preserve"> </w:t>
      </w:r>
      <w:r>
        <w:rPr>
          <w:sz w:val="40"/>
        </w:rPr>
        <w:t xml:space="preserve">installation if necessary. Some Linux users may need to install the JRE included in their </w:t>
      </w:r>
      <w:r>
        <w:rPr>
          <w:spacing w:val="-2"/>
          <w:sz w:val="40"/>
        </w:rPr>
        <w:t>distribution.</w:t>
      </w:r>
    </w:p>
    <w:p w14:paraId="1DF98920">
      <w:pPr>
        <w:pStyle w:val="8"/>
        <w:numPr>
          <w:ilvl w:val="3"/>
          <w:numId w:val="11"/>
        </w:numPr>
        <w:tabs>
          <w:tab w:val="left" w:pos="3265"/>
        </w:tabs>
        <w:spacing w:before="93" w:after="0" w:line="141" w:lineRule="auto"/>
        <w:ind w:left="3264" w:right="1540" w:hanging="360"/>
        <w:jc w:val="left"/>
        <w:rPr>
          <w:sz w:val="40"/>
        </w:rPr>
      </w:pPr>
      <w:r>
        <w:fldChar w:fldCharType="begin"/>
      </w:r>
      <w:r>
        <w:instrText xml:space="preserve"> HYPERLINK "https://www.zotero.org/support/word_processor_plugin_troubleshooting#installation_error" \h </w:instrText>
      </w:r>
      <w:r>
        <w:fldChar w:fldCharType="separate"/>
      </w:r>
      <w:r>
        <w:rPr>
          <w:sz w:val="40"/>
        </w:rPr>
        <w:t>On</w:t>
      </w:r>
      <w:r>
        <w:rPr>
          <w:spacing w:val="-6"/>
          <w:sz w:val="40"/>
        </w:rPr>
        <w:t xml:space="preserve"> </w:t>
      </w:r>
      <w:r>
        <w:rPr>
          <w:sz w:val="40"/>
        </w:rPr>
        <w:t>macOS,</w:t>
      </w:r>
      <w:r>
        <w:rPr>
          <w:spacing w:val="-4"/>
          <w:sz w:val="40"/>
        </w:rPr>
        <w:t xml:space="preserve"> </w:t>
      </w:r>
      <w:r>
        <w:rPr>
          <w:sz w:val="40"/>
        </w:rPr>
        <w:t>LibreOffice</w:t>
      </w:r>
      <w:r>
        <w:rPr>
          <w:spacing w:val="-10"/>
          <w:sz w:val="40"/>
        </w:rPr>
        <w:t xml:space="preserve"> </w:t>
      </w:r>
      <w:r>
        <w:rPr>
          <w:sz w:val="40"/>
        </w:rPr>
        <w:t>requires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10"/>
          <w:sz w:val="40"/>
        </w:rPr>
        <w:t xml:space="preserve"> </w:t>
      </w:r>
      <w:r>
        <w:rPr>
          <w:sz w:val="40"/>
        </w:rPr>
        <w:t>JDK,</w:t>
      </w:r>
      <w:r>
        <w:rPr>
          <w:spacing w:val="-2"/>
          <w:sz w:val="40"/>
        </w:rPr>
        <w:t xml:space="preserve"> </w:t>
      </w:r>
      <w:r>
        <w:rPr>
          <w:sz w:val="40"/>
        </w:rPr>
        <w:t>not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JRE.</w:t>
      </w:r>
      <w:r>
        <w:rPr>
          <w:spacing w:val="-2"/>
          <w:sz w:val="40"/>
        </w:rPr>
        <w:t xml:space="preserve"> </w:t>
      </w:r>
      <w:r>
        <w:rPr>
          <w:sz w:val="40"/>
        </w:rPr>
        <w:t>See</w:t>
      </w:r>
      <w:r>
        <w:rPr>
          <w:spacing w:val="-6"/>
          <w:sz w:val="40"/>
        </w:rPr>
        <w:t xml:space="preserve"> </w:t>
      </w:r>
      <w:r>
        <w:rPr>
          <w:sz w:val="40"/>
        </w:rPr>
        <w:t xml:space="preserve">the </w:t>
      </w:r>
      <w:r>
        <w:rPr>
          <w:color w:val="0462C1"/>
          <w:sz w:val="40"/>
          <w:u w:val="single" w:color="0462C1"/>
        </w:rPr>
        <w:t>troubleshooting</w:t>
      </w:r>
      <w:r>
        <w:rPr>
          <w:color w:val="0462C1"/>
          <w:sz w:val="40"/>
        </w:rPr>
        <w:t xml:space="preserve"> </w:t>
      </w:r>
      <w:r>
        <w:rPr>
          <w:color w:val="0462C1"/>
          <w:sz w:val="40"/>
          <w:u w:val="single" w:color="0462C1"/>
        </w:rPr>
        <w:t>instructions</w:t>
      </w:r>
      <w:r>
        <w:rPr>
          <w:color w:val="0462C1"/>
          <w:sz w:val="40"/>
        </w:rPr>
        <w:t xml:space="preserve"> </w:t>
      </w:r>
      <w:r>
        <w:rPr>
          <w:sz w:val="40"/>
        </w:rPr>
        <w:t>for more information.</w:t>
      </w:r>
      <w:r>
        <w:rPr>
          <w:sz w:val="40"/>
        </w:rPr>
        <w:fldChar w:fldCharType="end"/>
      </w:r>
    </w:p>
    <w:p w14:paraId="5F7EC2AE">
      <w:pPr>
        <w:spacing w:after="0" w:line="141" w:lineRule="auto"/>
        <w:jc w:val="left"/>
        <w:rPr>
          <w:sz w:val="40"/>
        </w:rPr>
        <w:sectPr>
          <w:pgSz w:w="19200" w:h="10800" w:orient="landscape"/>
          <w:pgMar w:top="1220" w:right="0" w:bottom="580" w:left="0" w:header="0" w:footer="399" w:gutter="0"/>
          <w:cols w:space="720" w:num="1"/>
        </w:sectPr>
      </w:pPr>
    </w:p>
    <w:p w14:paraId="73553821">
      <w:pPr>
        <w:spacing w:before="0" w:line="1482" w:lineRule="exact"/>
        <w:ind w:left="1464" w:right="0" w:firstLine="0"/>
        <w:jc w:val="left"/>
        <w:rPr>
          <w:sz w:val="48"/>
        </w:rPr>
      </w:pPr>
      <w:r>
        <w:pict>
          <v:group id="docshapegroup6" o:spid="_x0000_s1029" o:spt="203" style="position:absolute;left:0pt;margin-left:75.4pt;margin-top:77.8pt;height:391.15pt;width:556.75pt;mso-position-horizontal-relative:page;z-index:251660288;mso-width-relative:page;mso-height-relative:page;" coordorigin="1509,1556" coordsize="11135,7823">
            <o:lock v:ext="edit"/>
            <v:shape id="docshape7" o:spid="_x0000_s1030" o:spt="75" type="#_x0000_t75" style="position:absolute;left:1524;top:1653;height:4649;width:9039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rect id="docshape8" o:spid="_x0000_s1031" o:spt="1" style="position:absolute;left:1516;top:1563;height:4746;width:9054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9" o:spid="_x0000_s1032" o:spt="75" type="#_x0000_t75" style="position:absolute;left:2011;top:1880;height:5806;width:7472;" filled="f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rect id="docshape10" o:spid="_x0000_s1033" o:spt="1" style="position:absolute;left:2003;top:1873;height:5821;width:7487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1" o:spid="_x0000_s1034" o:spt="75" type="#_x0000_t75" style="position:absolute;left:2337;top:2444;height:5789;width:7412;" filled="f" stroked="f" coordsize="21600,21600">
              <v:path/>
              <v:fill on="f" focussize="0,0"/>
              <v:stroke on="f"/>
              <v:imagedata r:id="rId38" o:title=""/>
              <o:lock v:ext="edit" aspectratio="t"/>
            </v:shape>
            <v:rect id="docshape12" o:spid="_x0000_s1035" o:spt="1" style="position:absolute;left:2330;top:2437;height:5804;width:7427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3" o:spid="_x0000_s1036" o:spt="75" type="#_x0000_t75" style="position:absolute;left:2824;top:2924;height:5700;width:7380;" filled="f" stroked="f" coordsize="21600,21600">
              <v:path/>
              <v:fill on="f" focussize="0,0"/>
              <v:stroke on="f"/>
              <v:imagedata r:id="rId39" o:title=""/>
              <o:lock v:ext="edit" aspectratio="t"/>
            </v:shape>
            <v:rect id="docshape14" o:spid="_x0000_s1037" o:spt="1" style="position:absolute;left:2817;top:2917;height:5715;width:739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5" o:spid="_x0000_s1038" o:spt="75" type="#_x0000_t75" style="position:absolute;left:3235;top:3234;height:5820;width:7455;" filled="f" stroked="f" coordsize="21600,21600">
              <v:path/>
              <v:fill on="f" focussize="0,0"/>
              <v:stroke on="f"/>
              <v:imagedata r:id="rId40" o:title=""/>
              <o:lock v:ext="edit" aspectratio="t"/>
            </v:shape>
            <v:rect id="docshape16" o:spid="_x0000_s1039" o:spt="1" style="position:absolute;left:3227;top:3226;height:5835;width:7470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7" o:spid="_x0000_s1040" o:spt="75" type="#_x0000_t75" style="position:absolute;left:3688;top:3589;height:5775;width:7412;" filled="f" stroked="f" coordsize="21600,21600">
              <v:path/>
              <v:fill on="f" focussize="0,0"/>
              <v:stroke on="f"/>
              <v:imagedata r:id="rId41" o:title=""/>
              <o:lock v:ext="edit" aspectratio="t"/>
            </v:shape>
            <v:rect id="docshape18" o:spid="_x0000_s1041" o:spt="1" style="position:absolute;left:3681;top:3582;height:5790;width:7427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9" o:spid="_x0000_s1042" o:spt="75" type="#_x0000_t75" style="position:absolute;left:4099;top:4242;height:5081;width:8530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rect id="docshape20" o:spid="_x0000_s1043" o:spt="1" style="position:absolute;left:4091;top:4234;height:5096;width:8545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position w:val="10"/>
          <w:sz w:val="88"/>
        </w:rPr>
        <w:t>下载安装桌机端(</w:t>
      </w:r>
      <w:r>
        <w:fldChar w:fldCharType="begin"/>
      </w:r>
      <w:r>
        <w:instrText xml:space="preserve"> HYPERLINK "https://www.zotero.org/download/" \h </w:instrText>
      </w:r>
      <w:r>
        <w:fldChar w:fldCharType="separate"/>
      </w:r>
      <w:r>
        <w:rPr>
          <w:color w:val="0462C1"/>
          <w:position w:val="10"/>
          <w:sz w:val="88"/>
          <w:u w:val="single" w:color="0462C1"/>
        </w:rPr>
        <w:t>安装网址</w:t>
      </w:r>
      <w:r>
        <w:rPr>
          <w:color w:val="0462C1"/>
          <w:position w:val="10"/>
          <w:sz w:val="88"/>
          <w:u w:val="single" w:color="0462C1"/>
        </w:rPr>
        <w:fldChar w:fldCharType="end"/>
      </w:r>
      <w:r>
        <w:rPr>
          <w:spacing w:val="18"/>
          <w:position w:val="10"/>
          <w:sz w:val="88"/>
        </w:rPr>
        <w:t xml:space="preserve">) </w:t>
      </w:r>
      <w:r>
        <w:rPr>
          <w:sz w:val="48"/>
        </w:rPr>
        <w:t>官网外挂</w:t>
      </w:r>
      <w:r>
        <w:fldChar w:fldCharType="begin"/>
      </w:r>
      <w:r>
        <w:instrText xml:space="preserve"> HYPERLINK "https://www.zotero.org/support/plugins" \h </w:instrText>
      </w:r>
      <w:r>
        <w:fldChar w:fldCharType="separate"/>
      </w:r>
      <w:r>
        <w:rPr>
          <w:color w:val="0462C1"/>
          <w:sz w:val="48"/>
          <w:u w:val="single" w:color="0462C1"/>
        </w:rPr>
        <w:t>Plugins</w:t>
      </w:r>
      <w:r>
        <w:rPr>
          <w:color w:val="0462C1"/>
          <w:spacing w:val="-4"/>
          <w:sz w:val="48"/>
          <w:u w:val="single" w:color="0462C1"/>
        </w:rPr>
        <w:t xml:space="preserve"> </w:t>
      </w:r>
      <w:r>
        <w:rPr>
          <w:color w:val="0462C1"/>
          <w:sz w:val="48"/>
          <w:u w:val="single" w:color="0462C1"/>
        </w:rPr>
        <w:t>for</w:t>
      </w:r>
      <w:r>
        <w:rPr>
          <w:color w:val="0462C1"/>
          <w:spacing w:val="-2"/>
          <w:sz w:val="48"/>
          <w:u w:val="single" w:color="0462C1"/>
        </w:rPr>
        <w:t xml:space="preserve"> Zotero</w:t>
      </w:r>
      <w:r>
        <w:rPr>
          <w:color w:val="0462C1"/>
          <w:spacing w:val="-2"/>
          <w:sz w:val="48"/>
          <w:u w:val="single" w:color="0462C1"/>
        </w:rPr>
        <w:fldChar w:fldCharType="end"/>
      </w:r>
    </w:p>
    <w:p w14:paraId="306D6B24">
      <w:pPr>
        <w:spacing w:after="0" w:line="1482" w:lineRule="exact"/>
        <w:jc w:val="left"/>
        <w:rPr>
          <w:sz w:val="48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6FB455F8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下载安装浏览器外挂(</w:t>
      </w:r>
      <w:r>
        <w:fldChar w:fldCharType="begin"/>
      </w:r>
      <w:r>
        <w:instrText xml:space="preserve"> HYPERLINK "https://chromewebstore.google.com/detail/zotero-connector/ekhagklcjbdpajgpjgmbionohlpdbjgc" \h </w:instrText>
      </w:r>
      <w:r>
        <w:fldChar w:fldCharType="separate"/>
      </w:r>
      <w:r>
        <w:rPr>
          <w:color w:val="0462C1"/>
          <w:spacing w:val="-2"/>
          <w:sz w:val="88"/>
          <w:u w:val="single" w:color="0462C1"/>
        </w:rPr>
        <w:t>安装网址</w:t>
      </w:r>
      <w:r>
        <w:rPr>
          <w:color w:val="0462C1"/>
          <w:spacing w:val="-2"/>
          <w:sz w:val="88"/>
          <w:u w:val="single" w:color="0462C1"/>
        </w:rPr>
        <w:fldChar w:fldCharType="end"/>
      </w:r>
      <w:r>
        <w:rPr>
          <w:spacing w:val="-10"/>
          <w:sz w:val="88"/>
        </w:rPr>
        <w:t>)</w:t>
      </w:r>
    </w:p>
    <w:p w14:paraId="5303F19D">
      <w:pPr>
        <w:pStyle w:val="4"/>
        <w:spacing w:before="5"/>
        <w:rPr>
          <w:sz w:val="15"/>
        </w:rPr>
      </w:pPr>
      <w:r>
        <w:pict>
          <v:group id="docshapegroup21" o:spid="_x0000_s1044" o:spt="203" style="position:absolute;left:0pt;margin-left:76.65pt;margin-top:15.3pt;height:151.15pt;width:575.95pt;mso-position-horizontal-relative:page;mso-wrap-distance-bottom:0pt;mso-wrap-distance-top:0pt;z-index:-251554816;mso-width-relative:page;mso-height-relative:page;" coordorigin="1533,306" coordsize="11519,3023">
            <o:lock v:ext="edit"/>
            <v:shape id="docshape22" o:spid="_x0000_s1045" o:spt="75" type="#_x0000_t75" style="position:absolute;left:1638;top:328;height:2857;width:11346;" filled="f" stroked="f" coordsize="21600,21600">
              <v:path/>
              <v:fill on="f" focussize="0,0"/>
              <v:stroke on="f"/>
              <v:imagedata r:id="rId43" o:title=""/>
              <o:lock v:ext="edit" aspectratio="t"/>
            </v:shape>
            <v:rect id="docshape23" o:spid="_x0000_s1046" o:spt="1" style="position:absolute;left:1540;top:313;height:3008;width:11504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78900A82">
      <w:pPr>
        <w:pStyle w:val="4"/>
        <w:rPr>
          <w:sz w:val="20"/>
        </w:rPr>
      </w:pPr>
    </w:p>
    <w:p w14:paraId="0F983C79">
      <w:pPr>
        <w:pStyle w:val="4"/>
        <w:rPr>
          <w:sz w:val="20"/>
        </w:rPr>
      </w:pPr>
    </w:p>
    <w:p w14:paraId="12BCF401">
      <w:pPr>
        <w:pStyle w:val="4"/>
        <w:rPr>
          <w:sz w:val="20"/>
        </w:rPr>
      </w:pPr>
    </w:p>
    <w:p w14:paraId="0664F0F7">
      <w:pPr>
        <w:pStyle w:val="4"/>
        <w:rPr>
          <w:sz w:val="20"/>
        </w:rPr>
      </w:pPr>
    </w:p>
    <w:p w14:paraId="1729F60A">
      <w:pPr>
        <w:pStyle w:val="4"/>
        <w:rPr>
          <w:sz w:val="20"/>
        </w:rPr>
      </w:pPr>
    </w:p>
    <w:p w14:paraId="226CA928">
      <w:pPr>
        <w:pStyle w:val="4"/>
        <w:rPr>
          <w:sz w:val="20"/>
        </w:rPr>
      </w:pPr>
    </w:p>
    <w:p w14:paraId="3FC5E1DD">
      <w:pPr>
        <w:pStyle w:val="4"/>
        <w:rPr>
          <w:sz w:val="20"/>
        </w:rPr>
      </w:pPr>
    </w:p>
    <w:p w14:paraId="779D7B33">
      <w:pPr>
        <w:pStyle w:val="4"/>
        <w:spacing w:before="15"/>
        <w:rPr>
          <w:sz w:val="13"/>
        </w:rPr>
      </w:pPr>
    </w:p>
    <w:p w14:paraId="71BD243D">
      <w:pPr>
        <w:pStyle w:val="4"/>
        <w:ind w:left="7550"/>
      </w:pPr>
      <w:r>
        <w:pict>
          <v:group id="docshapegroup24" o:spid="_x0000_s1047" o:spt="203" style="position:absolute;left:0pt;margin-left:83.7pt;margin-top:-125.1pt;height:160.85pt;width:286.5pt;mso-position-horizontal-relative:page;z-index:251661312;mso-width-relative:page;mso-height-relative:page;" coordorigin="1675,-2503" coordsize="5730,3217">
            <o:lock v:ext="edit"/>
            <v:shape id="docshape25" o:spid="_x0000_s1048" o:spt="75" type="#_x0000_t75" style="position:absolute;left:1689;top:-2378;height:3077;width:5700;" filled="f" stroked="f" coordsize="21600,21600">
              <v:path/>
              <v:fill on="f" focussize="0,0"/>
              <v:stroke on="f"/>
              <v:imagedata r:id="rId44" o:title=""/>
              <o:lock v:ext="edit" aspectratio="t"/>
            </v:shape>
            <v:shape id="docshape26" o:spid="_x0000_s1049" style="position:absolute;left:5598;top:-2341;height:2888;width:1688;" filled="f" stroked="t" coordorigin="5598,-2341" coordsize="1688,2888" path="m5598,547l6061,547,6061,64,5598,64,5598,547xm6820,-1856l7285,-1856,7285,-2341,6820,-2341,6820,-1856xe">
              <v:path arrowok="t"/>
              <v:fill on="f" focussize="0,0"/>
              <v:stroke weight="2.25pt" color="#FF0000"/>
              <v:imagedata o:title=""/>
              <o:lock v:ext="edit"/>
            </v:shape>
            <v:shape id="docshape27" o:spid="_x0000_s1050" o:spt="75" type="#_x0000_t75" style="position:absolute;left:6657;top:-2503;height:298;width:298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shape id="docshape28" o:spid="_x0000_s1051" o:spt="75" type="#_x0000_t75" style="position:absolute;left:5460;top:-93;height:334;width:334;" filled="f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docshape29" o:spid="_x0000_s1052" o:spt="202" type="#_x0000_t202" style="position:absolute;left:1682;top:-2460;height:3167;width:5715;" filled="f" stroked="t" coordsize="21600,21600">
              <v:path/>
              <v:fill on="f" focussize="0,0"/>
              <v:stroke color="#000000"/>
              <v:imagedata o:title=""/>
              <o:lock v:ext="edit"/>
              <v:textbox inset="0mm,0mm,0mm,0mm">
                <w:txbxContent>
                  <w:p w14:paraId="194C2EFB">
                    <w:pPr>
                      <w:spacing w:before="0" w:line="316" w:lineRule="exact"/>
                      <w:ind w:left="0" w:right="489" w:firstLine="0"/>
                      <w:jc w:val="righ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w w:val="100"/>
                        <w:sz w:val="36"/>
                      </w:rPr>
                      <w:t>1</w:t>
                    </w:r>
                  </w:p>
                  <w:p w14:paraId="065CF959">
                    <w:pPr>
                      <w:spacing w:before="0" w:line="240" w:lineRule="auto"/>
                      <w:rPr>
                        <w:rFonts w:ascii="Calibri"/>
                        <w:sz w:val="36"/>
                      </w:rPr>
                    </w:pPr>
                  </w:p>
                  <w:p w14:paraId="4CD76E01">
                    <w:pPr>
                      <w:spacing w:before="0" w:line="240" w:lineRule="auto"/>
                      <w:rPr>
                        <w:rFonts w:ascii="Calibri"/>
                        <w:sz w:val="36"/>
                      </w:rPr>
                    </w:pPr>
                  </w:p>
                  <w:p w14:paraId="74139B0B">
                    <w:pPr>
                      <w:spacing w:before="0" w:line="240" w:lineRule="auto"/>
                      <w:rPr>
                        <w:rFonts w:ascii="Calibri"/>
                        <w:sz w:val="36"/>
                      </w:rPr>
                    </w:pPr>
                  </w:p>
                  <w:p w14:paraId="7A7DAF71">
                    <w:pPr>
                      <w:spacing w:before="0" w:line="240" w:lineRule="auto"/>
                      <w:rPr>
                        <w:rFonts w:ascii="Calibri"/>
                        <w:sz w:val="36"/>
                      </w:rPr>
                    </w:pPr>
                  </w:p>
                  <w:p w14:paraId="2176F228">
                    <w:pPr>
                      <w:spacing w:before="230"/>
                      <w:ind w:left="0" w:right="1669" w:firstLine="0"/>
                      <w:jc w:val="righ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rFonts w:ascii="Times New Roman" w:eastAsia="Times New Roman"/>
          <w:color w:val="FFFFFF"/>
          <w:spacing w:val="34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选择扩充套件，钉选Zotero</w:t>
      </w:r>
      <w:r>
        <w:rPr>
          <w:color w:val="FFFFFF"/>
          <w:spacing w:val="-12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Connector</w:t>
      </w:r>
      <w:r>
        <w:rPr>
          <w:color w:val="FFFFFF"/>
          <w:spacing w:val="80"/>
          <w:shd w:val="clear" w:color="auto" w:fill="000000"/>
        </w:rPr>
        <w:t xml:space="preserve"> </w:t>
      </w:r>
    </w:p>
    <w:p w14:paraId="37F3AEE0">
      <w:pPr>
        <w:tabs>
          <w:tab w:val="right" w:pos="17964"/>
        </w:tabs>
        <w:spacing w:before="135"/>
        <w:ind w:left="1778" w:right="0" w:firstLine="0"/>
        <w:jc w:val="left"/>
        <w:rPr>
          <w:rFonts w:ascii="Calibri"/>
          <w:sz w:val="24"/>
        </w:rPr>
      </w:pPr>
      <w:r>
        <w:fldChar w:fldCharType="begin"/>
      </w:r>
      <w:r>
        <w:instrText xml:space="preserve"> HYPERLINK "https://www.zotero.org/download/" \h </w:instrText>
      </w:r>
      <w:r>
        <w:fldChar w:fldCharType="separate"/>
      </w:r>
      <w:r>
        <w:rPr>
          <w:color w:val="0462C1"/>
          <w:sz w:val="48"/>
          <w:u w:val="single" w:color="0462C1"/>
        </w:rPr>
        <w:t>Zotero</w:t>
      </w:r>
      <w:r>
        <w:rPr>
          <w:color w:val="0462C1"/>
          <w:spacing w:val="-7"/>
          <w:sz w:val="48"/>
          <w:u w:val="single" w:color="0462C1"/>
        </w:rPr>
        <w:t xml:space="preserve"> </w:t>
      </w:r>
      <w:r>
        <w:rPr>
          <w:color w:val="0462C1"/>
          <w:sz w:val="48"/>
          <w:u w:val="single" w:color="0462C1"/>
        </w:rPr>
        <w:t>Connectors</w:t>
      </w:r>
      <w:r>
        <w:rPr>
          <w:color w:val="0462C1"/>
          <w:spacing w:val="-4"/>
          <w:sz w:val="48"/>
          <w:u w:val="single" w:color="0462C1"/>
        </w:rPr>
        <w:t xml:space="preserve"> </w:t>
      </w:r>
      <w:r>
        <w:rPr>
          <w:color w:val="0462C1"/>
          <w:sz w:val="48"/>
          <w:u w:val="single" w:color="0462C1"/>
        </w:rPr>
        <w:t>for</w:t>
      </w:r>
      <w:r>
        <w:rPr>
          <w:color w:val="0462C1"/>
          <w:spacing w:val="-6"/>
          <w:sz w:val="48"/>
          <w:u w:val="single" w:color="0462C1"/>
        </w:rPr>
        <w:t xml:space="preserve"> </w:t>
      </w:r>
      <w:r>
        <w:rPr>
          <w:color w:val="0462C1"/>
          <w:sz w:val="48"/>
          <w:u w:val="single" w:color="0462C1"/>
        </w:rPr>
        <w:t>other</w:t>
      </w:r>
      <w:r>
        <w:rPr>
          <w:color w:val="0462C1"/>
          <w:spacing w:val="-8"/>
          <w:sz w:val="48"/>
          <w:u w:val="single" w:color="0462C1"/>
        </w:rPr>
        <w:t xml:space="preserve"> </w:t>
      </w:r>
      <w:r>
        <w:rPr>
          <w:color w:val="0462C1"/>
          <w:spacing w:val="-2"/>
          <w:sz w:val="48"/>
          <w:u w:val="single" w:color="0462C1"/>
        </w:rPr>
        <w:t>browsers</w:t>
      </w:r>
      <w:r>
        <w:rPr>
          <w:color w:val="0462C1"/>
          <w:spacing w:val="-2"/>
          <w:sz w:val="48"/>
          <w:u w:val="single" w:color="0462C1"/>
        </w:rPr>
        <w:fldChar w:fldCharType="end"/>
      </w:r>
      <w:r>
        <w:rPr>
          <w:color w:val="0462C1"/>
          <w:sz w:val="48"/>
        </w:rPr>
        <w:tab/>
      </w:r>
      <w:r>
        <w:rPr>
          <w:rFonts w:ascii="Calibri"/>
          <w:color w:val="888888"/>
          <w:spacing w:val="-5"/>
          <w:position w:val="6"/>
          <w:sz w:val="24"/>
        </w:rPr>
        <w:t>12</w:t>
      </w:r>
    </w:p>
    <w:p w14:paraId="61097C13">
      <w:pPr>
        <w:spacing w:after="0"/>
        <w:jc w:val="left"/>
        <w:rPr>
          <w:rFonts w:ascii="Calibri"/>
          <w:sz w:val="24"/>
        </w:rPr>
        <w:sectPr>
          <w:footerReference r:id="rId8" w:type="default"/>
          <w:pgSz w:w="19200" w:h="10800" w:orient="landscape"/>
          <w:pgMar w:top="860" w:right="0" w:bottom="280" w:left="0" w:header="0" w:footer="0" w:gutter="0"/>
          <w:cols w:space="720" w:num="1"/>
        </w:sectPr>
      </w:pPr>
    </w:p>
    <w:p w14:paraId="0819AE57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下载安装桌机端(</w:t>
      </w:r>
      <w:r>
        <w:fldChar w:fldCharType="begin"/>
      </w:r>
      <w:r>
        <w:instrText xml:space="preserve"> HYPERLINK "https://www.zotero.org/download/" \h </w:instrText>
      </w:r>
      <w:r>
        <w:fldChar w:fldCharType="separate"/>
      </w:r>
      <w:r>
        <w:rPr>
          <w:color w:val="0462C1"/>
          <w:sz w:val="88"/>
          <w:u w:val="single" w:color="0462C1"/>
        </w:rPr>
        <w:t>安装网址</w:t>
      </w:r>
      <w:r>
        <w:rPr>
          <w:color w:val="0462C1"/>
          <w:sz w:val="88"/>
          <w:u w:val="single" w:color="0462C1"/>
        </w:rPr>
        <w:fldChar w:fldCharType="end"/>
      </w:r>
      <w:r>
        <w:rPr>
          <w:spacing w:val="-7"/>
          <w:sz w:val="88"/>
        </w:rPr>
        <w:t xml:space="preserve">) </w:t>
      </w:r>
      <w:r>
        <w:rPr>
          <w:sz w:val="88"/>
        </w:rPr>
        <w:t>for</w:t>
      </w:r>
      <w:r>
        <w:rPr>
          <w:spacing w:val="-5"/>
          <w:sz w:val="88"/>
        </w:rPr>
        <w:t xml:space="preserve"> </w:t>
      </w:r>
      <w:r>
        <w:rPr>
          <w:spacing w:val="-2"/>
          <w:sz w:val="88"/>
        </w:rPr>
        <w:t>macOS</w:t>
      </w:r>
    </w:p>
    <w:p w14:paraId="044C3B32">
      <w:pPr>
        <w:pStyle w:val="4"/>
        <w:spacing w:before="1"/>
        <w:rPr>
          <w:sz w:val="7"/>
        </w:rPr>
      </w:pPr>
      <w:r>
        <w:pict>
          <v:group id="docshapegroup30" o:spid="_x0000_s1053" o:spt="203" style="position:absolute;left:0pt;margin-left:70.15pt;margin-top:7.7pt;height:333.8pt;width:573.55pt;mso-position-horizontal-relative:page;mso-wrap-distance-bottom:0pt;mso-wrap-distance-top:0pt;z-index:-251553792;mso-width-relative:page;mso-height-relative:page;" coordorigin="1403,155" coordsize="11471,6676">
            <o:lock v:ext="edit"/>
            <v:shape id="docshape31" o:spid="_x0000_s1054" o:spt="75" type="#_x0000_t75" style="position:absolute;left:1418;top:170;height:5062;width:11441;" filled="f" stroked="f" coordsize="21600,21600">
              <v:path/>
              <v:fill on="f" focussize="0,0"/>
              <v:stroke on="f"/>
              <v:imagedata r:id="rId47" o:title=""/>
              <o:lock v:ext="edit" aspectratio="t"/>
            </v:shape>
            <v:rect id="docshape32" o:spid="_x0000_s1055" o:spt="1" style="position:absolute;left:1410;top:162;height:5077;width:11456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33" o:spid="_x0000_s1056" o:spt="75" type="#_x0000_t75" style="position:absolute;left:2100;top:818;height:5715;width:5410;" filled="f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  <v:rect id="docshape34" o:spid="_x0000_s1057" o:spt="1" style="position:absolute;left:2092;top:810;height:5730;width:542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35" o:spid="_x0000_s1058" o:spt="75" type="#_x0000_t75" style="position:absolute;left:2923;top:1329;height:4968;width:5093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rect id="docshape36" o:spid="_x0000_s1059" o:spt="1" style="position:absolute;left:2915;top:1321;height:4983;width:5108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37" o:spid="_x0000_s1060" o:spt="75" type="#_x0000_t75" style="position:absolute;left:3645;top:2123;height:4692;width:7990;" filled="f" stroked="f" coordsize="21600,21600">
              <v:path/>
              <v:fill on="f" focussize="0,0"/>
              <v:stroke on="f"/>
              <v:imagedata r:id="rId50" o:title=""/>
              <o:lock v:ext="edit" aspectratio="t"/>
            </v:shape>
            <v:rect id="docshape38" o:spid="_x0000_s1061" o:spt="1" style="position:absolute;left:3638;top:2116;height:4707;width:8005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74EC1AEC">
      <w:pPr>
        <w:pStyle w:val="4"/>
        <w:spacing w:before="8"/>
        <w:rPr>
          <w:sz w:val="4"/>
        </w:rPr>
      </w:pPr>
    </w:p>
    <w:p w14:paraId="4E87C915">
      <w:pPr>
        <w:pStyle w:val="4"/>
        <w:tabs>
          <w:tab w:val="left" w:pos="17397"/>
        </w:tabs>
        <w:spacing w:line="735" w:lineRule="exact"/>
        <w:ind w:left="3645"/>
      </w:pPr>
      <w:r>
        <w:rPr>
          <w:color w:val="FFFFFF"/>
          <w:spacing w:val="68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Zotero</w:t>
      </w:r>
      <w:r>
        <w:rPr>
          <w:color w:val="FFFFFF"/>
          <w:spacing w:val="14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Connector会在计算机版安装时一并安装，倘若没有安装请见下页说</w:t>
      </w:r>
      <w:r>
        <w:rPr>
          <w:color w:val="FFFFFF"/>
          <w:spacing w:val="-10"/>
          <w:shd w:val="clear" w:color="auto" w:fill="000000"/>
        </w:rPr>
        <w:t>明</w:t>
      </w:r>
      <w:r>
        <w:rPr>
          <w:color w:val="FFFFFF"/>
          <w:shd w:val="clear" w:color="auto" w:fill="000000"/>
        </w:rPr>
        <w:tab/>
      </w:r>
    </w:p>
    <w:p w14:paraId="53542971">
      <w:pPr>
        <w:pStyle w:val="4"/>
        <w:spacing w:before="3"/>
        <w:rPr>
          <w:sz w:val="6"/>
        </w:rPr>
      </w:pPr>
    </w:p>
    <w:p w14:paraId="6A2B155D">
      <w:pPr>
        <w:spacing w:before="52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13</w:t>
      </w:r>
    </w:p>
    <w:p w14:paraId="3BA2E3F1">
      <w:pPr>
        <w:spacing w:after="0"/>
        <w:jc w:val="right"/>
        <w:rPr>
          <w:rFonts w:ascii="Calibri"/>
          <w:sz w:val="24"/>
        </w:rPr>
        <w:sectPr>
          <w:footerReference r:id="rId9" w:type="default"/>
          <w:pgSz w:w="19200" w:h="10800" w:orient="landscape"/>
          <w:pgMar w:top="860" w:right="0" w:bottom="0" w:left="0" w:header="0" w:footer="0" w:gutter="0"/>
          <w:cols w:space="720" w:num="1"/>
        </w:sectPr>
      </w:pPr>
    </w:p>
    <w:p w14:paraId="1C0E086E">
      <w:pPr>
        <w:spacing w:before="0" w:line="1469" w:lineRule="exact"/>
        <w:ind w:left="1464" w:right="0" w:firstLine="0"/>
        <w:jc w:val="left"/>
        <w:rPr>
          <w:sz w:val="88"/>
        </w:rPr>
      </w:pPr>
      <w:r>
        <w:pict>
          <v:group id="docshapegroup39" o:spid="_x0000_s1062" o:spt="203" style="position:absolute;left:0pt;margin-left:65.25pt;margin-top:105.25pt;height:308.25pt;width:195.8pt;mso-position-horizontal-relative:page;z-index:251662336;mso-width-relative:page;mso-height-relative:page;" coordorigin="1305,2106" coordsize="3916,6165">
            <o:lock v:ext="edit"/>
            <v:shape id="docshape40" o:spid="_x0000_s1063" o:spt="75" type="#_x0000_t75" style="position:absolute;left:1320;top:2120;height:6135;width:3886;" filled="f" stroked="f" coordsize="21600,21600">
              <v:path/>
              <v:fill on="f" focussize="0,0"/>
              <v:stroke on="f"/>
              <v:imagedata r:id="rId51" o:title=""/>
              <o:lock v:ext="edit" aspectratio="t"/>
            </v:shape>
            <v:rect id="docshape41" o:spid="_x0000_s1064" o:spt="1" style="position:absolute;left:2084;top:3504;height:372;width:881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42" o:spid="_x0000_s1065" o:spt="75" type="#_x0000_t75" style="position:absolute;left:1864;top:3570;height:274;width:274;" filled="f" stroked="f" coordsize="21600,21600">
              <v:path/>
              <v:fill on="f" focussize="0,0"/>
              <v:stroke on="f"/>
              <v:imagedata r:id="rId52" o:title=""/>
              <o:lock v:ext="edit" aspectratio="t"/>
            </v:shape>
            <v:shape id="docshape43" o:spid="_x0000_s1066" o:spt="202" type="#_x0000_t202" style="position:absolute;left:1312;top:2113;height:6150;width:3901;" filled="f" stroked="t" coordsize="21600,21600">
              <v:path/>
              <v:fill on="f" focussize="0,0"/>
              <v:stroke color="#000000"/>
              <v:imagedata o:title=""/>
              <o:lock v:ext="edit"/>
              <v:textbox inset="0mm,0mm,0mm,0mm">
                <w:txbxContent>
                  <w:p w14:paraId="1741C4A5">
                    <w:pPr>
                      <w:spacing w:before="0" w:line="240" w:lineRule="auto"/>
                      <w:rPr>
                        <w:sz w:val="36"/>
                      </w:rPr>
                    </w:pPr>
                  </w:p>
                  <w:p w14:paraId="27D05BF8">
                    <w:pPr>
                      <w:spacing w:before="4" w:line="240" w:lineRule="auto"/>
                      <w:rPr>
                        <w:sz w:val="38"/>
                      </w:rPr>
                    </w:pPr>
                  </w:p>
                  <w:p w14:paraId="7F890AEA">
                    <w:pPr>
                      <w:spacing w:before="1"/>
                      <w:ind w:left="59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pict>
          <v:group id="docshapegroup44" o:spid="_x0000_s1067" o:spt="203" style="position:absolute;left:0pt;margin-left:267.55pt;margin-top:297.45pt;height:165.9pt;width:627.2pt;mso-position-horizontal-relative:page;mso-position-vertical-relative:page;z-index:251662336;mso-width-relative:page;mso-height-relative:page;" coordorigin="5352,5949" coordsize="12544,3318">
            <o:lock v:ext="edit"/>
            <v:shape id="docshape45" o:spid="_x0000_s1068" o:spt="75" type="#_x0000_t75" style="position:absolute;left:5366;top:5964;height:3288;width:12514;" filled="f" stroked="f" coordsize="21600,21600">
              <v:path/>
              <v:fill on="f" focussize="0,0"/>
              <v:stroke on="f"/>
              <v:imagedata r:id="rId53" o:title=""/>
              <o:lock v:ext="edit" aspectratio="t"/>
            </v:shape>
            <v:shape id="docshape46" o:spid="_x0000_s1069" style="position:absolute;left:5629;top:6332;height:2640;width:9044;" filled="f" stroked="t" coordorigin="5629,6332" coordsize="9044,2640" path="m13811,7021l14672,7021,14672,6332,13811,6332,13811,7021xm5629,8972l8437,8972,8437,8360,5629,8360,5629,8972xe">
              <v:path arrowok="t"/>
              <v:fill on="f" focussize="0,0"/>
              <v:stroke weight="2.25pt" color="#FF0000"/>
              <v:imagedata o:title=""/>
              <o:lock v:ext="edit"/>
            </v:shape>
            <v:shape id="docshape47" o:spid="_x0000_s1070" o:spt="75" type="#_x0000_t75" style="position:absolute;left:13648;top:6172;height:329;width:329;" filled="f" stroked="f" coordsize="21600,21600">
              <v:path/>
              <v:fill on="f" focussize="0,0"/>
              <v:stroke on="f"/>
              <v:imagedata r:id="rId54" o:title=""/>
              <o:lock v:ext="edit" aspectratio="t"/>
            </v:shape>
            <v:shape id="docshape48" o:spid="_x0000_s1071" o:spt="75" type="#_x0000_t75" style="position:absolute;left:5527;top:8155;height:329;width:329;" filled="f" stroked="f" coordsize="21600,21600">
              <v:path/>
              <v:fill on="f" focussize="0,0"/>
              <v:stroke on="f"/>
              <v:imagedata r:id="rId54" o:title=""/>
              <o:lock v:ext="edit" aspectratio="t"/>
            </v:shape>
            <v:shape id="docshape49" o:spid="_x0000_s1072" o:spt="202" type="#_x0000_t202" style="position:absolute;left:5359;top:5956;height:3303;width:12529;" filled="f" stroked="t" coordsize="21600,21600">
              <v:path/>
              <v:fill on="f" focussize="0,0"/>
              <v:stroke color="#000000"/>
              <v:imagedata o:title=""/>
              <o:lock v:ext="edit"/>
              <v:textbox inset="0mm,0mm,0mm,0mm">
                <w:txbxContent>
                  <w:p w14:paraId="7EE12697">
                    <w:pPr>
                      <w:spacing w:before="151"/>
                      <w:ind w:left="0" w:right="3972" w:firstLine="0"/>
                      <w:jc w:val="righ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2</w:t>
                    </w:r>
                  </w:p>
                  <w:p w14:paraId="68AFD735">
                    <w:pPr>
                      <w:spacing w:before="0" w:line="240" w:lineRule="auto"/>
                      <w:rPr>
                        <w:rFonts w:ascii="Calibri"/>
                        <w:sz w:val="36"/>
                      </w:rPr>
                    </w:pPr>
                  </w:p>
                  <w:p w14:paraId="01FA18F7">
                    <w:pPr>
                      <w:spacing w:before="0" w:line="240" w:lineRule="auto"/>
                      <w:rPr>
                        <w:rFonts w:ascii="Calibri"/>
                        <w:sz w:val="36"/>
                      </w:rPr>
                    </w:pPr>
                  </w:p>
                  <w:p w14:paraId="1DBB06AA">
                    <w:pPr>
                      <w:spacing w:before="0" w:line="240" w:lineRule="auto"/>
                      <w:rPr>
                        <w:rFonts w:ascii="Calibri"/>
                        <w:sz w:val="36"/>
                      </w:rPr>
                    </w:pPr>
                  </w:p>
                  <w:p w14:paraId="118DD116">
                    <w:pPr>
                      <w:spacing w:before="225"/>
                      <w:ind w:left="234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</v:group>
        </w:pict>
      </w:r>
      <w:r>
        <w:pict>
          <v:shape id="docshape50" o:spid="_x0000_s1073" o:spt="202" type="#_x0000_t202" style="position:absolute;left:0pt;margin-left:266.85pt;margin-top:105.3pt;height:148.2pt;width:508.6pt;mso-position-horizontal-relative:page;z-index:25166336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14C44EE">
                  <w:pPr>
                    <w:pStyle w:val="4"/>
                    <w:spacing w:before="92" w:line="235" w:lineRule="auto"/>
                    <w:ind w:left="144" w:right="6878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(1)点开Safari设定 (2)到延伸功能</w:t>
                  </w:r>
                </w:p>
                <w:p w14:paraId="47A10491">
                  <w:pPr>
                    <w:pStyle w:val="4"/>
                    <w:spacing w:line="716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(3)将Zotero</w:t>
                  </w:r>
                  <w:r>
                    <w:rPr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Connector</w:t>
                  </w:r>
                  <w:r>
                    <w:rPr>
                      <w:color w:val="FFFFFF"/>
                      <w:spacing w:val="-6"/>
                    </w:rPr>
                    <w:t>打勾</w:t>
                  </w:r>
                </w:p>
                <w:p w14:paraId="66D0D358">
                  <w:pPr>
                    <w:pStyle w:val="4"/>
                    <w:spacing w:line="715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(4)回到Safari视窗上方出现Z</w:t>
                  </w:r>
                  <w:r>
                    <w:rPr>
                      <w:color w:val="FFFFFF"/>
                      <w:spacing w:val="-3"/>
                    </w:rPr>
                    <w:t>的图示，代表外挂安装成功</w:t>
                  </w:r>
                </w:p>
              </w:txbxContent>
            </v:textbox>
          </v:shape>
        </w:pict>
      </w:r>
      <w:r>
        <w:rPr>
          <w:spacing w:val="-2"/>
          <w:sz w:val="88"/>
        </w:rPr>
        <w:t>Safari</w:t>
      </w:r>
      <w:r>
        <w:rPr>
          <w:spacing w:val="-4"/>
          <w:sz w:val="88"/>
        </w:rPr>
        <w:t>外挂开启</w:t>
      </w:r>
    </w:p>
    <w:p w14:paraId="6C8EA049">
      <w:pPr>
        <w:pStyle w:val="4"/>
        <w:rPr>
          <w:sz w:val="20"/>
        </w:rPr>
      </w:pPr>
    </w:p>
    <w:p w14:paraId="5535A36D">
      <w:pPr>
        <w:pStyle w:val="4"/>
        <w:rPr>
          <w:sz w:val="20"/>
        </w:rPr>
      </w:pPr>
    </w:p>
    <w:p w14:paraId="21F81B34">
      <w:pPr>
        <w:pStyle w:val="4"/>
        <w:rPr>
          <w:sz w:val="20"/>
        </w:rPr>
      </w:pPr>
    </w:p>
    <w:p w14:paraId="07496448">
      <w:pPr>
        <w:pStyle w:val="4"/>
        <w:rPr>
          <w:sz w:val="20"/>
        </w:rPr>
      </w:pPr>
    </w:p>
    <w:p w14:paraId="7EBC265E">
      <w:pPr>
        <w:pStyle w:val="4"/>
        <w:rPr>
          <w:sz w:val="20"/>
        </w:rPr>
      </w:pPr>
    </w:p>
    <w:p w14:paraId="5134B90A">
      <w:pPr>
        <w:pStyle w:val="4"/>
        <w:rPr>
          <w:sz w:val="20"/>
        </w:rPr>
      </w:pPr>
    </w:p>
    <w:p w14:paraId="1610D256">
      <w:pPr>
        <w:pStyle w:val="4"/>
        <w:rPr>
          <w:sz w:val="20"/>
        </w:rPr>
      </w:pPr>
    </w:p>
    <w:p w14:paraId="04A15CAF">
      <w:pPr>
        <w:pStyle w:val="4"/>
        <w:rPr>
          <w:sz w:val="20"/>
        </w:rPr>
      </w:pPr>
    </w:p>
    <w:p w14:paraId="6243C5AB">
      <w:pPr>
        <w:pStyle w:val="4"/>
        <w:rPr>
          <w:sz w:val="20"/>
        </w:rPr>
      </w:pPr>
    </w:p>
    <w:p w14:paraId="23FFC7A7">
      <w:pPr>
        <w:pStyle w:val="4"/>
        <w:rPr>
          <w:sz w:val="20"/>
        </w:rPr>
      </w:pPr>
    </w:p>
    <w:p w14:paraId="3F854EDB">
      <w:pPr>
        <w:pStyle w:val="4"/>
        <w:rPr>
          <w:sz w:val="20"/>
        </w:rPr>
      </w:pPr>
    </w:p>
    <w:p w14:paraId="1FB6BB8A">
      <w:pPr>
        <w:pStyle w:val="4"/>
        <w:rPr>
          <w:sz w:val="20"/>
        </w:rPr>
      </w:pPr>
    </w:p>
    <w:p w14:paraId="6FF8611E">
      <w:pPr>
        <w:pStyle w:val="4"/>
        <w:rPr>
          <w:sz w:val="20"/>
        </w:rPr>
      </w:pPr>
    </w:p>
    <w:p w14:paraId="2D873CC8">
      <w:pPr>
        <w:pStyle w:val="4"/>
        <w:rPr>
          <w:sz w:val="20"/>
        </w:rPr>
      </w:pPr>
    </w:p>
    <w:p w14:paraId="4645C03E">
      <w:pPr>
        <w:pStyle w:val="4"/>
        <w:rPr>
          <w:sz w:val="20"/>
        </w:rPr>
      </w:pPr>
    </w:p>
    <w:p w14:paraId="26E765B9">
      <w:pPr>
        <w:pStyle w:val="4"/>
        <w:rPr>
          <w:sz w:val="20"/>
        </w:rPr>
      </w:pPr>
    </w:p>
    <w:p w14:paraId="2FA286FB">
      <w:pPr>
        <w:pStyle w:val="4"/>
        <w:rPr>
          <w:sz w:val="20"/>
        </w:rPr>
      </w:pPr>
    </w:p>
    <w:p w14:paraId="01684D64">
      <w:pPr>
        <w:pStyle w:val="4"/>
        <w:rPr>
          <w:sz w:val="20"/>
        </w:rPr>
      </w:pPr>
    </w:p>
    <w:p w14:paraId="063DABE2">
      <w:pPr>
        <w:pStyle w:val="4"/>
        <w:spacing w:before="9"/>
        <w:rPr>
          <w:sz w:val="28"/>
        </w:rPr>
      </w:pPr>
      <w:r>
        <w:pict>
          <v:group id="docshapegroup51" o:spid="_x0000_s1074" o:spt="203" style="position:absolute;left:0pt;margin-left:267.55pt;margin-top:27.35pt;height:50.2pt;width:627.2pt;mso-position-horizontal-relative:page;mso-wrap-distance-bottom:0pt;mso-wrap-distance-top:0pt;z-index:-251552768;mso-width-relative:page;mso-height-relative:page;" coordorigin="5352,548" coordsize="12544,1004">
            <o:lock v:ext="edit"/>
            <v:shape id="docshape52" o:spid="_x0000_s1075" o:spt="75" type="#_x0000_t75" style="position:absolute;left:5366;top:673;height:812;width:12514;" filled="f" stroked="f" coordsize="21600,21600">
              <v:path/>
              <v:fill on="f" focussize="0,0"/>
              <v:stroke on="f"/>
              <v:imagedata r:id="rId55" o:title=""/>
              <o:lock v:ext="edit" aspectratio="t"/>
            </v:shape>
            <v:rect id="docshape53" o:spid="_x0000_s1076" o:spt="1" style="position:absolute;left:5359;top:666;height:827;width:1252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54" o:spid="_x0000_s1077" o:spt="1" style="position:absolute;left:10220;top:773;height:545;width:67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55" o:spid="_x0000_s1078" o:spt="75" type="#_x0000_t75" style="position:absolute;left:10082;top:558;height:274;width:274;" filled="f" stroked="f" coordsize="21600,21600">
              <v:path/>
              <v:fill on="f" focussize="0,0"/>
              <v:stroke on="f"/>
              <v:imagedata r:id="rId56" o:title=""/>
              <o:lock v:ext="edit" aspectratio="t"/>
            </v:shape>
            <v:shape id="docshape56" o:spid="_x0000_s1079" o:spt="202" type="#_x0000_t202" style="position:absolute;left:10129;top:547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BCC4CF3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</v:shape>
            <v:shape id="docshape57" o:spid="_x0000_s1080" o:spt="202" type="#_x0000_t202" style="position:absolute;left:17491;top:1310;height:241;width:26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A5C2771">
                    <w:pPr>
                      <w:spacing w:before="0" w:line="240" w:lineRule="exact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888888"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</v:shape>
            <w10:wrap type="topAndBottom"/>
          </v:group>
        </w:pict>
      </w:r>
    </w:p>
    <w:p w14:paraId="2C19DB13">
      <w:pPr>
        <w:spacing w:after="0"/>
        <w:rPr>
          <w:sz w:val="28"/>
        </w:rPr>
        <w:sectPr>
          <w:footerReference r:id="rId10" w:type="default"/>
          <w:pgSz w:w="19200" w:h="10800" w:orient="landscape"/>
          <w:pgMar w:top="800" w:right="0" w:bottom="0" w:left="0" w:header="0" w:footer="0" w:gutter="0"/>
          <w:cols w:space="720" w:num="1"/>
        </w:sectPr>
      </w:pPr>
    </w:p>
    <w:p w14:paraId="5854D88F">
      <w:pPr>
        <w:pStyle w:val="4"/>
        <w:rPr>
          <w:sz w:val="20"/>
        </w:rPr>
      </w:pPr>
    </w:p>
    <w:p w14:paraId="5E22A5D6">
      <w:pPr>
        <w:pStyle w:val="4"/>
        <w:rPr>
          <w:sz w:val="20"/>
        </w:rPr>
      </w:pPr>
    </w:p>
    <w:p w14:paraId="015E7C7F">
      <w:pPr>
        <w:pStyle w:val="4"/>
        <w:rPr>
          <w:sz w:val="20"/>
        </w:rPr>
      </w:pPr>
    </w:p>
    <w:p w14:paraId="2F9F7862">
      <w:pPr>
        <w:pStyle w:val="4"/>
        <w:rPr>
          <w:sz w:val="20"/>
        </w:rPr>
      </w:pPr>
    </w:p>
    <w:p w14:paraId="1A8308C5">
      <w:pPr>
        <w:pStyle w:val="4"/>
        <w:rPr>
          <w:sz w:val="20"/>
        </w:rPr>
      </w:pPr>
    </w:p>
    <w:p w14:paraId="4D789078">
      <w:pPr>
        <w:pStyle w:val="4"/>
        <w:rPr>
          <w:sz w:val="20"/>
        </w:rPr>
      </w:pPr>
    </w:p>
    <w:p w14:paraId="66D21908">
      <w:pPr>
        <w:pStyle w:val="4"/>
        <w:rPr>
          <w:sz w:val="20"/>
        </w:rPr>
      </w:pPr>
    </w:p>
    <w:p w14:paraId="647631DA">
      <w:pPr>
        <w:pStyle w:val="4"/>
        <w:rPr>
          <w:sz w:val="20"/>
        </w:rPr>
      </w:pPr>
    </w:p>
    <w:p w14:paraId="3880A4BC">
      <w:pPr>
        <w:pStyle w:val="4"/>
        <w:rPr>
          <w:sz w:val="20"/>
        </w:rPr>
      </w:pPr>
    </w:p>
    <w:p w14:paraId="5A63CA7E">
      <w:pPr>
        <w:pStyle w:val="4"/>
        <w:rPr>
          <w:sz w:val="20"/>
        </w:rPr>
      </w:pPr>
    </w:p>
    <w:p w14:paraId="5C299197">
      <w:pPr>
        <w:pStyle w:val="4"/>
        <w:spacing w:before="16"/>
        <w:rPr>
          <w:sz w:val="29"/>
        </w:rPr>
      </w:pPr>
    </w:p>
    <w:p w14:paraId="76559D7A">
      <w:pPr>
        <w:pStyle w:val="2"/>
      </w:pPr>
      <w:r>
        <w:rPr>
          <w:spacing w:val="-4"/>
        </w:rPr>
        <w:t>二. 书目资料的收集与整理</w:t>
      </w:r>
    </w:p>
    <w:p w14:paraId="627BEF95">
      <w:pPr>
        <w:spacing w:after="0"/>
        <w:sectPr>
          <w:footerReference r:id="rId11" w:type="default"/>
          <w:pgSz w:w="19200" w:h="10800" w:orient="landscape"/>
          <w:pgMar w:top="1220" w:right="0" w:bottom="580" w:left="0" w:header="0" w:footer="399" w:gutter="0"/>
          <w:pgNumType w:start="15"/>
          <w:cols w:space="720" w:num="1"/>
        </w:sectPr>
      </w:pPr>
    </w:p>
    <w:p w14:paraId="2DBEA223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4"/>
          <w:sz w:val="88"/>
        </w:rPr>
        <w:t>如何使用Zotero</w:t>
      </w:r>
      <w:r>
        <w:rPr>
          <w:spacing w:val="-6"/>
          <w:sz w:val="88"/>
        </w:rPr>
        <w:t>收集书目?</w:t>
      </w:r>
    </w:p>
    <w:p w14:paraId="69AB6C7F">
      <w:pPr>
        <w:tabs>
          <w:tab w:val="left" w:pos="4931"/>
        </w:tabs>
        <w:spacing w:before="125"/>
        <w:ind w:left="1605" w:right="0" w:firstLine="0"/>
        <w:jc w:val="left"/>
        <w:rPr>
          <w:b/>
          <w:sz w:val="56"/>
        </w:rPr>
      </w:pPr>
      <w:r>
        <w:rPr>
          <w:b/>
          <w:color w:val="FFFFFF"/>
          <w:spacing w:val="10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1.从浏览</w:t>
      </w:r>
      <w:r>
        <w:rPr>
          <w:b/>
          <w:color w:val="FFFFFF"/>
          <w:spacing w:val="-10"/>
          <w:sz w:val="56"/>
          <w:shd w:val="clear" w:color="auto" w:fill="000000"/>
        </w:rPr>
        <w:t>器</w:t>
      </w:r>
      <w:r>
        <w:rPr>
          <w:b/>
          <w:color w:val="FFFFFF"/>
          <w:sz w:val="56"/>
          <w:shd w:val="clear" w:color="auto" w:fill="000000"/>
        </w:rPr>
        <w:tab/>
      </w:r>
    </w:p>
    <w:p w14:paraId="34748189">
      <w:pPr>
        <w:spacing w:before="270"/>
        <w:ind w:left="1605" w:right="0" w:firstLine="0"/>
        <w:jc w:val="left"/>
        <w:rPr>
          <w:b/>
          <w:sz w:val="56"/>
        </w:rPr>
      </w:pPr>
      <w:r>
        <w:rPr>
          <w:b/>
          <w:color w:val="FFFFFF"/>
          <w:spacing w:val="10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2.从文献</w:t>
      </w:r>
      <w:r>
        <w:rPr>
          <w:b/>
          <w:color w:val="FFFFFF"/>
          <w:spacing w:val="-10"/>
          <w:sz w:val="56"/>
          <w:shd w:val="clear" w:color="auto" w:fill="000000"/>
        </w:rPr>
        <w:t>库</w:t>
      </w:r>
      <w:r>
        <w:rPr>
          <w:b/>
          <w:color w:val="FFFFFF"/>
          <w:spacing w:val="80"/>
          <w:w w:val="150"/>
          <w:sz w:val="56"/>
          <w:shd w:val="clear" w:color="auto" w:fill="000000"/>
        </w:rPr>
        <w:t xml:space="preserve"> </w:t>
      </w:r>
    </w:p>
    <w:p w14:paraId="0A37E179">
      <w:pPr>
        <w:spacing w:before="270"/>
        <w:ind w:left="1605" w:right="0" w:firstLine="0"/>
        <w:jc w:val="left"/>
        <w:rPr>
          <w:b/>
          <w:sz w:val="56"/>
        </w:rPr>
      </w:pPr>
      <w:r>
        <w:rPr>
          <w:b/>
          <w:color w:val="FFFFFF"/>
          <w:spacing w:val="10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3.自行键</w:t>
      </w:r>
      <w:r>
        <w:rPr>
          <w:b/>
          <w:color w:val="FFFFFF"/>
          <w:spacing w:val="-10"/>
          <w:sz w:val="56"/>
          <w:shd w:val="clear" w:color="auto" w:fill="000000"/>
        </w:rPr>
        <w:t>入</w:t>
      </w:r>
      <w:r>
        <w:rPr>
          <w:b/>
          <w:color w:val="FFFFFF"/>
          <w:spacing w:val="80"/>
          <w:w w:val="150"/>
          <w:sz w:val="56"/>
          <w:shd w:val="clear" w:color="auto" w:fill="000000"/>
        </w:rPr>
        <w:t xml:space="preserve"> </w:t>
      </w:r>
    </w:p>
    <w:p w14:paraId="2343907B">
      <w:pPr>
        <w:tabs>
          <w:tab w:val="left" w:pos="5959"/>
        </w:tabs>
        <w:spacing w:before="270"/>
        <w:ind w:left="1605" w:right="0" w:firstLine="0"/>
        <w:jc w:val="left"/>
        <w:rPr>
          <w:b/>
          <w:sz w:val="56"/>
        </w:rPr>
      </w:pPr>
      <w:r>
        <w:rPr>
          <w:b/>
          <w:color w:val="FFFFFF"/>
          <w:spacing w:val="10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4.汇入书目档</w:t>
      </w:r>
      <w:r>
        <w:rPr>
          <w:b/>
          <w:color w:val="FFFFFF"/>
          <w:spacing w:val="-10"/>
          <w:sz w:val="56"/>
          <w:shd w:val="clear" w:color="auto" w:fill="000000"/>
        </w:rPr>
        <w:t>案</w:t>
      </w:r>
      <w:r>
        <w:rPr>
          <w:b/>
          <w:color w:val="FFFFFF"/>
          <w:sz w:val="56"/>
          <w:shd w:val="clear" w:color="auto" w:fill="000000"/>
        </w:rPr>
        <w:tab/>
      </w:r>
    </w:p>
    <w:p w14:paraId="09C703ED">
      <w:pPr>
        <w:tabs>
          <w:tab w:val="left" w:pos="5959"/>
        </w:tabs>
        <w:spacing w:before="281"/>
        <w:ind w:left="1605" w:right="0" w:firstLine="0"/>
        <w:jc w:val="left"/>
        <w:rPr>
          <w:b/>
          <w:sz w:val="56"/>
        </w:rPr>
      </w:pPr>
      <w:r>
        <w:rPr>
          <w:b/>
          <w:color w:val="FFFFFF"/>
          <w:spacing w:val="16"/>
          <w:sz w:val="56"/>
          <w:shd w:val="clear" w:color="auto" w:fill="000000"/>
        </w:rPr>
        <w:t xml:space="preserve"> </w:t>
      </w:r>
      <w:r>
        <w:rPr>
          <w:b/>
          <w:color w:val="FFFFFF"/>
          <w:spacing w:val="-6"/>
          <w:sz w:val="56"/>
          <w:shd w:val="clear" w:color="auto" w:fill="000000"/>
        </w:rPr>
        <w:t>5.汇入PDF档</w:t>
      </w:r>
      <w:r>
        <w:rPr>
          <w:b/>
          <w:color w:val="FFFFFF"/>
          <w:spacing w:val="-10"/>
          <w:sz w:val="56"/>
          <w:shd w:val="clear" w:color="auto" w:fill="000000"/>
        </w:rPr>
        <w:t>案</w:t>
      </w:r>
      <w:r>
        <w:rPr>
          <w:b/>
          <w:color w:val="FFFFFF"/>
          <w:sz w:val="56"/>
          <w:shd w:val="clear" w:color="auto" w:fill="000000"/>
        </w:rPr>
        <w:tab/>
      </w:r>
    </w:p>
    <w:p w14:paraId="18531CE5">
      <w:pPr>
        <w:spacing w:after="0"/>
        <w:jc w:val="left"/>
        <w:rPr>
          <w:sz w:val="56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6161AFE7">
      <w:pPr>
        <w:pStyle w:val="8"/>
        <w:numPr>
          <w:ilvl w:val="0"/>
          <w:numId w:val="12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3"/>
          <w:sz w:val="88"/>
        </w:rPr>
        <w:t>我的文献库&gt;新增文献集</w:t>
      </w:r>
    </w:p>
    <w:p w14:paraId="6D5E3B1F">
      <w:pPr>
        <w:pStyle w:val="4"/>
        <w:rPr>
          <w:sz w:val="20"/>
        </w:rPr>
      </w:pPr>
    </w:p>
    <w:p w14:paraId="33BBABCC">
      <w:pPr>
        <w:pStyle w:val="4"/>
        <w:spacing w:before="9"/>
        <w:rPr>
          <w:sz w:val="24"/>
        </w:rPr>
      </w:pPr>
    </w:p>
    <w:p w14:paraId="239EA378">
      <w:pPr>
        <w:tabs>
          <w:tab w:val="left" w:pos="8440"/>
          <w:tab w:val="left" w:pos="14649"/>
        </w:tabs>
        <w:spacing w:before="0" w:line="735" w:lineRule="exact"/>
        <w:ind w:left="535" w:right="0" w:firstLine="0"/>
        <w:jc w:val="left"/>
        <w:rPr>
          <w:b/>
          <w:sz w:val="40"/>
        </w:rPr>
      </w:pPr>
      <w:r>
        <w:pict>
          <v:group id="docshapegroup59" o:spid="_x0000_s1081" o:spt="203" style="position:absolute;left:0pt;margin-left:25.65pt;margin-top:39.25pt;height:306.8pt;width:358.95pt;mso-position-horizontal-relative:page;mso-wrap-distance-bottom:0pt;mso-wrap-distance-top:0pt;z-index:-251551744;mso-width-relative:page;mso-height-relative:page;" coordorigin="514,785" coordsize="7179,6136">
            <o:lock v:ext="edit"/>
            <v:shape id="docshape60" o:spid="_x0000_s1082" o:spt="75" type="#_x0000_t75" style="position:absolute;left:535;top:800;height:6106;width:7143;" filled="f" stroked="f" coordsize="21600,21600">
              <v:path/>
              <v:fill on="f" focussize="0,0"/>
              <v:stroke on="f"/>
              <v:imagedata r:id="rId57" o:title=""/>
              <o:lock v:ext="edit" aspectratio="t"/>
            </v:shape>
            <v:rect id="docshape61" o:spid="_x0000_s1083" o:spt="1" style="position:absolute;left:527;top:792;height:6121;width:7158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62" o:spid="_x0000_s1084" style="position:absolute;left:536;top:3050;height:1904;width:5722;" filled="f" stroked="t" coordorigin="536,3050" coordsize="5722,1904" path="m536,3614l2648,3614,2648,3050,536,3050,536,3614xm3971,4954l6258,4954,6258,4318,3971,4318,3971,4954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  <w:r>
        <w:pict>
          <v:group id="docshapegroup63" o:spid="_x0000_s1085" o:spt="203" style="position:absolute;left:0pt;margin-left:421.25pt;margin-top:39.25pt;height:164.5pt;width:267.2pt;mso-position-horizontal-relative:page;mso-wrap-distance-bottom:0pt;mso-wrap-distance-top:0pt;z-index:-251551744;mso-width-relative:page;mso-height-relative:page;" coordorigin="8426,785" coordsize="5344,3290">
            <o:lock v:ext="edit"/>
            <v:shape id="docshape64" o:spid="_x0000_s1086" o:spt="75" type="#_x0000_t75" style="position:absolute;left:8440;top:800;height:3260;width:5314;" filled="f" stroked="f" coordsize="21600,21600">
              <v:path/>
              <v:fill on="f" focussize="0,0"/>
              <v:stroke on="f"/>
              <v:imagedata r:id="rId58" o:title=""/>
              <o:lock v:ext="edit" aspectratio="t"/>
            </v:shape>
            <v:rect id="docshape65" o:spid="_x0000_s1087" o:spt="1" style="position:absolute;left:8433;top:792;height:3275;width:532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6" o:spid="_x0000_s1088" o:spt="1" style="position:absolute;left:8708;top:1752;height:356;width:1323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67" o:spid="_x0000_s1089" o:spt="203" style="position:absolute;left:0pt;margin-left:731.7pt;margin-top:38.4pt;height:273.8pt;width:185.95pt;mso-position-horizontal-relative:page;mso-wrap-distance-bottom:0pt;mso-wrap-distance-top:0pt;z-index:-251550720;mso-width-relative:page;mso-height-relative:page;" coordorigin="14634,769" coordsize="3719,5476">
            <o:lock v:ext="edit"/>
            <v:shape id="docshape68" o:spid="_x0000_s1090" o:spt="75" type="#_x0000_t75" style="position:absolute;left:14649;top:783;height:5446;width:3689;" filled="f" stroked="f" coordsize="21600,21600">
              <v:path/>
              <v:fill on="f" focussize="0,0"/>
              <v:stroke on="f"/>
              <v:imagedata r:id="rId59" o:title=""/>
              <o:lock v:ext="edit" aspectratio="t"/>
            </v:shape>
            <v:rect id="docshape69" o:spid="_x0000_s1091" o:spt="1" style="position:absolute;left:14642;top:776;height:5461;width:3704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0" o:spid="_x0000_s1092" o:spt="1" style="position:absolute;left:15154;top:3194;height:452;width:1973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rPr>
          <w:b/>
          <w:color w:val="FFFFFF"/>
          <w:spacing w:val="68"/>
          <w:sz w:val="40"/>
          <w:shd w:val="clear" w:color="auto" w:fill="000000"/>
        </w:rPr>
        <w:t xml:space="preserve"> </w:t>
      </w:r>
      <w:r>
        <w:rPr>
          <w:b/>
          <w:color w:val="FFFFFF"/>
          <w:spacing w:val="-2"/>
          <w:sz w:val="40"/>
          <w:shd w:val="clear" w:color="auto" w:fill="000000"/>
        </w:rPr>
        <w:t>(1)在</w:t>
      </w:r>
      <w:r>
        <w:rPr>
          <w:b/>
          <w:color w:val="FFFF00"/>
          <w:spacing w:val="-2"/>
          <w:sz w:val="40"/>
          <w:shd w:val="clear" w:color="auto" w:fill="000000"/>
        </w:rPr>
        <w:t>我的文献库</w:t>
      </w:r>
      <w:r>
        <w:rPr>
          <w:b/>
          <w:color w:val="FFFFFF"/>
          <w:spacing w:val="-2"/>
          <w:sz w:val="40"/>
          <w:shd w:val="clear" w:color="auto" w:fill="000000"/>
        </w:rPr>
        <w:t>(按右键)选</w:t>
      </w:r>
      <w:r>
        <w:rPr>
          <w:b/>
          <w:color w:val="FFFF00"/>
          <w:spacing w:val="-2"/>
          <w:sz w:val="40"/>
          <w:shd w:val="clear" w:color="auto" w:fill="000000"/>
        </w:rPr>
        <w:t>新增文献</w:t>
      </w:r>
      <w:r>
        <w:rPr>
          <w:b/>
          <w:color w:val="FFFF00"/>
          <w:spacing w:val="-10"/>
          <w:sz w:val="40"/>
          <w:shd w:val="clear" w:color="auto" w:fill="000000"/>
        </w:rPr>
        <w:t>集</w:t>
      </w:r>
      <w:r>
        <w:rPr>
          <w:b/>
          <w:color w:val="FFFF00"/>
          <w:sz w:val="40"/>
        </w:rPr>
        <w:tab/>
      </w:r>
      <w:r>
        <w:rPr>
          <w:b/>
          <w:color w:val="FFFFFF"/>
          <w:spacing w:val="40"/>
          <w:sz w:val="40"/>
          <w:shd w:val="clear" w:color="auto" w:fill="000000"/>
        </w:rPr>
        <w:t xml:space="preserve"> </w:t>
      </w:r>
      <w:r>
        <w:rPr>
          <w:b/>
          <w:color w:val="FFFFFF"/>
          <w:spacing w:val="-2"/>
          <w:sz w:val="40"/>
          <w:shd w:val="clear" w:color="auto" w:fill="000000"/>
        </w:rPr>
        <w:t>(2)在</w:t>
      </w:r>
      <w:r>
        <w:rPr>
          <w:b/>
          <w:color w:val="FFFF00"/>
          <w:spacing w:val="-2"/>
          <w:sz w:val="40"/>
          <w:shd w:val="clear" w:color="auto" w:fill="000000"/>
        </w:rPr>
        <w:t>名称</w:t>
      </w:r>
      <w:r>
        <w:rPr>
          <w:b/>
          <w:color w:val="FFFFFF"/>
          <w:spacing w:val="-2"/>
          <w:sz w:val="40"/>
          <w:shd w:val="clear" w:color="auto" w:fill="000000"/>
        </w:rPr>
        <w:t>输入信息</w:t>
      </w:r>
      <w:r>
        <w:rPr>
          <w:b/>
          <w:color w:val="FFFFFF"/>
          <w:spacing w:val="80"/>
          <w:sz w:val="40"/>
          <w:shd w:val="clear" w:color="auto" w:fill="000000"/>
        </w:rPr>
        <w:t xml:space="preserve"> </w:t>
      </w:r>
      <w:r>
        <w:rPr>
          <w:b/>
          <w:color w:val="FFFFFF"/>
          <w:sz w:val="40"/>
        </w:rPr>
        <w:tab/>
      </w:r>
      <w:r>
        <w:rPr>
          <w:b/>
          <w:color w:val="FFFFFF"/>
          <w:sz w:val="40"/>
          <w:shd w:val="clear" w:color="auto" w:fill="000000"/>
        </w:rPr>
        <w:t xml:space="preserve"> (3)新增成功</w:t>
      </w:r>
      <w:r>
        <w:rPr>
          <w:b/>
          <w:color w:val="FFFFFF"/>
          <w:spacing w:val="80"/>
          <w:w w:val="150"/>
          <w:sz w:val="40"/>
          <w:shd w:val="clear" w:color="auto" w:fill="000000"/>
        </w:rPr>
        <w:t xml:space="preserve"> </w:t>
      </w:r>
    </w:p>
    <w:p w14:paraId="54F787CD">
      <w:pPr>
        <w:spacing w:after="0" w:line="735" w:lineRule="exact"/>
        <w:jc w:val="left"/>
        <w:rPr>
          <w:sz w:val="40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2F989364">
      <w:pPr>
        <w:pStyle w:val="8"/>
        <w:numPr>
          <w:ilvl w:val="0"/>
          <w:numId w:val="12"/>
        </w:numPr>
        <w:tabs>
          <w:tab w:val="left" w:pos="2180"/>
          <w:tab w:val="left" w:pos="5604"/>
          <w:tab w:val="left" w:pos="16010"/>
        </w:tabs>
        <w:spacing w:before="218" w:after="0" w:line="139" w:lineRule="auto"/>
        <w:ind w:left="2179" w:right="0" w:hanging="716"/>
        <w:jc w:val="left"/>
        <w:rPr>
          <w:sz w:val="56"/>
        </w:rPr>
      </w:pPr>
      <w:r>
        <w:pict>
          <v:group id="docshapegroup73" o:spid="_x0000_s1093" o:spt="203" style="position:absolute;left:0pt;margin-left:8pt;margin-top:8.05pt;height:421.1pt;width:643.35pt;mso-position-horizontal-relative:page;z-index:-251594752;mso-width-relative:page;mso-height-relative:page;" coordorigin="161,161" coordsize="12867,8422">
            <o:lock v:ext="edit"/>
            <v:shape id="docshape74" o:spid="_x0000_s1094" o:spt="75" type="#_x0000_t75" style="position:absolute;left:160;top:2554;height:6029;width:12867;" filled="f" stroked="f" coordsize="21600,21600">
              <v:path/>
              <v:fill on="f" focussize="0,0"/>
              <v:stroke on="f"/>
              <v:imagedata r:id="rId60" o:title=""/>
              <o:lock v:ext="edit" aspectratio="t"/>
            </v:shape>
            <v:rect id="docshape75" o:spid="_x0000_s1095" o:spt="1" style="position:absolute;left:10297;top:2540;height:456;width:473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76" o:spid="_x0000_s1096" o:spt="75" type="#_x0000_t75" style="position:absolute;left:5460;top:161;height:1380;width:5400;" filled="f" stroked="f" coordsize="21600,21600">
              <v:path/>
              <v:fill on="f" focussize="0,0"/>
              <v:stroke on="f"/>
              <v:imagedata r:id="rId61" o:title=""/>
              <o:lock v:ext="edit" aspectratio="t"/>
            </v:shape>
            <v:rect id="docshape77" o:spid="_x0000_s1097" o:spt="1" style="position:absolute;left:6745;top:1019;height:456;width:47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78" o:spid="_x0000_s1098" style="position:absolute;left:7215;top:1464;height:1311;width:3080;" fillcolor="#FF0000" filled="t" stroked="f" coordorigin="7215,1465" coordsize="3080,1311" path="m10180,2729l10161,2775,10295,2766,10269,2737,10199,2737,10180,2729xm10188,2711l10180,2729,10199,2737,10207,2718,10188,2711xm10207,2665l10188,2711,10207,2718,10199,2737,10269,2737,10207,2665xm7223,1465l7215,1483,10180,2729,10188,2711,7223,1465xe">
              <v:path arrowok="t"/>
              <v:fill on="t" focussize="0,0"/>
              <v:stroke on="f"/>
              <v:imagedata o:title=""/>
              <o:lock v:ext="edit"/>
            </v:shape>
            <v:rect id="docshape79" o:spid="_x0000_s1099" o:spt="1" style="position:absolute;left:8571;top:7943;height:269;width:1409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spacing w:val="-2"/>
          <w:position w:val="-49"/>
          <w:sz w:val="88"/>
        </w:rPr>
        <w:t>浏览</w:t>
      </w:r>
      <w:r>
        <w:rPr>
          <w:spacing w:val="-12"/>
          <w:position w:val="-49"/>
          <w:sz w:val="88"/>
        </w:rPr>
        <w:t>器</w:t>
      </w:r>
      <w:r>
        <w:rPr>
          <w:position w:val="-49"/>
          <w:sz w:val="88"/>
        </w:rPr>
        <w:tab/>
      </w:r>
      <w:r>
        <w:rPr>
          <w:color w:val="FFFFFF"/>
          <w:spacing w:val="-6"/>
          <w:sz w:val="56"/>
          <w:shd w:val="clear" w:color="auto" w:fill="000000"/>
        </w:rPr>
        <w:t>外挂会依据正在浏览的资料类型而改</w:t>
      </w:r>
      <w:r>
        <w:rPr>
          <w:color w:val="FFFFFF"/>
          <w:spacing w:val="-10"/>
          <w:sz w:val="56"/>
          <w:shd w:val="clear" w:color="auto" w:fill="000000"/>
        </w:rPr>
        <w:t>变</w:t>
      </w:r>
      <w:r>
        <w:rPr>
          <w:color w:val="FFFFFF"/>
          <w:sz w:val="56"/>
          <w:shd w:val="clear" w:color="auto" w:fill="000000"/>
        </w:rPr>
        <w:tab/>
      </w:r>
    </w:p>
    <w:p w14:paraId="48CAE1F0">
      <w:pPr>
        <w:spacing w:before="871"/>
        <w:ind w:left="423" w:right="0" w:firstLine="0"/>
        <w:jc w:val="left"/>
        <w:rPr>
          <w:sz w:val="56"/>
        </w:rPr>
      </w:pPr>
      <w:r>
        <w:pict>
          <v:shape id="docshape80" o:spid="_x0000_s1100" o:spt="202" type="#_x0000_t202" style="position:absolute;left:0pt;margin-left:677.3pt;margin-top:64.85pt;height:308pt;width:262.4pt;mso-position-horizontal-relative:page;z-index:25166438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5"/>
                    <w:tblW w:w="0" w:type="auto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24"/>
                    <w:gridCol w:w="3603"/>
                  </w:tblGrid>
                  <w:tr w14:paraId="017D3BD4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7" w:hRule="atLeast"/>
                    </w:trPr>
                    <w:tc>
                      <w:tcPr>
                        <w:tcW w:w="1624" w:type="dxa"/>
                      </w:tcPr>
                      <w:p w14:paraId="3A76139E">
                        <w:pPr>
                          <w:pStyle w:val="9"/>
                          <w:spacing w:line="728" w:lineRule="exact"/>
                          <w:ind w:left="145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spacing w:val="-5"/>
                            <w:sz w:val="52"/>
                          </w:rPr>
                          <w:t>图示</w:t>
                        </w:r>
                      </w:p>
                    </w:tc>
                    <w:tc>
                      <w:tcPr>
                        <w:tcW w:w="3603" w:type="dxa"/>
                      </w:tcPr>
                      <w:p w14:paraId="0F898231">
                        <w:pPr>
                          <w:pStyle w:val="9"/>
                          <w:spacing w:line="728" w:lineRule="exact"/>
                          <w:ind w:left="146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spacing w:val="-3"/>
                            <w:sz w:val="52"/>
                          </w:rPr>
                          <w:t>资料类型</w:t>
                        </w:r>
                      </w:p>
                    </w:tc>
                  </w:tr>
                  <w:tr w14:paraId="507B000D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8" w:hRule="atLeast"/>
                    </w:trPr>
                    <w:tc>
                      <w:tcPr>
                        <w:tcW w:w="1624" w:type="dxa"/>
                      </w:tcPr>
                      <w:p w14:paraId="564E52EB">
                        <w:pPr>
                          <w:pStyle w:val="9"/>
                          <w:rPr>
                            <w:rFonts w:ascii="Times New Roman"/>
                            <w:sz w:val="50"/>
                          </w:rPr>
                        </w:pPr>
                      </w:p>
                    </w:tc>
                    <w:tc>
                      <w:tcPr>
                        <w:tcW w:w="3603" w:type="dxa"/>
                      </w:tcPr>
                      <w:p w14:paraId="7666EDCD">
                        <w:pPr>
                          <w:pStyle w:val="9"/>
                          <w:spacing w:line="728" w:lineRule="exact"/>
                          <w:ind w:left="146"/>
                          <w:rPr>
                            <w:sz w:val="52"/>
                          </w:rPr>
                        </w:pPr>
                        <w:r>
                          <w:rPr>
                            <w:spacing w:val="-3"/>
                            <w:sz w:val="52"/>
                          </w:rPr>
                          <w:t>一般网页</w:t>
                        </w:r>
                      </w:p>
                    </w:tc>
                  </w:tr>
                  <w:tr w14:paraId="191A2FE3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7" w:hRule="atLeast"/>
                    </w:trPr>
                    <w:tc>
                      <w:tcPr>
                        <w:tcW w:w="1624" w:type="dxa"/>
                      </w:tcPr>
                      <w:p w14:paraId="224E5ABF">
                        <w:pPr>
                          <w:pStyle w:val="9"/>
                          <w:ind w:left="38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513080" cy="444500"/>
                              <wp:effectExtent l="0" t="0" r="0" b="0"/>
                              <wp:docPr id="3" name="image28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28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3353" cy="445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3" w:type="dxa"/>
                      </w:tcPr>
                      <w:p w14:paraId="0A0F7560">
                        <w:pPr>
                          <w:pStyle w:val="9"/>
                          <w:spacing w:line="728" w:lineRule="exact"/>
                          <w:ind w:left="146"/>
                          <w:rPr>
                            <w:sz w:val="52"/>
                          </w:rPr>
                        </w:pPr>
                        <w:r>
                          <w:rPr>
                            <w:spacing w:val="-4"/>
                            <w:sz w:val="52"/>
                          </w:rPr>
                          <w:t>文章书目</w:t>
                        </w:r>
                      </w:p>
                    </w:tc>
                  </w:tr>
                  <w:tr w14:paraId="033C2090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8" w:hRule="atLeast"/>
                    </w:trPr>
                    <w:tc>
                      <w:tcPr>
                        <w:tcW w:w="1624" w:type="dxa"/>
                      </w:tcPr>
                      <w:p w14:paraId="2B94AF3D">
                        <w:pPr>
                          <w:pStyle w:val="9"/>
                          <w:spacing w:before="8"/>
                          <w:rPr>
                            <w:sz w:val="5"/>
                          </w:rPr>
                        </w:pPr>
                      </w:p>
                      <w:p w14:paraId="42CCE909">
                        <w:pPr>
                          <w:pStyle w:val="9"/>
                          <w:ind w:left="4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421640" cy="345440"/>
                              <wp:effectExtent l="0" t="0" r="0" b="0"/>
                              <wp:docPr id="5" name="image2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image29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1735" cy="3456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3" w:type="dxa"/>
                      </w:tcPr>
                      <w:p w14:paraId="3F72E1AC">
                        <w:pPr>
                          <w:pStyle w:val="9"/>
                          <w:spacing w:line="728" w:lineRule="exact"/>
                          <w:ind w:left="146"/>
                          <w:rPr>
                            <w:sz w:val="52"/>
                          </w:rPr>
                        </w:pPr>
                        <w:r>
                          <w:rPr>
                            <w:spacing w:val="-2"/>
                            <w:sz w:val="52"/>
                          </w:rPr>
                          <w:t>文章书目清单</w:t>
                        </w:r>
                      </w:p>
                    </w:tc>
                  </w:tr>
                  <w:tr w14:paraId="54204830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8" w:hRule="atLeast"/>
                    </w:trPr>
                    <w:tc>
                      <w:tcPr>
                        <w:tcW w:w="1624" w:type="dxa"/>
                      </w:tcPr>
                      <w:p w14:paraId="0AF964BB">
                        <w:pPr>
                          <w:pStyle w:val="9"/>
                          <w:spacing w:before="14"/>
                          <w:rPr>
                            <w:sz w:val="4"/>
                          </w:rPr>
                        </w:pPr>
                      </w:p>
                      <w:p w14:paraId="2ED4CDF1">
                        <w:pPr>
                          <w:pStyle w:val="9"/>
                          <w:ind w:left="4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307340" cy="382905"/>
                              <wp:effectExtent l="0" t="0" r="0" b="0"/>
                              <wp:docPr id="7" name="image3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image30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7745" cy="3833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3" w:type="dxa"/>
                      </w:tcPr>
                      <w:p w14:paraId="0224C7DD">
                        <w:pPr>
                          <w:pStyle w:val="9"/>
                          <w:spacing w:line="728" w:lineRule="exact"/>
                          <w:ind w:left="146"/>
                          <w:rPr>
                            <w:sz w:val="52"/>
                          </w:rPr>
                        </w:pPr>
                        <w:r>
                          <w:rPr>
                            <w:spacing w:val="-5"/>
                            <w:sz w:val="52"/>
                          </w:rPr>
                          <w:t>书籍</w:t>
                        </w:r>
                      </w:p>
                    </w:tc>
                  </w:tr>
                  <w:tr w14:paraId="1979569E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7" w:hRule="atLeast"/>
                    </w:trPr>
                    <w:tc>
                      <w:tcPr>
                        <w:tcW w:w="1624" w:type="dxa"/>
                      </w:tcPr>
                      <w:p w14:paraId="6018BF76">
                        <w:pPr>
                          <w:pStyle w:val="9"/>
                          <w:spacing w:before="15"/>
                          <w:rPr>
                            <w:sz w:val="2"/>
                          </w:rPr>
                        </w:pPr>
                      </w:p>
                      <w:p w14:paraId="00039554">
                        <w:pPr>
                          <w:pStyle w:val="9"/>
                          <w:ind w:left="49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422275" cy="382905"/>
                              <wp:effectExtent l="0" t="0" r="0" b="0"/>
                              <wp:docPr id="9" name="image3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image31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2712" cy="3833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3" w:type="dxa"/>
                      </w:tcPr>
                      <w:p w14:paraId="7EBA86B7">
                        <w:pPr>
                          <w:pStyle w:val="9"/>
                          <w:spacing w:line="728" w:lineRule="exact"/>
                          <w:ind w:left="146"/>
                          <w:rPr>
                            <w:sz w:val="52"/>
                          </w:rPr>
                        </w:pPr>
                        <w:r>
                          <w:rPr>
                            <w:spacing w:val="-2"/>
                            <w:sz w:val="52"/>
                          </w:rPr>
                          <w:t>PDF</w:t>
                        </w:r>
                        <w:r>
                          <w:rPr>
                            <w:spacing w:val="-10"/>
                            <w:sz w:val="52"/>
                          </w:rPr>
                          <w:t>档</w:t>
                        </w:r>
                      </w:p>
                    </w:tc>
                  </w:tr>
                  <w:tr w14:paraId="1ABDB80B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8" w:hRule="atLeast"/>
                    </w:trPr>
                    <w:tc>
                      <w:tcPr>
                        <w:tcW w:w="1624" w:type="dxa"/>
                      </w:tcPr>
                      <w:p w14:paraId="78433C73">
                        <w:pPr>
                          <w:pStyle w:val="9"/>
                          <w:spacing w:before="7"/>
                          <w:rPr>
                            <w:sz w:val="5"/>
                          </w:rPr>
                        </w:pPr>
                      </w:p>
                      <w:p w14:paraId="1238291E">
                        <w:pPr>
                          <w:pStyle w:val="9"/>
                          <w:ind w:left="46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330200" cy="344805"/>
                              <wp:effectExtent l="0" t="0" r="0" b="0"/>
                              <wp:docPr id="11" name="image3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mage32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0803" cy="3451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3" w:type="dxa"/>
                      </w:tcPr>
                      <w:p w14:paraId="034D43EE">
                        <w:pPr>
                          <w:pStyle w:val="9"/>
                          <w:spacing w:line="728" w:lineRule="exact"/>
                          <w:ind w:left="146"/>
                          <w:rPr>
                            <w:sz w:val="52"/>
                          </w:rPr>
                        </w:pPr>
                        <w:r>
                          <w:rPr>
                            <w:spacing w:val="-5"/>
                            <w:sz w:val="52"/>
                          </w:rPr>
                          <w:t>影片</w:t>
                        </w:r>
                      </w:p>
                    </w:tc>
                  </w:tr>
                  <w:tr w14:paraId="35137B51"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7" w:hRule="atLeast"/>
                    </w:trPr>
                    <w:tc>
                      <w:tcPr>
                        <w:tcW w:w="1624" w:type="dxa"/>
                      </w:tcPr>
                      <w:p w14:paraId="45E2518A">
                        <w:pPr>
                          <w:pStyle w:val="9"/>
                          <w:spacing w:before="5"/>
                          <w:rPr>
                            <w:sz w:val="4"/>
                          </w:rPr>
                        </w:pPr>
                      </w:p>
                      <w:p w14:paraId="5F1B0E0E">
                        <w:pPr>
                          <w:pStyle w:val="9"/>
                          <w:ind w:left="4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333375" cy="333375"/>
                              <wp:effectExtent l="0" t="0" r="0" b="0"/>
                              <wp:docPr id="13" name="image3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image33.jpe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3755" cy="3337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3" w:type="dxa"/>
                      </w:tcPr>
                      <w:p w14:paraId="31245FB5">
                        <w:pPr>
                          <w:pStyle w:val="9"/>
                          <w:spacing w:line="728" w:lineRule="exact"/>
                          <w:ind w:left="146"/>
                          <w:rPr>
                            <w:sz w:val="52"/>
                          </w:rPr>
                        </w:pPr>
                        <w:r>
                          <w:rPr>
                            <w:spacing w:val="-4"/>
                            <w:sz w:val="52"/>
                          </w:rPr>
                          <w:t>百科(维基)</w:t>
                        </w:r>
                      </w:p>
                    </w:tc>
                  </w:tr>
                </w:tbl>
                <w:p w14:paraId="4B129247">
                  <w:pPr>
                    <w:pStyle w:val="4"/>
                  </w:pPr>
                </w:p>
              </w:txbxContent>
            </v:textbox>
          </v:shape>
        </w:pict>
      </w:r>
      <w:r>
        <w:rPr>
          <w:color w:val="FFFFFF"/>
          <w:spacing w:val="-8"/>
          <w:sz w:val="56"/>
          <w:shd w:val="clear" w:color="auto" w:fill="000000"/>
        </w:rPr>
        <w:t>于出版社网页存取文章书</w:t>
      </w:r>
      <w:r>
        <w:rPr>
          <w:color w:val="FFFFFF"/>
          <w:spacing w:val="-10"/>
          <w:sz w:val="56"/>
          <w:shd w:val="clear" w:color="auto" w:fill="000000"/>
        </w:rPr>
        <w:t>目</w:t>
      </w:r>
    </w:p>
    <w:p w14:paraId="3B060AD7">
      <w:pPr>
        <w:pStyle w:val="4"/>
        <w:spacing w:before="15"/>
        <w:rPr>
          <w:sz w:val="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8828405</wp:posOffset>
            </wp:positionH>
            <wp:positionV relativeFrom="paragraph">
              <wp:posOffset>83185</wp:posOffset>
            </wp:positionV>
            <wp:extent cx="514350" cy="575310"/>
            <wp:effectExtent l="0" t="0" r="0" b="0"/>
            <wp:wrapTopAndBottom/>
            <wp:docPr id="1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4.png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00" cy="57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4F27F">
      <w:pPr>
        <w:pStyle w:val="4"/>
        <w:rPr>
          <w:sz w:val="74"/>
        </w:rPr>
      </w:pPr>
    </w:p>
    <w:p w14:paraId="17927419">
      <w:pPr>
        <w:pStyle w:val="4"/>
        <w:rPr>
          <w:sz w:val="74"/>
        </w:rPr>
      </w:pPr>
    </w:p>
    <w:p w14:paraId="499FA004">
      <w:pPr>
        <w:pStyle w:val="4"/>
        <w:spacing w:before="17"/>
        <w:rPr>
          <w:sz w:val="99"/>
        </w:rPr>
      </w:pPr>
    </w:p>
    <w:p w14:paraId="1386AD03">
      <w:pPr>
        <w:pStyle w:val="4"/>
        <w:spacing w:line="714" w:lineRule="exact"/>
        <w:ind w:left="6421" w:right="5095"/>
        <w:jc w:val="center"/>
      </w:pPr>
      <w:r>
        <w:rPr>
          <w:spacing w:val="-2"/>
        </w:rPr>
        <w:t>如果网页有PDF</w:t>
      </w:r>
      <w:r>
        <w:rPr>
          <w:spacing w:val="-6"/>
        </w:rPr>
        <w:t>档，</w:t>
      </w:r>
    </w:p>
    <w:p w14:paraId="6C3E7D26">
      <w:pPr>
        <w:spacing w:after="0" w:line="714" w:lineRule="exact"/>
        <w:jc w:val="center"/>
        <w:sectPr>
          <w:footerReference r:id="rId12" w:type="default"/>
          <w:pgSz w:w="19200" w:h="10800" w:orient="landscape"/>
          <w:pgMar w:top="700" w:right="0" w:bottom="640" w:left="0" w:header="0" w:footer="441" w:gutter="0"/>
          <w:cols w:space="720" w:num="1"/>
        </w:sectPr>
      </w:pPr>
    </w:p>
    <w:p w14:paraId="08381337">
      <w:pPr>
        <w:pStyle w:val="4"/>
        <w:spacing w:before="16"/>
        <w:rPr>
          <w:sz w:val="6"/>
        </w:rPr>
      </w:pPr>
    </w:p>
    <w:p w14:paraId="62F3A785">
      <w:pPr>
        <w:spacing w:before="0" w:line="987" w:lineRule="exact"/>
        <w:ind w:left="1648" w:right="0" w:firstLine="0"/>
        <w:jc w:val="left"/>
        <w:rPr>
          <w:sz w:val="56"/>
        </w:rPr>
      </w:pPr>
      <w:r>
        <w:rPr>
          <w:color w:val="FFFFFF"/>
          <w:spacing w:val="-8"/>
          <w:sz w:val="56"/>
          <w:shd w:val="clear" w:color="auto" w:fill="000000"/>
        </w:rPr>
        <w:t>于本馆馆藏目录取得书目信</w:t>
      </w:r>
      <w:r>
        <w:rPr>
          <w:color w:val="FFFFFF"/>
          <w:spacing w:val="-10"/>
          <w:sz w:val="56"/>
          <w:shd w:val="clear" w:color="auto" w:fill="000000"/>
        </w:rPr>
        <w:t>息</w:t>
      </w:r>
    </w:p>
    <w:p w14:paraId="5C309E48">
      <w:pPr>
        <w:pStyle w:val="4"/>
        <w:spacing w:before="17"/>
        <w:rPr>
          <w:sz w:val="8"/>
        </w:rPr>
      </w:pPr>
      <w:r>
        <w:pict>
          <v:group id="docshapegroup82" o:spid="_x0000_s1101" o:spt="203" style="position:absolute;left:0pt;margin-left:68.5pt;margin-top:9.4pt;height:321.6pt;width:655.6pt;mso-position-horizontal-relative:page;mso-wrap-distance-bottom:0pt;mso-wrap-distance-top:0pt;z-index:-251549696;mso-width-relative:page;mso-height-relative:page;" coordorigin="1370,189" coordsize="13112,6432">
            <o:lock v:ext="edit"/>
            <v:shape id="docshape83" o:spid="_x0000_s1102" o:spt="75" type="#_x0000_t75" style="position:absolute;left:1370;top:209;height:6411;width:13112;" filled="f" stroked="f" coordsize="21600,21600">
              <v:path/>
              <v:fill on="f" focussize="0,0"/>
              <v:stroke on="f"/>
              <v:imagedata r:id="rId69" o:title=""/>
              <o:lock v:ext="edit" aspectratio="t"/>
            </v:shape>
            <v:rect id="docshape84" o:spid="_x0000_s1103" o:spt="1" style="position:absolute;left:12464;top:211;height:456;width:47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3DC47169">
      <w:pPr>
        <w:spacing w:after="0"/>
        <w:rPr>
          <w:sz w:val="8"/>
        </w:rPr>
        <w:sectPr>
          <w:footerReference r:id="rId13" w:type="default"/>
          <w:pgSz w:w="19200" w:h="10800" w:orient="landscape"/>
          <w:pgMar w:top="1220" w:right="0" w:bottom="580" w:left="0" w:header="0" w:footer="399" w:gutter="0"/>
          <w:pgNumType w:start="19"/>
          <w:cols w:space="720" w:num="1"/>
        </w:sectPr>
      </w:pPr>
    </w:p>
    <w:p w14:paraId="5515D28A">
      <w:pPr>
        <w:spacing w:before="0" w:line="960" w:lineRule="exact"/>
        <w:ind w:left="1647" w:right="0" w:firstLine="0"/>
        <w:jc w:val="left"/>
        <w:rPr>
          <w:sz w:val="56"/>
        </w:rPr>
      </w:pPr>
      <w:r>
        <w:pict>
          <v:group id="docshapegroup85" o:spid="_x0000_s1104" o:spt="203" style="position:absolute;left:0pt;margin-left:75.1pt;margin-top:49.55pt;height:430.45pt;width:773.3pt;mso-position-horizontal-relative:page;mso-wrap-distance-bottom:0pt;mso-wrap-distance-top:0pt;z-index:-251549696;mso-width-relative:page;mso-height-relative:page;" coordorigin="1502,991" coordsize="15466,8609">
            <o:lock v:ext="edit"/>
            <v:shape id="docshape86" o:spid="_x0000_s1105" o:spt="75" type="#_x0000_t75" style="position:absolute;left:1502;top:991;height:8609;width:15466;" filled="f" stroked="f" coordsize="21600,21600">
              <v:path/>
              <v:fill on="f" focussize="0,0"/>
              <v:stroke on="f"/>
              <v:imagedata r:id="rId70" o:title=""/>
              <o:lock v:ext="edit" aspectratio="t"/>
            </v:shape>
            <v:shape id="docshape87" o:spid="_x0000_s1106" style="position:absolute;left:4304;top:1023;height:8456;width:12368;" filled="f" stroked="t" coordorigin="4304,1024" coordsize="12368,8456" path="m16196,1482l16672,1482,16672,1024,16196,1024,16196,1482xm4304,9479l14766,9479,14766,3798,4304,3798,4304,9479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  <w:r>
        <w:rPr>
          <w:color w:val="FFFFFF"/>
          <w:spacing w:val="-6"/>
          <w:sz w:val="56"/>
          <w:shd w:val="clear" w:color="auto" w:fill="000000"/>
        </w:rPr>
        <w:t>于索摘数据库取得书目信息(</w:t>
      </w:r>
      <w:r>
        <w:rPr>
          <w:color w:val="FFFF00"/>
          <w:spacing w:val="-6"/>
          <w:sz w:val="56"/>
          <w:shd w:val="clear" w:color="auto" w:fill="000000"/>
        </w:rPr>
        <w:t>需勾选所需书目资料</w:t>
      </w:r>
      <w:r>
        <w:rPr>
          <w:color w:val="FFFFFF"/>
          <w:spacing w:val="-10"/>
          <w:sz w:val="56"/>
          <w:shd w:val="clear" w:color="auto" w:fill="000000"/>
        </w:rPr>
        <w:t>)</w:t>
      </w:r>
      <w:r>
        <w:rPr>
          <w:color w:val="FFFFFF"/>
          <w:spacing w:val="80"/>
          <w:sz w:val="56"/>
          <w:shd w:val="clear" w:color="auto" w:fill="000000"/>
        </w:rPr>
        <w:t xml:space="preserve"> </w:t>
      </w:r>
    </w:p>
    <w:p w14:paraId="2DFBBC44">
      <w:pPr>
        <w:spacing w:after="0" w:line="960" w:lineRule="exact"/>
        <w:jc w:val="left"/>
        <w:rPr>
          <w:sz w:val="56"/>
        </w:rPr>
        <w:sectPr>
          <w:pgSz w:w="19200" w:h="10800" w:orient="landscape"/>
          <w:pgMar w:top="520" w:right="0" w:bottom="580" w:left="0" w:header="0" w:footer="399" w:gutter="0"/>
          <w:cols w:space="720" w:num="1"/>
        </w:sectPr>
      </w:pPr>
    </w:p>
    <w:p w14:paraId="59A73A7B">
      <w:pPr>
        <w:pStyle w:val="4"/>
        <w:rPr>
          <w:sz w:val="20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109220</wp:posOffset>
            </wp:positionV>
            <wp:extent cx="11201400" cy="6638290"/>
            <wp:effectExtent l="0" t="0" r="0" b="0"/>
            <wp:wrapNone/>
            <wp:docPr id="17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7.jpeg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0" cy="663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01B5A">
      <w:pPr>
        <w:pStyle w:val="4"/>
        <w:rPr>
          <w:sz w:val="20"/>
        </w:rPr>
      </w:pPr>
    </w:p>
    <w:p w14:paraId="4F8CEE52">
      <w:pPr>
        <w:pStyle w:val="4"/>
        <w:rPr>
          <w:sz w:val="20"/>
        </w:rPr>
      </w:pPr>
    </w:p>
    <w:p w14:paraId="59356FEF">
      <w:pPr>
        <w:pStyle w:val="4"/>
        <w:rPr>
          <w:sz w:val="20"/>
        </w:rPr>
      </w:pPr>
    </w:p>
    <w:p w14:paraId="4DEF8C31">
      <w:pPr>
        <w:pStyle w:val="4"/>
        <w:rPr>
          <w:sz w:val="20"/>
        </w:rPr>
      </w:pPr>
    </w:p>
    <w:p w14:paraId="004EEFED">
      <w:pPr>
        <w:pStyle w:val="4"/>
        <w:rPr>
          <w:sz w:val="20"/>
        </w:rPr>
      </w:pPr>
    </w:p>
    <w:p w14:paraId="568AD96B">
      <w:pPr>
        <w:pStyle w:val="4"/>
        <w:rPr>
          <w:sz w:val="20"/>
        </w:rPr>
      </w:pPr>
    </w:p>
    <w:p w14:paraId="5BD9106E">
      <w:pPr>
        <w:pStyle w:val="4"/>
        <w:rPr>
          <w:sz w:val="20"/>
        </w:rPr>
      </w:pPr>
    </w:p>
    <w:p w14:paraId="283A9169">
      <w:pPr>
        <w:pStyle w:val="4"/>
        <w:rPr>
          <w:sz w:val="20"/>
        </w:rPr>
      </w:pPr>
    </w:p>
    <w:p w14:paraId="1FE43AD3">
      <w:pPr>
        <w:pStyle w:val="4"/>
        <w:rPr>
          <w:sz w:val="20"/>
        </w:rPr>
      </w:pPr>
    </w:p>
    <w:p w14:paraId="5EBA4E00">
      <w:pPr>
        <w:pStyle w:val="4"/>
        <w:rPr>
          <w:sz w:val="20"/>
        </w:rPr>
      </w:pPr>
    </w:p>
    <w:p w14:paraId="0777C247">
      <w:pPr>
        <w:pStyle w:val="4"/>
        <w:spacing w:before="15"/>
        <w:rPr>
          <w:sz w:val="25"/>
        </w:rPr>
      </w:pPr>
    </w:p>
    <w:p w14:paraId="24950015">
      <w:pPr>
        <w:spacing w:before="0" w:line="987" w:lineRule="exact"/>
        <w:ind w:left="1332" w:right="0" w:firstLine="0"/>
        <w:jc w:val="left"/>
        <w:rPr>
          <w:sz w:val="56"/>
        </w:rPr>
      </w:pPr>
      <w:r>
        <w:rPr>
          <w:color w:val="FFFFFF"/>
          <w:spacing w:val="-6"/>
          <w:sz w:val="56"/>
          <w:shd w:val="clear" w:color="auto" w:fill="000000"/>
        </w:rPr>
        <w:t>完成书目信息存取，可</w:t>
      </w:r>
      <w:r>
        <w:rPr>
          <w:color w:val="FFFFFF"/>
          <w:sz w:val="56"/>
          <w:shd w:val="clear" w:color="auto" w:fill="000000"/>
        </w:rPr>
        <w:t xml:space="preserve">至 </w:t>
      </w:r>
      <w:r>
        <w:rPr>
          <w:color w:val="FFFFFF"/>
          <w:spacing w:val="-6"/>
          <w:sz w:val="56"/>
          <w:shd w:val="clear" w:color="auto" w:fill="000000"/>
        </w:rPr>
        <w:t>Zotero的文献库确</w:t>
      </w:r>
      <w:r>
        <w:rPr>
          <w:color w:val="FFFFFF"/>
          <w:spacing w:val="-10"/>
          <w:sz w:val="56"/>
          <w:shd w:val="clear" w:color="auto" w:fill="000000"/>
        </w:rPr>
        <w:t>认</w:t>
      </w:r>
    </w:p>
    <w:p w14:paraId="0E524E03">
      <w:pPr>
        <w:pStyle w:val="4"/>
        <w:rPr>
          <w:sz w:val="20"/>
        </w:rPr>
      </w:pPr>
    </w:p>
    <w:p w14:paraId="6BEC318E">
      <w:pPr>
        <w:pStyle w:val="4"/>
        <w:rPr>
          <w:sz w:val="20"/>
        </w:rPr>
      </w:pPr>
    </w:p>
    <w:p w14:paraId="7C33941E">
      <w:pPr>
        <w:pStyle w:val="4"/>
        <w:rPr>
          <w:sz w:val="20"/>
        </w:rPr>
      </w:pPr>
    </w:p>
    <w:p w14:paraId="098C2FBC">
      <w:pPr>
        <w:pStyle w:val="4"/>
        <w:rPr>
          <w:sz w:val="20"/>
        </w:rPr>
      </w:pPr>
    </w:p>
    <w:p w14:paraId="3753B687">
      <w:pPr>
        <w:pStyle w:val="4"/>
        <w:rPr>
          <w:sz w:val="20"/>
        </w:rPr>
      </w:pPr>
    </w:p>
    <w:p w14:paraId="47F275DC">
      <w:pPr>
        <w:pStyle w:val="4"/>
        <w:rPr>
          <w:sz w:val="20"/>
        </w:rPr>
      </w:pPr>
    </w:p>
    <w:p w14:paraId="3286E3A8">
      <w:pPr>
        <w:pStyle w:val="4"/>
        <w:rPr>
          <w:sz w:val="20"/>
        </w:rPr>
      </w:pPr>
    </w:p>
    <w:p w14:paraId="3B96D72F">
      <w:pPr>
        <w:pStyle w:val="4"/>
        <w:rPr>
          <w:sz w:val="20"/>
        </w:rPr>
      </w:pPr>
    </w:p>
    <w:p w14:paraId="094924D6">
      <w:pPr>
        <w:pStyle w:val="4"/>
        <w:spacing w:before="8"/>
        <w:rPr>
          <w:sz w:val="23"/>
        </w:rPr>
      </w:pPr>
    </w:p>
    <w:p w14:paraId="456351CD">
      <w:pPr>
        <w:spacing w:before="52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21</w:t>
      </w:r>
    </w:p>
    <w:p w14:paraId="60285BDD">
      <w:pPr>
        <w:spacing w:after="0"/>
        <w:jc w:val="right"/>
        <w:rPr>
          <w:rFonts w:ascii="Calibri"/>
          <w:sz w:val="24"/>
        </w:rPr>
        <w:sectPr>
          <w:footerReference r:id="rId14" w:type="default"/>
          <w:pgSz w:w="19200" w:h="10800" w:orient="landscape"/>
          <w:pgMar w:top="1220" w:right="0" w:bottom="0" w:left="0" w:header="0" w:footer="0" w:gutter="0"/>
          <w:cols w:space="720" w:num="1"/>
        </w:sectPr>
      </w:pPr>
    </w:p>
    <w:p w14:paraId="25151A2A">
      <w:pPr>
        <w:pStyle w:val="8"/>
        <w:numPr>
          <w:ilvl w:val="0"/>
          <w:numId w:val="12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6"/>
          <w:sz w:val="88"/>
        </w:rPr>
        <w:t>文献库</w:t>
      </w:r>
    </w:p>
    <w:p w14:paraId="13AD388E">
      <w:pPr>
        <w:pStyle w:val="8"/>
        <w:numPr>
          <w:ilvl w:val="1"/>
          <w:numId w:val="12"/>
        </w:numPr>
        <w:tabs>
          <w:tab w:val="left" w:pos="1825"/>
        </w:tabs>
        <w:spacing w:before="625" w:after="0" w:line="172" w:lineRule="auto"/>
        <w:ind w:left="1824" w:right="997" w:hanging="361"/>
        <w:jc w:val="left"/>
        <w:rPr>
          <w:rFonts w:ascii="Arial" w:hAnsi="Arial" w:eastAsia="Arial"/>
          <w:sz w:val="52"/>
        </w:rPr>
      </w:pPr>
      <w:r>
        <w:rPr>
          <w:spacing w:val="-1"/>
          <w:sz w:val="52"/>
        </w:rPr>
        <w:t xml:space="preserve">在文献库中可使用 </w:t>
      </w:r>
      <w:r>
        <w:rPr>
          <w:sz w:val="52"/>
        </w:rPr>
        <w:t>ISBN</w:t>
      </w:r>
      <w:r>
        <w:rPr>
          <w:spacing w:val="-4"/>
          <w:sz w:val="52"/>
        </w:rPr>
        <w:t xml:space="preserve">, </w:t>
      </w:r>
      <w:r>
        <w:rPr>
          <w:sz w:val="52"/>
        </w:rPr>
        <w:t>Digital</w:t>
      </w:r>
      <w:r>
        <w:rPr>
          <w:spacing w:val="-5"/>
          <w:sz w:val="52"/>
        </w:rPr>
        <w:t xml:space="preserve"> </w:t>
      </w:r>
      <w:r>
        <w:rPr>
          <w:sz w:val="52"/>
        </w:rPr>
        <w:t>Object</w:t>
      </w:r>
      <w:r>
        <w:rPr>
          <w:spacing w:val="-7"/>
          <w:sz w:val="52"/>
        </w:rPr>
        <w:t xml:space="preserve"> </w:t>
      </w:r>
      <w:r>
        <w:rPr>
          <w:sz w:val="52"/>
        </w:rPr>
        <w:t>Identifier</w:t>
      </w:r>
      <w:r>
        <w:rPr>
          <w:spacing w:val="-7"/>
          <w:sz w:val="52"/>
        </w:rPr>
        <w:t xml:space="preserve"> </w:t>
      </w:r>
      <w:r>
        <w:rPr>
          <w:sz w:val="52"/>
        </w:rPr>
        <w:t>(DOI</w:t>
      </w:r>
      <w:r>
        <w:rPr>
          <w:spacing w:val="-3"/>
          <w:sz w:val="52"/>
        </w:rPr>
        <w:t xml:space="preserve">) 或 </w:t>
      </w:r>
      <w:r>
        <w:rPr>
          <w:sz w:val="52"/>
        </w:rPr>
        <w:t>PubMed ID (PMID 查询，并直接汇入书目信息至目前选取的文献库。</w:t>
      </w:r>
    </w:p>
    <w:p w14:paraId="38ED9C33">
      <w:pPr>
        <w:pStyle w:val="4"/>
        <w:spacing w:before="10"/>
        <w:rPr>
          <w:sz w:val="5"/>
        </w:rPr>
      </w:pPr>
      <w:r>
        <w:pict>
          <v:group id="docshapegroup88" o:spid="_x0000_s1107" o:spt="203" style="position:absolute;left:0pt;margin-left:79.9pt;margin-top:6.3pt;height:189.75pt;width:690.75pt;mso-position-horizontal-relative:page;mso-wrap-distance-bottom:0pt;mso-wrap-distance-top:0pt;z-index:-251548672;mso-width-relative:page;mso-height-relative:page;" coordorigin="1598,127" coordsize="13815,3795">
            <o:lock v:ext="edit"/>
            <v:shape id="docshape89" o:spid="_x0000_s1108" o:spt="75" type="#_x0000_t75" style="position:absolute;left:1598;top:126;height:3795;width:13815;" filled="f" stroked="f" coordsize="21600,21600">
              <v:path/>
              <v:fill on="f" focussize="0,0"/>
              <v:stroke on="f"/>
              <v:imagedata r:id="rId72" o:title=""/>
              <o:lock v:ext="edit" aspectratio="t"/>
            </v:shape>
            <v:shape id="docshape90" o:spid="_x0000_s1109" style="position:absolute;left:6058;top:1517;height:1971;width:8724;" filled="f" stroked="t" coordorigin="6059,1517" coordsize="8724,1971" path="m6191,3488l14783,3488,14783,2026,6191,2026,6191,3488xm6059,2026l6640,2026,6640,1517,6059,1517,6059,2026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5546D9EB">
      <w:pPr>
        <w:pStyle w:val="4"/>
        <w:rPr>
          <w:sz w:val="20"/>
        </w:rPr>
      </w:pPr>
    </w:p>
    <w:p w14:paraId="096EF8C4">
      <w:pPr>
        <w:pStyle w:val="4"/>
        <w:rPr>
          <w:sz w:val="20"/>
        </w:rPr>
      </w:pPr>
    </w:p>
    <w:p w14:paraId="06F40AA1">
      <w:pPr>
        <w:pStyle w:val="4"/>
        <w:rPr>
          <w:sz w:val="20"/>
        </w:rPr>
      </w:pPr>
    </w:p>
    <w:p w14:paraId="6D830107">
      <w:pPr>
        <w:pStyle w:val="4"/>
        <w:rPr>
          <w:sz w:val="20"/>
        </w:rPr>
      </w:pPr>
    </w:p>
    <w:p w14:paraId="0B361DF4">
      <w:pPr>
        <w:pStyle w:val="4"/>
        <w:spacing w:before="17"/>
        <w:rPr>
          <w:sz w:val="19"/>
        </w:rPr>
      </w:pPr>
    </w:p>
    <w:p w14:paraId="512EBF2A">
      <w:pPr>
        <w:spacing w:before="52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22</w:t>
      </w:r>
    </w:p>
    <w:p w14:paraId="5A03D624">
      <w:pPr>
        <w:spacing w:after="0"/>
        <w:jc w:val="right"/>
        <w:rPr>
          <w:rFonts w:ascii="Calibri"/>
          <w:sz w:val="24"/>
        </w:rPr>
        <w:sectPr>
          <w:footerReference r:id="rId15" w:type="default"/>
          <w:pgSz w:w="19200" w:h="10800" w:orient="landscape"/>
          <w:pgMar w:top="860" w:right="0" w:bottom="0" w:left="0" w:header="0" w:footer="0" w:gutter="0"/>
          <w:cols w:space="720" w:num="1"/>
        </w:sectPr>
      </w:pPr>
    </w:p>
    <w:p w14:paraId="312FD6B2">
      <w:pPr>
        <w:pStyle w:val="8"/>
        <w:numPr>
          <w:ilvl w:val="0"/>
          <w:numId w:val="12"/>
        </w:numPr>
        <w:tabs>
          <w:tab w:val="left" w:pos="2398"/>
        </w:tabs>
        <w:spacing w:before="0" w:after="0" w:line="1480" w:lineRule="exact"/>
        <w:ind w:left="2398" w:right="0" w:hanging="934"/>
        <w:jc w:val="left"/>
        <w:rPr>
          <w:sz w:val="88"/>
        </w:rPr>
      </w:pPr>
      <w:r>
        <w:rPr>
          <w:spacing w:val="-4"/>
          <w:sz w:val="88"/>
        </w:rPr>
        <w:t>自行键入</w:t>
      </w:r>
    </w:p>
    <w:p w14:paraId="4F191758">
      <w:pPr>
        <w:pStyle w:val="8"/>
        <w:numPr>
          <w:ilvl w:val="1"/>
          <w:numId w:val="12"/>
        </w:numPr>
        <w:tabs>
          <w:tab w:val="left" w:pos="1825"/>
        </w:tabs>
        <w:spacing w:before="643" w:after="0" w:line="141" w:lineRule="auto"/>
        <w:ind w:left="1824" w:right="1470" w:hanging="361"/>
        <w:jc w:val="left"/>
        <w:rPr>
          <w:rFonts w:ascii="Arial" w:hAnsi="Arial" w:eastAsia="Arial"/>
          <w:sz w:val="56"/>
        </w:rPr>
      </w:pPr>
      <w:r>
        <w:rPr>
          <w:spacing w:val="-12"/>
          <w:sz w:val="56"/>
        </w:rPr>
        <w:t xml:space="preserve">点选 </w:t>
      </w:r>
      <w:r>
        <w:rPr>
          <w:sz w:val="56"/>
        </w:rPr>
        <w:t>Zotero文献库上方的新增项目图示，即可选择资料类型后，</w:t>
      </w:r>
      <w:r>
        <w:rPr>
          <w:spacing w:val="-2"/>
          <w:sz w:val="56"/>
        </w:rPr>
        <w:t>自行输入书目信息，输入的资料会自动储存。</w:t>
      </w:r>
    </w:p>
    <w:p w14:paraId="381CC08C">
      <w:pPr>
        <w:pStyle w:val="4"/>
        <w:rPr>
          <w:sz w:val="20"/>
        </w:rPr>
      </w:pPr>
    </w:p>
    <w:p w14:paraId="4BF16A00">
      <w:pPr>
        <w:pStyle w:val="4"/>
        <w:spacing w:before="16"/>
        <w:rPr>
          <w:sz w:val="14"/>
        </w:rPr>
      </w:pPr>
    </w:p>
    <w:p w14:paraId="45FC08EA">
      <w:pPr>
        <w:spacing w:after="0"/>
        <w:rPr>
          <w:sz w:val="14"/>
        </w:rPr>
        <w:sectPr>
          <w:footerReference r:id="rId16" w:type="default"/>
          <w:pgSz w:w="19200" w:h="10800" w:orient="landscape"/>
          <w:pgMar w:top="860" w:right="0" w:bottom="0" w:left="0" w:header="0" w:footer="0" w:gutter="0"/>
          <w:cols w:space="720" w:num="1"/>
        </w:sectPr>
      </w:pPr>
    </w:p>
    <w:p w14:paraId="65EE7D5C">
      <w:pPr>
        <w:pStyle w:val="4"/>
        <w:spacing w:before="175"/>
        <w:ind w:left="1788"/>
      </w:pPr>
      <w:r>
        <w:pict>
          <v:group id="docshapegroup91" o:spid="_x0000_s1110" o:spt="203" style="position:absolute;left:0pt;margin-left:98pt;margin-top:-11.25pt;height:250.6pt;width:327pt;mso-position-horizontal-relative:page;z-index:-251592704;mso-width-relative:page;mso-height-relative:page;" coordorigin="1961,-225" coordsize="6540,5012">
            <o:lock v:ext="edit"/>
            <v:shape id="docshape92" o:spid="_x0000_s1111" o:spt="75" type="#_x0000_t75" style="position:absolute;left:1960;top:-226;height:5012;width:6540;" filled="f" stroked="f" coordsize="21600,21600">
              <v:path/>
              <v:fill on="f" focussize="0,0"/>
              <v:stroke on="f"/>
              <v:imagedata r:id="rId73" o:title=""/>
              <o:lock v:ext="edit" aspectratio="t"/>
            </v:shape>
            <v:shape id="docshape93" o:spid="_x0000_s1112" style="position:absolute;left:5562;top:1069;height:3130;width:1143;" filled="f" stroked="t" coordorigin="5562,1070" coordsize="1143,3130" path="m5562,1610l6241,1610,6241,1070,5562,1070,5562,1610xm5735,4199l6704,4199,6704,3794,5735,3794,5735,4199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rPr>
          <w:color w:val="FFFFFF"/>
          <w:spacing w:val="34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(1</w:t>
      </w:r>
      <w:r>
        <w:rPr>
          <w:color w:val="FFFFFF"/>
          <w:spacing w:val="-3"/>
          <w:shd w:val="clear" w:color="auto" w:fill="000000"/>
        </w:rPr>
        <w:t xml:space="preserve">)点选 </w:t>
      </w:r>
      <w:r>
        <w:rPr>
          <w:color w:val="FFFFFF"/>
          <w:shd w:val="clear" w:color="auto" w:fill="000000"/>
        </w:rPr>
        <w:t>Zotero文献库上方</w:t>
      </w:r>
      <w:r>
        <w:rPr>
          <w:color w:val="FFFF00"/>
          <w:shd w:val="clear" w:color="auto" w:fill="000000"/>
        </w:rPr>
        <w:t>新增项目</w:t>
      </w:r>
      <w:r>
        <w:rPr>
          <w:color w:val="FFFFFF"/>
          <w:spacing w:val="-4"/>
          <w:shd w:val="clear" w:color="auto" w:fill="000000"/>
        </w:rPr>
        <w:t>的图示</w:t>
      </w:r>
      <w:r>
        <w:rPr>
          <w:color w:val="FFFFFF"/>
          <w:spacing w:val="80"/>
          <w:shd w:val="clear" w:color="auto" w:fill="000000"/>
        </w:rPr>
        <w:t xml:space="preserve"> </w:t>
      </w:r>
    </w:p>
    <w:p w14:paraId="543EE6E8">
      <w:pPr>
        <w:pStyle w:val="4"/>
        <w:ind w:left="372"/>
      </w:pPr>
      <w:r>
        <w:br w:type="column"/>
      </w:r>
      <w:r>
        <w:rPr>
          <w:color w:val="FFFFFF"/>
          <w:spacing w:val="58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(3</w:t>
      </w:r>
      <w:r>
        <w:rPr>
          <w:color w:val="FFFFFF"/>
          <w:spacing w:val="-4"/>
          <w:shd w:val="clear" w:color="auto" w:fill="000000"/>
        </w:rPr>
        <w:t>)输入必要信息</w:t>
      </w:r>
    </w:p>
    <w:p w14:paraId="5C22F942">
      <w:pPr>
        <w:spacing w:before="5" w:line="240" w:lineRule="auto"/>
        <w:rPr>
          <w:sz w:val="34"/>
        </w:rPr>
      </w:pPr>
      <w:r>
        <w:br w:type="column"/>
      </w:r>
    </w:p>
    <w:p w14:paraId="282B5FFE">
      <w:pPr>
        <w:pStyle w:val="4"/>
        <w:ind w:left="1702"/>
      </w:pPr>
      <w:r>
        <w:pict>
          <v:group id="docshapegroup94" o:spid="_x0000_s1113" o:spt="203" style="position:absolute;left:0pt;margin-left:500.6pt;margin-top:5.25pt;height:243.75pt;width:401.3pt;mso-position-horizontal-relative:page;z-index:-251592704;mso-width-relative:page;mso-height-relative:page;" coordorigin="10013,105" coordsize="8026,4875">
            <o:lock v:ext="edit"/>
            <v:shape id="docshape95" o:spid="_x0000_s1114" o:spt="75" type="#_x0000_t75" style="position:absolute;left:10012;top:105;height:4875;width:8026;" filled="f" stroked="f" coordsize="21600,21600">
              <v:path/>
              <v:fill on="f" focussize="0,0"/>
              <v:stroke on="f"/>
              <v:imagedata r:id="rId74" o:title=""/>
              <o:lock v:ext="edit" aspectratio="t"/>
            </v:shape>
            <v:shape id="docshape96" o:spid="_x0000_s1115" style="position:absolute;left:11811;top:795;height:3960;width:6104;" filled="f" stroked="t" coordorigin="11812,795" coordsize="6104,3960" path="m11826,2096l12349,2096m11860,2545l12333,2545m11812,3426l12298,3426m12083,4311l12299,4311m11826,4755l12299,4755m17516,1201l17915,1201,17915,795,17516,795,17516,1201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rPr>
          <w:color w:val="FFFFFF"/>
          <w:spacing w:val="63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(4)点选^</w:t>
      </w:r>
      <w:r>
        <w:rPr>
          <w:color w:val="FFFFFF"/>
          <w:spacing w:val="-4"/>
          <w:shd w:val="clear" w:color="auto" w:fill="000000"/>
        </w:rPr>
        <w:t>即可储存资料</w:t>
      </w:r>
      <w:r>
        <w:rPr>
          <w:color w:val="FFFFFF"/>
          <w:spacing w:val="80"/>
          <w:w w:val="150"/>
          <w:shd w:val="clear" w:color="auto" w:fill="000000"/>
        </w:rPr>
        <w:t xml:space="preserve"> </w:t>
      </w:r>
    </w:p>
    <w:p w14:paraId="0A539BE1">
      <w:pPr>
        <w:spacing w:after="0"/>
        <w:sectPr>
          <w:type w:val="continuous"/>
          <w:pgSz w:w="19200" w:h="10800" w:orient="landscape"/>
          <w:pgMar w:top="1220" w:right="0" w:bottom="440" w:left="0" w:header="0" w:footer="0" w:gutter="0"/>
          <w:cols w:equalWidth="0" w:num="3">
            <w:col w:w="9600" w:space="40"/>
            <w:col w:w="3414" w:space="40"/>
            <w:col w:w="6106"/>
          </w:cols>
        </w:sectPr>
      </w:pPr>
    </w:p>
    <w:p w14:paraId="6E214EEC">
      <w:pPr>
        <w:pStyle w:val="4"/>
        <w:rPr>
          <w:sz w:val="20"/>
        </w:rPr>
      </w:pPr>
    </w:p>
    <w:p w14:paraId="7A19E436">
      <w:pPr>
        <w:pStyle w:val="4"/>
        <w:rPr>
          <w:sz w:val="20"/>
        </w:rPr>
      </w:pPr>
    </w:p>
    <w:p w14:paraId="572D4C70">
      <w:pPr>
        <w:pStyle w:val="4"/>
        <w:rPr>
          <w:sz w:val="20"/>
        </w:rPr>
      </w:pPr>
    </w:p>
    <w:p w14:paraId="49475FBF">
      <w:pPr>
        <w:pStyle w:val="4"/>
        <w:spacing w:before="10"/>
        <w:rPr>
          <w:sz w:val="28"/>
        </w:rPr>
      </w:pPr>
    </w:p>
    <w:p w14:paraId="119899BA">
      <w:pPr>
        <w:pStyle w:val="4"/>
        <w:spacing w:line="735" w:lineRule="exact"/>
        <w:ind w:left="5733"/>
      </w:pPr>
      <w:r>
        <w:rPr>
          <w:color w:val="FFFFFF"/>
          <w:spacing w:val="6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</w:t>
      </w:r>
      <w:r>
        <w:rPr>
          <w:color w:val="FFFFFF"/>
          <w:spacing w:val="-3"/>
          <w:shd w:val="clear" w:color="auto" w:fill="000000"/>
        </w:rPr>
        <w:t>)选择所需资料类型</w:t>
      </w:r>
    </w:p>
    <w:p w14:paraId="1DF309CA">
      <w:pPr>
        <w:pStyle w:val="4"/>
        <w:rPr>
          <w:sz w:val="20"/>
        </w:rPr>
      </w:pPr>
    </w:p>
    <w:p w14:paraId="19287978">
      <w:pPr>
        <w:pStyle w:val="4"/>
        <w:rPr>
          <w:sz w:val="20"/>
        </w:rPr>
      </w:pPr>
    </w:p>
    <w:p w14:paraId="0A351E19">
      <w:pPr>
        <w:pStyle w:val="4"/>
        <w:rPr>
          <w:sz w:val="20"/>
        </w:rPr>
      </w:pPr>
    </w:p>
    <w:p w14:paraId="0E81F665">
      <w:pPr>
        <w:pStyle w:val="4"/>
        <w:spacing w:before="5"/>
        <w:rPr>
          <w:sz w:val="23"/>
        </w:rPr>
      </w:pPr>
    </w:p>
    <w:p w14:paraId="5708894D">
      <w:pPr>
        <w:spacing w:before="52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23</w:t>
      </w:r>
    </w:p>
    <w:p w14:paraId="6143B13F">
      <w:pPr>
        <w:spacing w:after="0"/>
        <w:jc w:val="right"/>
        <w:rPr>
          <w:rFonts w:ascii="Calibri"/>
          <w:sz w:val="24"/>
        </w:rPr>
        <w:sectPr>
          <w:type w:val="continuous"/>
          <w:pgSz w:w="19200" w:h="10800" w:orient="landscape"/>
          <w:pgMar w:top="1220" w:right="0" w:bottom="440" w:left="0" w:header="0" w:footer="0" w:gutter="0"/>
          <w:cols w:space="720" w:num="1"/>
        </w:sectPr>
      </w:pPr>
    </w:p>
    <w:p w14:paraId="06FF80CC">
      <w:pPr>
        <w:spacing w:before="309" w:line="141" w:lineRule="auto"/>
        <w:ind w:left="3065" w:right="4434" w:hanging="1602"/>
        <w:jc w:val="left"/>
        <w:rPr>
          <w:sz w:val="80"/>
        </w:rPr>
      </w:pPr>
      <w:r>
        <w:rPr>
          <w:spacing w:val="-2"/>
          <w:sz w:val="80"/>
        </w:rPr>
        <w:t>Q：自行键入要键入哪些栏位？ (APA7期刊文章为例)</w:t>
      </w:r>
    </w:p>
    <w:p w14:paraId="11D011EA">
      <w:pPr>
        <w:tabs>
          <w:tab w:val="left" w:pos="8001"/>
          <w:tab w:val="left" w:pos="9620"/>
        </w:tabs>
        <w:spacing w:before="61"/>
        <w:ind w:left="2790" w:right="0" w:firstLine="0"/>
        <w:jc w:val="left"/>
        <w:rPr>
          <w:b/>
          <w:sz w:val="36"/>
        </w:rPr>
      </w:pPr>
      <w:r>
        <w:pict>
          <v:shape id="docshape98" o:spid="_x0000_s1116" style="position:absolute;left:0pt;margin-left:154.4pt;margin-top:29.5pt;height:25.55pt;width:10.45pt;mso-position-horizontal-relative:page;z-index:-251590656;mso-width-relative:page;mso-height-relative:page;" fillcolor="#FF0000" filled="t" stroked="f" coordorigin="3089,590" coordsize="209,511" path="m3114,895l3103,901,3092,908,3089,921,3193,1100,3219,1056,3171,1056,3171,973,3134,909,3128,899,3114,895xm3171,973l3171,1056,3216,1056,3216,1044,3174,1044,3193,1011,3171,973xm3273,895l3259,899,3253,909,3216,973,3216,1056,3219,1056,3298,921,3294,908,3283,901,3273,895xm3193,1011l3174,1044,3213,1044,3193,1011xm3216,973l3193,1011,3213,1044,3216,1044,3216,973xm3216,590l3171,590,3171,973,3193,1011,3216,973,3216,590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shape id="docshape99" o:spid="_x0000_s1117" style="position:absolute;left:0pt;margin-left:421.9pt;margin-top:30.1pt;height:25.65pt;width:10.45pt;mso-position-horizontal-relative:page;z-index:-251590656;mso-width-relative:page;mso-height-relative:page;" fillcolor="#006FC0" filled="t" stroked="f" coordorigin="8438,602" coordsize="209,513" path="m8463,909l8453,916,8442,922,8438,936,8445,946,8543,1115,8569,1070,8520,1070,8520,987,8477,913,8463,909xm8520,987l8520,1070,8565,1070,8565,1059,8523,1059,8543,1025,8520,987xm8622,909l8608,913,8565,987,8565,1070,8569,1070,8641,946,8647,936,8644,922,8633,916,8622,909xm8543,1025l8523,1059,8562,1059,8543,1025xm8565,987l8543,1025,8562,1059,8565,1059,8565,987xm8565,602l8520,602,8520,987,8543,1025,8565,987,8565,602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shape id="docshape100" o:spid="_x0000_s1118" style="position:absolute;left:0pt;margin-left:493.75pt;margin-top:30.1pt;height:24.95pt;width:10.45pt;mso-position-horizontal-relative:page;z-index:-251589632;mso-width-relative:page;mso-height-relative:page;" fillcolor="#00AFEF" filled="t" stroked="f" coordorigin="9876,602" coordsize="209,499" path="m9901,895l9890,901,9880,907,9876,921,9882,932,9980,1100,10006,1056,9958,1056,9958,972,9915,899,9901,895xm9958,972l9958,1056,10003,1056,10003,1044,9961,1044,9980,1011,9958,972xm10060,895l10046,899,10003,973,10003,1056,10006,1056,10079,932,10085,921,10081,907,10070,901,10060,895xm9980,1011l9961,1044,10000,1044,9980,1011xm10003,973l9980,1011,10000,1044,10003,1044,10003,973xm10003,602l9958,602,9958,972,9980,1011,10003,973,10003,602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b/>
          <w:color w:val="FF0000"/>
          <w:spacing w:val="-2"/>
          <w:sz w:val="36"/>
        </w:rPr>
        <w:t>作</w:t>
      </w:r>
      <w:r>
        <w:rPr>
          <w:b/>
          <w:color w:val="FF0000"/>
          <w:spacing w:val="-10"/>
          <w:sz w:val="36"/>
        </w:rPr>
        <w:t>者</w:t>
      </w:r>
      <w:r>
        <w:rPr>
          <w:b/>
          <w:color w:val="FF0000"/>
          <w:sz w:val="36"/>
        </w:rPr>
        <w:tab/>
      </w:r>
      <w:r>
        <w:rPr>
          <w:b/>
          <w:color w:val="006FC0"/>
          <w:spacing w:val="-2"/>
          <w:sz w:val="36"/>
        </w:rPr>
        <w:t>出版</w:t>
      </w:r>
      <w:r>
        <w:rPr>
          <w:b/>
          <w:color w:val="006FC0"/>
          <w:spacing w:val="-10"/>
          <w:sz w:val="36"/>
        </w:rPr>
        <w:t>年</w:t>
      </w:r>
      <w:r>
        <w:rPr>
          <w:b/>
          <w:color w:val="006FC0"/>
          <w:sz w:val="36"/>
        </w:rPr>
        <w:tab/>
      </w:r>
      <w:r>
        <w:rPr>
          <w:b/>
          <w:color w:val="00AFEF"/>
          <w:sz w:val="36"/>
        </w:rPr>
        <w:t>篇</w:t>
      </w:r>
      <w:r>
        <w:rPr>
          <w:b/>
          <w:color w:val="00AFEF"/>
          <w:spacing w:val="-10"/>
          <w:sz w:val="36"/>
        </w:rPr>
        <w:t>名</w:t>
      </w:r>
    </w:p>
    <w:p w14:paraId="62EA0272">
      <w:pPr>
        <w:pStyle w:val="4"/>
        <w:spacing w:before="15"/>
        <w:rPr>
          <w:b/>
          <w:sz w:val="17"/>
        </w:rPr>
      </w:pPr>
    </w:p>
    <w:p w14:paraId="5F9AFDB0">
      <w:pPr>
        <w:spacing w:before="191" w:line="148" w:lineRule="auto"/>
        <w:ind w:left="1982" w:right="4595" w:firstLine="0"/>
        <w:jc w:val="both"/>
        <w:rPr>
          <w:b/>
          <w:sz w:val="36"/>
        </w:rPr>
      </w:pPr>
      <w:r>
        <w:pict>
          <v:group id="docshapegroup101" o:spid="_x0000_s1119" o:spt="203" style="position:absolute;left:0pt;margin-left:99.05pt;margin-top:69.8pt;height:44.25pt;width:396.05pt;mso-position-horizontal-relative:page;z-index:-251591680;mso-width-relative:page;mso-height-relative:page;" coordorigin="1982,1397" coordsize="7921,885">
            <o:lock v:ext="edit"/>
            <v:rect id="docshape102" o:spid="_x0000_s1120" o:spt="1" href="https://doi.org/10.1177/23780231241257334" style="position:absolute;left:1981;top:1842;height:22;width:7921;" fillcolor="#0462C1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103" o:spid="_x0000_s1121" style="position:absolute;left:3088;top:1428;height:770;width:209;" fillcolor="#FF00FF" filled="t" stroked="f" coordorigin="3089,1429" coordsize="209,770" path="m3193,1518l3171,1556,3171,2198,3216,2198,3216,1556,3193,1518xm3193,1429l3095,1597,3089,1608,3092,1622,3103,1628,3114,1634,3128,1630,3134,1620,3171,1557,3171,1473,3219,1473,3193,1429xm3219,1473l3216,1473,3216,1557,3253,1620,3259,1630,3273,1634,3283,1628,3294,1622,3298,1608,3291,1597,3219,1473xm3216,1485l3213,1485,3193,1518,3216,1557,3216,1485xm3216,1473l3171,1473,3171,1556,3193,1518,3174,1485,3216,1485,3216,1473xm3213,1485l3174,1485,3193,1518,3213,1485xe">
              <v:path arrowok="t"/>
              <v:fill on="t" focussize="0,0"/>
              <v:stroke on="f"/>
              <v:imagedata o:title=""/>
              <o:lock v:ext="edit"/>
            </v:shape>
            <v:shape id="docshape104" o:spid="_x0000_s1122" style="position:absolute;left:5188;top:1841;height:440;width:209;" fillcolor="#767070" filled="t" stroked="f" coordorigin="5189,1841" coordsize="209,440" path="m5293,1931l5271,1969,5271,2281,5316,2281,5316,1969,5293,1931xm5293,1841l5195,2010,5189,2021,5192,2034,5203,2041,5214,2047,5228,2043,5234,2032,5271,1969,5271,1886,5319,1886,5293,1841xm5319,1886l5316,1886,5316,1969,5353,2032,5359,2043,5373,2047,5383,2041,5394,2034,5398,2021,5391,2010,5319,1886xm5316,1886l5271,1886,5271,1969,5293,1931,5274,1897,5316,1897,5316,1886xm5316,1897l5313,1897,5293,1931,5316,1969,5316,1897xm5313,1897l5274,1897,5293,1931,5313,1897xe">
              <v:path arrowok="t"/>
              <v:fill on="t" focussize="0,0"/>
              <v:stroke on="f"/>
              <v:imagedata o:title=""/>
              <o:lock v:ext="edit"/>
            </v:shape>
            <v:shape id="docshape105" o:spid="_x0000_s1123" o:spt="202" type="#_x0000_t202" style="position:absolute;left:1981;top:1396;height:885;width:792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6F0B36E">
                    <w:pPr>
                      <w:spacing w:before="0" w:line="570" w:lineRule="exact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fldChar w:fldCharType="begin"/>
                    </w:r>
                    <w:r>
                      <w:instrText xml:space="preserve"> HYPERLINK "https://doi.org/10.1177/23780231241257334" \h </w:instrText>
                    </w:r>
                    <w:r>
                      <w:fldChar w:fldCharType="separate"/>
                    </w:r>
                    <w:r>
                      <w:rPr>
                        <w:b/>
                        <w:color w:val="0462C1"/>
                        <w:spacing w:val="-2"/>
                        <w:sz w:val="36"/>
                      </w:rPr>
                      <w:t>https://doi.org/10.1177/23780231241257334</w:t>
                    </w:r>
                    <w:r>
                      <w:rPr>
                        <w:b/>
                        <w:color w:val="0462C1"/>
                        <w:spacing w:val="-2"/>
                        <w:sz w:val="36"/>
                      </w:rPr>
                      <w:fldChar w:fldCharType="end"/>
                    </w:r>
                  </w:p>
                </w:txbxContent>
              </v:textbox>
            </v:shape>
          </v:group>
        </w:pict>
      </w:r>
      <w:r>
        <w:pict>
          <v:shape id="docshape106" o:spid="_x0000_s1124" style="position:absolute;left:0pt;margin-left:580.4pt;margin-top:68.4pt;height:41.55pt;width:10.45pt;mso-position-horizontal-relative:page;z-index:-251589632;mso-width-relative:page;mso-height-relative:page;" fillcolor="#00AF50" filled="t" stroked="f" coordorigin="11609,1369" coordsize="209,831" path="m11713,1458l11691,1497,11691,2199,11736,2199,11736,1496,11713,1458xm11713,1369l11615,1537,11609,1548,11612,1562,11623,1568,11634,1574,11648,1570,11654,1560,11691,1497,11691,1413,11739,1413,11713,1369xm11739,1413l11736,1413,11736,1496,11773,1560,11779,1570,11793,1574,11803,1568,11814,1562,11818,1548,11811,1537,11739,1413xm11736,1413l11691,1413,11691,1497,11713,1458,11694,1425,11736,1425,11736,1413xm11736,1425l11733,1425,11713,1458,11736,1496,11736,1425xm11733,1425l11694,1425,11713,1458,11733,1425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b/>
          <w:color w:val="FF0000"/>
          <w:sz w:val="36"/>
        </w:rPr>
        <w:t>Burgdorf,</w:t>
      </w:r>
      <w:r>
        <w:rPr>
          <w:b/>
          <w:color w:val="FF0000"/>
          <w:spacing w:val="-8"/>
          <w:sz w:val="36"/>
        </w:rPr>
        <w:t xml:space="preserve"> </w:t>
      </w:r>
      <w:r>
        <w:rPr>
          <w:b/>
          <w:color w:val="FF0000"/>
          <w:sz w:val="36"/>
        </w:rPr>
        <w:t>K.,</w:t>
      </w:r>
      <w:r>
        <w:rPr>
          <w:b/>
          <w:color w:val="FF0000"/>
          <w:spacing w:val="-7"/>
          <w:sz w:val="36"/>
        </w:rPr>
        <w:t xml:space="preserve"> </w:t>
      </w:r>
      <w:r>
        <w:rPr>
          <w:b/>
          <w:color w:val="FF0000"/>
          <w:sz w:val="36"/>
        </w:rPr>
        <w:t>Wittek,</w:t>
      </w:r>
      <w:r>
        <w:rPr>
          <w:b/>
          <w:color w:val="FF0000"/>
          <w:spacing w:val="-11"/>
          <w:sz w:val="36"/>
        </w:rPr>
        <w:t xml:space="preserve"> </w:t>
      </w:r>
      <w:r>
        <w:rPr>
          <w:b/>
          <w:color w:val="FF0000"/>
          <w:sz w:val="36"/>
        </w:rPr>
        <w:t>M.,</w:t>
      </w:r>
      <w:r>
        <w:rPr>
          <w:b/>
          <w:color w:val="FF0000"/>
          <w:spacing w:val="-7"/>
          <w:sz w:val="36"/>
        </w:rPr>
        <w:t xml:space="preserve"> </w:t>
      </w:r>
      <w:r>
        <w:rPr>
          <w:b/>
          <w:color w:val="FF0000"/>
          <w:sz w:val="36"/>
        </w:rPr>
        <w:t>&amp;</w:t>
      </w:r>
      <w:r>
        <w:rPr>
          <w:b/>
          <w:color w:val="FF0000"/>
          <w:spacing w:val="-12"/>
          <w:sz w:val="36"/>
        </w:rPr>
        <w:t xml:space="preserve"> </w:t>
      </w:r>
      <w:r>
        <w:rPr>
          <w:b/>
          <w:color w:val="FF0000"/>
          <w:sz w:val="36"/>
        </w:rPr>
        <w:t>Lerner,</w:t>
      </w:r>
      <w:r>
        <w:rPr>
          <w:b/>
          <w:color w:val="FF0000"/>
          <w:spacing w:val="-11"/>
          <w:sz w:val="36"/>
        </w:rPr>
        <w:t xml:space="preserve"> </w:t>
      </w:r>
      <w:r>
        <w:rPr>
          <w:b/>
          <w:color w:val="FF0000"/>
          <w:sz w:val="36"/>
        </w:rPr>
        <w:t>J.</w:t>
      </w:r>
      <w:r>
        <w:rPr>
          <w:b/>
          <w:color w:val="FF0000"/>
          <w:spacing w:val="-9"/>
          <w:sz w:val="36"/>
        </w:rPr>
        <w:t xml:space="preserve"> </w:t>
      </w:r>
      <w:r>
        <w:rPr>
          <w:b/>
          <w:color w:val="006FC0"/>
          <w:sz w:val="36"/>
        </w:rPr>
        <w:t>(2024).</w:t>
      </w:r>
      <w:r>
        <w:rPr>
          <w:b/>
          <w:color w:val="006FC0"/>
          <w:spacing w:val="-3"/>
          <w:sz w:val="36"/>
        </w:rPr>
        <w:t xml:space="preserve"> </w:t>
      </w:r>
      <w:r>
        <w:rPr>
          <w:b/>
          <w:color w:val="00AFEF"/>
          <w:sz w:val="36"/>
        </w:rPr>
        <w:t>Communities</w:t>
      </w:r>
      <w:r>
        <w:rPr>
          <w:b/>
          <w:color w:val="00AFEF"/>
          <w:spacing w:val="-10"/>
          <w:sz w:val="36"/>
        </w:rPr>
        <w:t xml:space="preserve"> </w:t>
      </w:r>
      <w:r>
        <w:rPr>
          <w:b/>
          <w:color w:val="00AFEF"/>
          <w:sz w:val="36"/>
        </w:rPr>
        <w:t>of</w:t>
      </w:r>
      <w:r>
        <w:rPr>
          <w:b/>
          <w:color w:val="00AFEF"/>
          <w:spacing w:val="-6"/>
          <w:sz w:val="36"/>
        </w:rPr>
        <w:t xml:space="preserve"> </w:t>
      </w:r>
      <w:r>
        <w:rPr>
          <w:b/>
          <w:color w:val="00AFEF"/>
          <w:sz w:val="36"/>
        </w:rPr>
        <w:t>Style:</w:t>
      </w:r>
      <w:r>
        <w:rPr>
          <w:b/>
          <w:color w:val="00AFEF"/>
          <w:spacing w:val="-12"/>
          <w:sz w:val="36"/>
        </w:rPr>
        <w:t xml:space="preserve"> </w:t>
      </w:r>
      <w:r>
        <w:rPr>
          <w:b/>
          <w:color w:val="00AFEF"/>
          <w:sz w:val="36"/>
        </w:rPr>
        <w:t>Artistic Transformation and</w:t>
      </w:r>
      <w:r>
        <w:rPr>
          <w:b/>
          <w:color w:val="00AFEF"/>
          <w:spacing w:val="-4"/>
          <w:sz w:val="36"/>
        </w:rPr>
        <w:t xml:space="preserve"> </w:t>
      </w:r>
      <w:r>
        <w:rPr>
          <w:b/>
          <w:color w:val="00AFEF"/>
          <w:sz w:val="36"/>
        </w:rPr>
        <w:t>Social</w:t>
      </w:r>
      <w:r>
        <w:rPr>
          <w:b/>
          <w:color w:val="00AFEF"/>
          <w:spacing w:val="-3"/>
          <w:sz w:val="36"/>
        </w:rPr>
        <w:t xml:space="preserve"> </w:t>
      </w:r>
      <w:r>
        <w:rPr>
          <w:b/>
          <w:color w:val="00AFEF"/>
          <w:sz w:val="36"/>
        </w:rPr>
        <w:t>Cohesion</w:t>
      </w:r>
      <w:r>
        <w:rPr>
          <w:b/>
          <w:color w:val="00AFEF"/>
          <w:spacing w:val="-1"/>
          <w:sz w:val="36"/>
        </w:rPr>
        <w:t xml:space="preserve"> </w:t>
      </w:r>
      <w:r>
        <w:rPr>
          <w:b/>
          <w:color w:val="00AFEF"/>
          <w:sz w:val="36"/>
        </w:rPr>
        <w:t>in</w:t>
      </w:r>
      <w:r>
        <w:rPr>
          <w:b/>
          <w:color w:val="00AFEF"/>
          <w:spacing w:val="-5"/>
          <w:sz w:val="36"/>
        </w:rPr>
        <w:t xml:space="preserve"> </w:t>
      </w:r>
      <w:r>
        <w:rPr>
          <w:b/>
          <w:color w:val="00AFEF"/>
          <w:sz w:val="36"/>
        </w:rPr>
        <w:t>Hollywood, 1930 to</w:t>
      </w:r>
      <w:r>
        <w:rPr>
          <w:b/>
          <w:color w:val="00AFEF"/>
          <w:spacing w:val="-6"/>
          <w:sz w:val="36"/>
        </w:rPr>
        <w:t xml:space="preserve"> </w:t>
      </w:r>
      <w:r>
        <w:rPr>
          <w:b/>
          <w:color w:val="00AFEF"/>
          <w:sz w:val="36"/>
        </w:rPr>
        <w:t xml:space="preserve">1999. </w:t>
      </w:r>
      <w:r>
        <w:rPr>
          <w:b/>
          <w:i/>
          <w:color w:val="FF00FF"/>
          <w:sz w:val="38"/>
        </w:rPr>
        <w:t xml:space="preserve">Socius: </w:t>
      </w:r>
      <w:r>
        <w:rPr>
          <w:b/>
          <w:i/>
          <w:color w:val="FF00FF"/>
          <w:spacing w:val="-4"/>
          <w:sz w:val="38"/>
        </w:rPr>
        <w:t>Sociological</w:t>
      </w:r>
      <w:r>
        <w:rPr>
          <w:b/>
          <w:i/>
          <w:color w:val="FF00FF"/>
          <w:spacing w:val="-5"/>
          <w:sz w:val="38"/>
        </w:rPr>
        <w:t xml:space="preserve"> </w:t>
      </w:r>
      <w:r>
        <w:rPr>
          <w:b/>
          <w:i/>
          <w:color w:val="FF00FF"/>
          <w:spacing w:val="-4"/>
          <w:sz w:val="38"/>
        </w:rPr>
        <w:t>Research</w:t>
      </w:r>
      <w:r>
        <w:rPr>
          <w:b/>
          <w:i/>
          <w:color w:val="FF00FF"/>
          <w:spacing w:val="-15"/>
          <w:sz w:val="38"/>
        </w:rPr>
        <w:t xml:space="preserve"> </w:t>
      </w:r>
      <w:r>
        <w:rPr>
          <w:b/>
          <w:i/>
          <w:color w:val="FF00FF"/>
          <w:spacing w:val="-4"/>
          <w:sz w:val="38"/>
        </w:rPr>
        <w:t>for</w:t>
      </w:r>
      <w:r>
        <w:rPr>
          <w:b/>
          <w:i/>
          <w:color w:val="FF00FF"/>
          <w:spacing w:val="-14"/>
          <w:sz w:val="38"/>
        </w:rPr>
        <w:t xml:space="preserve"> </w:t>
      </w:r>
      <w:r>
        <w:rPr>
          <w:b/>
          <w:i/>
          <w:color w:val="FF00FF"/>
          <w:spacing w:val="-4"/>
          <w:sz w:val="38"/>
        </w:rPr>
        <w:t>a</w:t>
      </w:r>
      <w:r>
        <w:rPr>
          <w:b/>
          <w:i/>
          <w:color w:val="FF00FF"/>
          <w:spacing w:val="-15"/>
          <w:sz w:val="38"/>
        </w:rPr>
        <w:t xml:space="preserve"> </w:t>
      </w:r>
      <w:r>
        <w:rPr>
          <w:b/>
          <w:i/>
          <w:color w:val="FF00FF"/>
          <w:spacing w:val="-4"/>
          <w:sz w:val="38"/>
        </w:rPr>
        <w:t>Dynamic</w:t>
      </w:r>
      <w:r>
        <w:rPr>
          <w:b/>
          <w:i/>
          <w:color w:val="FF00FF"/>
          <w:spacing w:val="-15"/>
          <w:sz w:val="38"/>
        </w:rPr>
        <w:t xml:space="preserve"> </w:t>
      </w:r>
      <w:r>
        <w:rPr>
          <w:b/>
          <w:i/>
          <w:color w:val="FF00FF"/>
          <w:spacing w:val="-4"/>
          <w:sz w:val="38"/>
        </w:rPr>
        <w:t>World</w:t>
      </w:r>
      <w:r>
        <w:rPr>
          <w:b/>
          <w:color w:val="FF00FF"/>
          <w:spacing w:val="-4"/>
          <w:sz w:val="36"/>
        </w:rPr>
        <w:t xml:space="preserve">, </w:t>
      </w:r>
      <w:r>
        <w:rPr>
          <w:b/>
          <w:i/>
          <w:color w:val="00AF50"/>
          <w:spacing w:val="-4"/>
          <w:sz w:val="38"/>
        </w:rPr>
        <w:t>10</w:t>
      </w:r>
      <w:r>
        <w:rPr>
          <w:b/>
          <w:color w:val="00AF50"/>
          <w:spacing w:val="-4"/>
          <w:sz w:val="36"/>
        </w:rPr>
        <w:t>,</w:t>
      </w:r>
      <w:r>
        <w:rPr>
          <w:b/>
          <w:color w:val="00AF50"/>
          <w:spacing w:val="-8"/>
          <w:sz w:val="36"/>
        </w:rPr>
        <w:t xml:space="preserve"> </w:t>
      </w:r>
      <w:r>
        <w:rPr>
          <w:b/>
          <w:color w:val="00AF50"/>
          <w:spacing w:val="-4"/>
          <w:sz w:val="36"/>
        </w:rPr>
        <w:t>23780231241257334.</w:t>
      </w:r>
    </w:p>
    <w:p w14:paraId="1FBF002F">
      <w:pPr>
        <w:pStyle w:val="4"/>
        <w:rPr>
          <w:b/>
          <w:sz w:val="20"/>
        </w:rPr>
      </w:pPr>
    </w:p>
    <w:p w14:paraId="39F5B008">
      <w:pPr>
        <w:pStyle w:val="4"/>
        <w:spacing w:before="4"/>
        <w:rPr>
          <w:b/>
          <w:sz w:val="16"/>
        </w:rPr>
      </w:pPr>
    </w:p>
    <w:p w14:paraId="1162EB1B">
      <w:pPr>
        <w:spacing w:after="0"/>
        <w:rPr>
          <w:sz w:val="16"/>
        </w:rPr>
        <w:sectPr>
          <w:footerReference r:id="rId17" w:type="default"/>
          <w:pgSz w:w="19200" w:h="10800" w:orient="landscape"/>
          <w:pgMar w:top="500" w:right="0" w:bottom="560" w:left="0" w:header="0" w:footer="363" w:gutter="0"/>
          <w:pgNumType w:start="24"/>
          <w:cols w:space="720" w:num="1"/>
        </w:sectPr>
      </w:pPr>
    </w:p>
    <w:p w14:paraId="5B4709BD">
      <w:pPr>
        <w:spacing w:before="9"/>
        <w:ind w:left="2472" w:right="0" w:firstLine="0"/>
        <w:jc w:val="left"/>
        <w:rPr>
          <w:b/>
          <w:sz w:val="36"/>
        </w:rPr>
      </w:pPr>
      <w:r>
        <w:rPr>
          <w:b/>
          <w:color w:val="FF00FF"/>
          <w:spacing w:val="-3"/>
          <w:sz w:val="36"/>
        </w:rPr>
        <w:t>期刊刊名</w:t>
      </w:r>
    </w:p>
    <w:p w14:paraId="39A56E3A">
      <w:pPr>
        <w:spacing w:before="30"/>
        <w:ind w:left="526" w:right="0" w:firstLine="0"/>
        <w:jc w:val="left"/>
        <w:rPr>
          <w:b/>
          <w:sz w:val="36"/>
        </w:rPr>
      </w:pPr>
      <w:r>
        <w:br w:type="column"/>
      </w:r>
      <w:r>
        <w:rPr>
          <w:b/>
          <w:color w:val="767070"/>
          <w:sz w:val="36"/>
        </w:rPr>
        <w:t>DOI</w:t>
      </w:r>
      <w:r>
        <w:rPr>
          <w:b/>
          <w:color w:val="767070"/>
          <w:spacing w:val="-4"/>
          <w:sz w:val="36"/>
        </w:rPr>
        <w:t xml:space="preserve"> 识别码</w:t>
      </w:r>
    </w:p>
    <w:p w14:paraId="66BD2157">
      <w:pPr>
        <w:spacing w:before="90"/>
        <w:ind w:left="2472" w:right="0" w:firstLine="0"/>
        <w:jc w:val="left"/>
        <w:rPr>
          <w:b/>
          <w:sz w:val="36"/>
        </w:rPr>
      </w:pPr>
      <w:r>
        <w:br w:type="column"/>
      </w:r>
      <w:r>
        <w:rPr>
          <w:b/>
          <w:color w:val="00AF50"/>
          <w:spacing w:val="-2"/>
          <w:sz w:val="36"/>
        </w:rPr>
        <w:t>期刊卷期、页码</w:t>
      </w:r>
    </w:p>
    <w:p w14:paraId="47725776"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top="1220" w:right="0" w:bottom="440" w:left="0" w:header="0" w:footer="363" w:gutter="0"/>
          <w:cols w:equalWidth="0" w:num="3">
            <w:col w:w="3913" w:space="40"/>
            <w:col w:w="2417" w:space="1610"/>
            <w:col w:w="11220"/>
          </w:cols>
        </w:sectPr>
      </w:pPr>
    </w:p>
    <w:p w14:paraId="1880664E">
      <w:pPr>
        <w:pStyle w:val="4"/>
        <w:spacing w:before="2"/>
        <w:rPr>
          <w:b/>
          <w:sz w:val="11"/>
        </w:rPr>
      </w:pPr>
    </w:p>
    <w:p w14:paraId="6D8CB908">
      <w:pPr>
        <w:pStyle w:val="4"/>
        <w:ind w:left="2085"/>
        <w:rPr>
          <w:sz w:val="20"/>
        </w:rPr>
      </w:pPr>
      <w:r>
        <w:rPr>
          <w:sz w:val="20"/>
        </w:rPr>
        <w:pict>
          <v:shape id="docshape107" o:spid="_x0000_s1125" o:spt="202" type="#_x0000_t202" style="height:176.9pt;width:160.3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6F472B5">
                  <w:pPr>
                    <w:pStyle w:val="4"/>
                    <w:spacing w:line="539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A：</w:t>
                  </w:r>
                </w:p>
                <w:p w14:paraId="17217D75">
                  <w:pPr>
                    <w:pStyle w:val="4"/>
                    <w:numPr>
                      <w:ilvl w:val="0"/>
                      <w:numId w:val="13"/>
                    </w:numPr>
                    <w:tabs>
                      <w:tab w:val="left" w:pos="637"/>
                    </w:tabs>
                    <w:spacing w:before="0" w:after="0" w:line="480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8"/>
                    </w:rPr>
                    <w:t>作者</w:t>
                  </w:r>
                </w:p>
                <w:p w14:paraId="7F1D309B">
                  <w:pPr>
                    <w:pStyle w:val="4"/>
                    <w:numPr>
                      <w:ilvl w:val="0"/>
                      <w:numId w:val="13"/>
                    </w:numPr>
                    <w:tabs>
                      <w:tab w:val="left" w:pos="637"/>
                    </w:tabs>
                    <w:spacing w:before="0" w:after="0" w:line="480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7"/>
                    </w:rPr>
                    <w:t>出版年</w:t>
                  </w:r>
                </w:p>
                <w:p w14:paraId="3CCEF7FF">
                  <w:pPr>
                    <w:pStyle w:val="4"/>
                    <w:numPr>
                      <w:ilvl w:val="0"/>
                      <w:numId w:val="13"/>
                    </w:numPr>
                    <w:tabs>
                      <w:tab w:val="left" w:pos="637"/>
                    </w:tabs>
                    <w:spacing w:before="0" w:after="0" w:line="480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8"/>
                    </w:rPr>
                    <w:t>篇名</w:t>
                  </w:r>
                </w:p>
                <w:p w14:paraId="14D46F36">
                  <w:pPr>
                    <w:pStyle w:val="4"/>
                    <w:numPr>
                      <w:ilvl w:val="0"/>
                      <w:numId w:val="13"/>
                    </w:numPr>
                    <w:tabs>
                      <w:tab w:val="left" w:pos="637"/>
                    </w:tabs>
                    <w:spacing w:before="0" w:after="0" w:line="480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8"/>
                    </w:rPr>
                    <w:t>期刊名</w:t>
                  </w:r>
                </w:p>
                <w:p w14:paraId="12FE4306">
                  <w:pPr>
                    <w:pStyle w:val="4"/>
                    <w:numPr>
                      <w:ilvl w:val="0"/>
                      <w:numId w:val="13"/>
                    </w:numPr>
                    <w:tabs>
                      <w:tab w:val="left" w:pos="636"/>
                    </w:tabs>
                    <w:spacing w:before="0" w:after="0" w:line="480" w:lineRule="exact"/>
                    <w:ind w:left="635" w:right="0" w:hanging="492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DOI</w:t>
                  </w:r>
                </w:p>
                <w:p w14:paraId="254CCF23">
                  <w:pPr>
                    <w:pStyle w:val="4"/>
                    <w:numPr>
                      <w:ilvl w:val="0"/>
                      <w:numId w:val="13"/>
                    </w:numPr>
                    <w:tabs>
                      <w:tab w:val="left" w:pos="637"/>
                    </w:tabs>
                    <w:spacing w:before="0" w:after="0" w:line="598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期刊卷期页码</w:t>
                  </w:r>
                </w:p>
              </w:txbxContent>
            </v:textbox>
            <w10:wrap type="none"/>
            <w10:anchorlock/>
          </v:shape>
        </w:pict>
      </w:r>
    </w:p>
    <w:p w14:paraId="26D09EBD">
      <w:pPr>
        <w:spacing w:after="0"/>
        <w:rPr>
          <w:sz w:val="20"/>
        </w:rPr>
        <w:sectPr>
          <w:type w:val="continuous"/>
          <w:pgSz w:w="19200" w:h="10800" w:orient="landscape"/>
          <w:pgMar w:top="1220" w:right="0" w:bottom="440" w:left="0" w:header="0" w:footer="363" w:gutter="0"/>
          <w:cols w:space="720" w:num="1"/>
        </w:sectPr>
      </w:pPr>
    </w:p>
    <w:p w14:paraId="1BE9C43E">
      <w:pPr>
        <w:spacing w:before="347" w:line="141" w:lineRule="auto"/>
        <w:ind w:left="3223" w:right="3503" w:hanging="1760"/>
        <w:jc w:val="left"/>
        <w:rPr>
          <w:sz w:val="88"/>
        </w:rPr>
      </w:pPr>
      <w:r>
        <w:rPr>
          <w:spacing w:val="-2"/>
          <w:sz w:val="88"/>
        </w:rPr>
        <w:t>Q：自行键入要键入哪些栏位？ (APA7网页为例)</w:t>
      </w:r>
    </w:p>
    <w:p w14:paraId="53C7C794">
      <w:pPr>
        <w:tabs>
          <w:tab w:val="left" w:pos="4335"/>
          <w:tab w:val="left" w:pos="8014"/>
        </w:tabs>
        <w:spacing w:before="343"/>
        <w:ind w:left="2790" w:right="0" w:firstLine="0"/>
        <w:jc w:val="left"/>
        <w:rPr>
          <w:b/>
          <w:sz w:val="36"/>
        </w:rPr>
      </w:pPr>
      <w:r>
        <w:pict>
          <v:shape id="docshape108" o:spid="_x0000_s1126" style="position:absolute;left:0pt;margin-left:152.35pt;margin-top:48.9pt;height:21.05pt;width:10.45pt;mso-position-horizontal-relative:page;z-index:-251587584;mso-width-relative:page;mso-height-relative:page;" fillcolor="#FF0000" filled="t" stroked="f" coordorigin="3048,979" coordsize="209,421" path="m3073,1194l3062,1201,3052,1207,3048,1221,3152,1400,3178,1355,3130,1355,3130,1272,3093,1209,3087,1198,3073,1194xm3130,1272l3130,1355,3175,1355,3175,1344,3133,1344,3152,1311,3130,1272xm3232,1194l3218,1198,3212,1209,3175,1272,3175,1355,3178,1355,3257,1221,3253,1207,3242,1201,3232,1194xm3152,1311l3133,1344,3172,1344,3152,1311xm3175,1272l3152,1311,3172,1344,3175,1344,3175,1272xm3175,979l3130,979,3130,1272,3152,1311,3175,1272,3175,979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shape id="docshape109" o:spid="_x0000_s1127" style="position:absolute;left:0pt;margin-left:247.65pt;margin-top:49.15pt;height:20.85pt;width:10.45pt;mso-position-horizontal-relative:page;z-index:-251587584;mso-width-relative:page;mso-height-relative:page;" fillcolor="#006FC0" filled="t" stroked="f" coordorigin="4954,984" coordsize="209,417" path="m4979,1194l4957,1207,4954,1221,5058,1400,5084,1355,5036,1355,5035,1272,4999,1209,4992,1198,4979,1194xm5036,1272l5036,1355,5081,1355,5081,1344,5039,1344,5058,1311,5036,1272xm5137,1194l5124,1198,5117,1209,5081,1272,5081,1355,5084,1355,5162,1221,5159,1207,5137,1194xm5058,1311l5039,1344,5077,1344,5058,1311xm5081,1272l5058,1311,5077,1344,5081,1344,5081,1272xm5080,984l5035,984,5036,1272,5058,1311,5080,1272,5080,984xe">
            <v:path arrowok="t"/>
            <v:fill on="t" focussize="0,0"/>
            <v:stroke on="f"/>
            <v:imagedata o:title=""/>
            <o:lock v:ext="edit"/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5481320</wp:posOffset>
            </wp:positionH>
            <wp:positionV relativeFrom="paragraph">
              <wp:posOffset>635000</wp:posOffset>
            </wp:positionV>
            <wp:extent cx="132715" cy="248285"/>
            <wp:effectExtent l="0" t="0" r="0" b="0"/>
            <wp:wrapNone/>
            <wp:docPr id="1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1.png"/>
                    <pic:cNvPicPr>
                      <a:picLocks noChangeAspect="1"/>
                    </pic:cNvPicPr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7" cy="24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position w:val="2"/>
          <w:sz w:val="36"/>
        </w:rPr>
        <w:t>作</w:t>
      </w:r>
      <w:r>
        <w:rPr>
          <w:b/>
          <w:color w:val="FF0000"/>
          <w:spacing w:val="-10"/>
          <w:position w:val="2"/>
          <w:sz w:val="36"/>
        </w:rPr>
        <w:t>者</w:t>
      </w:r>
      <w:r>
        <w:rPr>
          <w:b/>
          <w:color w:val="FF0000"/>
          <w:position w:val="2"/>
          <w:sz w:val="36"/>
        </w:rPr>
        <w:tab/>
      </w:r>
      <w:r>
        <w:rPr>
          <w:b/>
          <w:color w:val="006FC0"/>
          <w:position w:val="2"/>
          <w:sz w:val="36"/>
        </w:rPr>
        <w:t>出版日</w:t>
      </w:r>
      <w:r>
        <w:rPr>
          <w:b/>
          <w:color w:val="006FC0"/>
          <w:spacing w:val="-10"/>
          <w:position w:val="2"/>
          <w:sz w:val="36"/>
        </w:rPr>
        <w:t>期</w:t>
      </w:r>
      <w:r>
        <w:rPr>
          <w:b/>
          <w:color w:val="006FC0"/>
          <w:position w:val="2"/>
          <w:sz w:val="36"/>
        </w:rPr>
        <w:tab/>
      </w:r>
      <w:r>
        <w:rPr>
          <w:b/>
          <w:color w:val="00AFEF"/>
          <w:sz w:val="36"/>
        </w:rPr>
        <w:t>网页标</w:t>
      </w:r>
      <w:r>
        <w:rPr>
          <w:b/>
          <w:color w:val="00AFEF"/>
          <w:spacing w:val="-10"/>
          <w:sz w:val="36"/>
        </w:rPr>
        <w:t>题</w:t>
      </w:r>
    </w:p>
    <w:p w14:paraId="40F1AF8E">
      <w:pPr>
        <w:spacing w:before="408" w:line="148" w:lineRule="auto"/>
        <w:ind w:left="2316" w:right="6197" w:firstLine="0"/>
        <w:jc w:val="left"/>
        <w:rPr>
          <w:sz w:val="36"/>
        </w:rPr>
      </w:pPr>
      <w:r>
        <w:pict>
          <v:group id="docshapegroup110" o:spid="_x0000_s1128" o:spt="203" style="position:absolute;left:0pt;margin-left:115.8pt;margin-top:59.9pt;height:60.15pt;width:478.1pt;mso-position-horizontal-relative:page;z-index:-251588608;mso-width-relative:page;mso-height-relative:page;" coordorigin="2317,1198" coordsize="9562,1203">
            <o:lock v:ext="edit"/>
            <v:shape id="docshape111" o:spid="_x0000_s1129" style="position:absolute;left:2316;top:1738;height:662;width:9562;" fillcolor="#00AF50" filled="t" stroked="f" coordorigin="2317,1739" coordsize="9562,662" path="m11878,2076l7752,2076,7749,1867,7793,1940,7807,1943,7828,1930,7832,1917,7825,1906,7751,1783,7724,1739,7629,1909,7623,1920,7627,1933,7637,1940,7648,1946,7662,1942,7668,1931,7704,1867,7707,2076,2317,2076,2317,2098,7707,2098,7712,2400,7757,2400,7752,2098,11878,2098,11878,2076xe">
              <v:path arrowok="t"/>
              <v:fill on="t" focussize="0,0"/>
              <v:stroke on="f"/>
              <v:imagedata o:title=""/>
              <o:lock v:ext="edit"/>
            </v:shape>
            <v:shape id="docshape112" o:spid="_x0000_s1130" style="position:absolute;left:3105;top:1630;height:770;width:209;" fillcolor="#FF00FF" filled="t" stroked="f" coordorigin="3106,1631" coordsize="209,770" path="m3210,1720l3188,1759,3187,2401,3232,2401,3232,1759,3210,1720xm3210,1631l3112,1799,3106,1810,3109,1824,3120,1830,3131,1836,3144,1833,3151,1822,3187,1759,3188,1676,3236,1676,3210,1631xm3236,1676l3233,1676,3233,1759,3269,1822,3276,1833,3289,1836,3300,1830,3311,1824,3314,1810,3308,1799,3236,1676xm3233,1687l3229,1687,3210,1720,3233,1759,3233,1687xm3233,1676l3188,1676,3188,1759,3210,1720,3191,1687,3233,1687,3233,1676xm3229,1687l3191,1687,3210,1720,3229,1687xe">
              <v:path arrowok="t"/>
              <v:fill on="t" focussize="0,0"/>
              <v:stroke on="f"/>
              <v:imagedata o:title=""/>
              <o:lock v:ext="edit"/>
            </v:shape>
            <v:shape id="docshape113" o:spid="_x0000_s1131" o:spt="202" type="#_x0000_t202" style="position:absolute;left:2316;top:1198;height:1203;width:956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950461F">
                    <w:pPr>
                      <w:spacing w:before="0" w:line="455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fldChar w:fldCharType="begin"/>
                    </w:r>
                    <w:r>
                      <w:instrText xml:space="preserve"> HYPERLINK "https://www.huffpost.com/entry/anxiety-love-watching-horror-movies_l_5d277587e4b02a5a5d57b59e" \h </w:instrText>
                    </w:r>
                    <w:r>
                      <w:fldChar w:fldCharType="separate"/>
                    </w:r>
                    <w:r>
                      <w:rPr>
                        <w:color w:val="FF00FF"/>
                        <w:spacing w:val="-2"/>
                        <w:sz w:val="36"/>
                      </w:rPr>
                      <w:t>HuffPost.</w:t>
                    </w:r>
                    <w:r>
                      <w:rPr>
                        <w:color w:val="FF00FF"/>
                        <w:spacing w:val="58"/>
                        <w:sz w:val="36"/>
                      </w:rPr>
                      <w:t xml:space="preserve"> </w:t>
                    </w:r>
                    <w:r>
                      <w:rPr>
                        <w:color w:val="00AF50"/>
                        <w:spacing w:val="-2"/>
                        <w:sz w:val="36"/>
                        <w:u w:val="single" w:color="00AF50"/>
                      </w:rPr>
                      <w:t>https://www.huffpost.com/entry/anxiety-love-</w:t>
                    </w:r>
                    <w:r>
                      <w:rPr>
                        <w:color w:val="00AF50"/>
                        <w:spacing w:val="-2"/>
                        <w:sz w:val="36"/>
                        <w:u w:val="single" w:color="00AF50"/>
                      </w:rPr>
                      <w:fldChar w:fldCharType="end"/>
                    </w:r>
                  </w:p>
                  <w:p w14:paraId="7458F15A">
                    <w:pPr>
                      <w:spacing w:before="0" w:line="547" w:lineRule="exact"/>
                      <w:ind w:left="0" w:right="-15" w:firstLine="0"/>
                      <w:jc w:val="left"/>
                      <w:rPr>
                        <w:sz w:val="36"/>
                      </w:rPr>
                    </w:pPr>
                    <w:r>
                      <w:fldChar w:fldCharType="begin"/>
                    </w:r>
                    <w:r>
                      <w:instrText xml:space="preserve"> HYPERLINK "https://www.huffpost.com/entry/anxiety-love-watching-horror-movies_l_5d277587e4b02a5a5d57b59e" \h </w:instrText>
                    </w:r>
                    <w:r>
                      <w:fldChar w:fldCharType="separate"/>
                    </w:r>
                    <w:r>
                      <w:rPr>
                        <w:color w:val="00AF50"/>
                        <w:spacing w:val="-4"/>
                        <w:sz w:val="36"/>
                      </w:rPr>
                      <w:t>watching-horror-movies_l_5d277587e4b02a5a5d57b59e</w:t>
                    </w:r>
                    <w:r>
                      <w:rPr>
                        <w:color w:val="00AF50"/>
                        <w:spacing w:val="-4"/>
                        <w:sz w:val="36"/>
                      </w:rPr>
                      <w:fldChar w:fldCharType="end"/>
                    </w:r>
                  </w:p>
                </w:txbxContent>
              </v:textbox>
            </v:shape>
          </v:group>
        </w:pict>
      </w:r>
      <w:r>
        <w:rPr>
          <w:color w:val="FF0000"/>
          <w:spacing w:val="-4"/>
          <w:sz w:val="36"/>
        </w:rPr>
        <w:t>Bologna,</w:t>
      </w:r>
      <w:r>
        <w:rPr>
          <w:color w:val="FF0000"/>
          <w:spacing w:val="-14"/>
          <w:sz w:val="36"/>
        </w:rPr>
        <w:t xml:space="preserve"> </w:t>
      </w:r>
      <w:r>
        <w:rPr>
          <w:color w:val="FF0000"/>
          <w:spacing w:val="-4"/>
          <w:sz w:val="36"/>
        </w:rPr>
        <w:t>C.</w:t>
      </w:r>
      <w:r>
        <w:rPr>
          <w:color w:val="FF0000"/>
          <w:spacing w:val="-11"/>
          <w:sz w:val="36"/>
        </w:rPr>
        <w:t xml:space="preserve"> </w:t>
      </w:r>
      <w:r>
        <w:rPr>
          <w:color w:val="006FC0"/>
          <w:spacing w:val="-4"/>
          <w:sz w:val="36"/>
        </w:rPr>
        <w:t>(2019,</w:t>
      </w:r>
      <w:r>
        <w:rPr>
          <w:color w:val="006FC0"/>
          <w:spacing w:val="-15"/>
          <w:sz w:val="36"/>
        </w:rPr>
        <w:t xml:space="preserve"> </w:t>
      </w:r>
      <w:r>
        <w:rPr>
          <w:color w:val="006FC0"/>
          <w:spacing w:val="-4"/>
          <w:sz w:val="36"/>
        </w:rPr>
        <w:t>October</w:t>
      </w:r>
      <w:r>
        <w:rPr>
          <w:color w:val="006FC0"/>
          <w:spacing w:val="-13"/>
          <w:sz w:val="36"/>
        </w:rPr>
        <w:t xml:space="preserve"> </w:t>
      </w:r>
      <w:r>
        <w:rPr>
          <w:color w:val="006FC0"/>
          <w:spacing w:val="-4"/>
          <w:sz w:val="36"/>
        </w:rPr>
        <w:t>31).</w:t>
      </w:r>
      <w:r>
        <w:rPr>
          <w:color w:val="006FC0"/>
          <w:spacing w:val="-18"/>
          <w:sz w:val="36"/>
        </w:rPr>
        <w:t xml:space="preserve"> </w:t>
      </w:r>
      <w:r>
        <w:rPr>
          <w:i/>
          <w:color w:val="00AFEF"/>
          <w:spacing w:val="-4"/>
          <w:sz w:val="38"/>
        </w:rPr>
        <w:t>Why</w:t>
      </w:r>
      <w:r>
        <w:rPr>
          <w:i/>
          <w:color w:val="00AFEF"/>
          <w:spacing w:val="-16"/>
          <w:sz w:val="38"/>
        </w:rPr>
        <w:t xml:space="preserve"> </w:t>
      </w:r>
      <w:r>
        <w:rPr>
          <w:i/>
          <w:color w:val="00AFEF"/>
          <w:spacing w:val="-4"/>
          <w:sz w:val="38"/>
        </w:rPr>
        <w:t>some</w:t>
      </w:r>
      <w:r>
        <w:rPr>
          <w:i/>
          <w:color w:val="00AFEF"/>
          <w:spacing w:val="-16"/>
          <w:sz w:val="38"/>
        </w:rPr>
        <w:t xml:space="preserve"> </w:t>
      </w:r>
      <w:r>
        <w:rPr>
          <w:i/>
          <w:color w:val="00AFEF"/>
          <w:spacing w:val="-4"/>
          <w:sz w:val="38"/>
        </w:rPr>
        <w:t>people</w:t>
      </w:r>
      <w:r>
        <w:rPr>
          <w:i/>
          <w:color w:val="00AFEF"/>
          <w:spacing w:val="-18"/>
          <w:sz w:val="38"/>
        </w:rPr>
        <w:t xml:space="preserve"> </w:t>
      </w:r>
      <w:r>
        <w:rPr>
          <w:i/>
          <w:color w:val="00AFEF"/>
          <w:spacing w:val="-4"/>
          <w:sz w:val="38"/>
        </w:rPr>
        <w:t>with</w:t>
      </w:r>
      <w:r>
        <w:rPr>
          <w:i/>
          <w:color w:val="00AFEF"/>
          <w:spacing w:val="-16"/>
          <w:sz w:val="38"/>
        </w:rPr>
        <w:t xml:space="preserve"> </w:t>
      </w:r>
      <w:r>
        <w:rPr>
          <w:i/>
          <w:color w:val="00AFEF"/>
          <w:spacing w:val="-4"/>
          <w:sz w:val="38"/>
        </w:rPr>
        <w:t xml:space="preserve">anxiety </w:t>
      </w:r>
      <w:r>
        <w:rPr>
          <w:i/>
          <w:color w:val="00AFEF"/>
          <w:spacing w:val="-2"/>
          <w:sz w:val="38"/>
        </w:rPr>
        <w:t>love</w:t>
      </w:r>
      <w:r>
        <w:rPr>
          <w:i/>
          <w:color w:val="00AFEF"/>
          <w:spacing w:val="-22"/>
          <w:sz w:val="38"/>
        </w:rPr>
        <w:t xml:space="preserve"> </w:t>
      </w:r>
      <w:r>
        <w:rPr>
          <w:i/>
          <w:color w:val="00AFEF"/>
          <w:spacing w:val="-2"/>
          <w:sz w:val="38"/>
        </w:rPr>
        <w:t>watching</w:t>
      </w:r>
      <w:r>
        <w:rPr>
          <w:i/>
          <w:color w:val="00AFEF"/>
          <w:spacing w:val="-22"/>
          <w:sz w:val="38"/>
        </w:rPr>
        <w:t xml:space="preserve"> </w:t>
      </w:r>
      <w:r>
        <w:rPr>
          <w:i/>
          <w:color w:val="00AFEF"/>
          <w:spacing w:val="-2"/>
          <w:sz w:val="38"/>
        </w:rPr>
        <w:t>horror</w:t>
      </w:r>
      <w:r>
        <w:rPr>
          <w:i/>
          <w:color w:val="00AFEF"/>
          <w:spacing w:val="-22"/>
          <w:sz w:val="38"/>
        </w:rPr>
        <w:t xml:space="preserve"> </w:t>
      </w:r>
      <w:r>
        <w:rPr>
          <w:i/>
          <w:color w:val="00AFEF"/>
          <w:spacing w:val="-2"/>
          <w:sz w:val="38"/>
        </w:rPr>
        <w:t>movies</w:t>
      </w:r>
      <w:r>
        <w:rPr>
          <w:color w:val="00AFEF"/>
          <w:spacing w:val="-2"/>
          <w:sz w:val="36"/>
        </w:rPr>
        <w:t>.</w:t>
      </w:r>
    </w:p>
    <w:p w14:paraId="19AD08C5">
      <w:pPr>
        <w:pStyle w:val="4"/>
        <w:rPr>
          <w:sz w:val="20"/>
        </w:rPr>
      </w:pPr>
    </w:p>
    <w:p w14:paraId="2A7BA33B">
      <w:pPr>
        <w:pStyle w:val="4"/>
        <w:rPr>
          <w:sz w:val="20"/>
        </w:rPr>
      </w:pPr>
    </w:p>
    <w:p w14:paraId="746B944D">
      <w:pPr>
        <w:pStyle w:val="4"/>
        <w:spacing w:before="13"/>
        <w:rPr>
          <w:sz w:val="17"/>
        </w:rPr>
      </w:pPr>
    </w:p>
    <w:p w14:paraId="343FE654">
      <w:pPr>
        <w:tabs>
          <w:tab w:val="left" w:pos="7021"/>
        </w:tabs>
        <w:spacing w:before="9"/>
        <w:ind w:left="2472" w:right="0" w:firstLine="0"/>
        <w:jc w:val="left"/>
        <w:rPr>
          <w:b/>
          <w:sz w:val="36"/>
        </w:rPr>
      </w:pPr>
      <w:r>
        <w:rPr>
          <w:b/>
          <w:color w:val="FF00FF"/>
          <w:sz w:val="36"/>
        </w:rPr>
        <w:t>网站名</w:t>
      </w:r>
      <w:r>
        <w:rPr>
          <w:b/>
          <w:color w:val="FF00FF"/>
          <w:spacing w:val="-10"/>
          <w:sz w:val="36"/>
        </w:rPr>
        <w:t>称</w:t>
      </w:r>
      <w:r>
        <w:rPr>
          <w:b/>
          <w:color w:val="FF00FF"/>
          <w:sz w:val="36"/>
        </w:rPr>
        <w:tab/>
      </w:r>
      <w:r>
        <w:rPr>
          <w:b/>
          <w:color w:val="00AF50"/>
          <w:sz w:val="36"/>
        </w:rPr>
        <w:t>网站</w:t>
      </w:r>
      <w:r>
        <w:rPr>
          <w:b/>
          <w:color w:val="00AF50"/>
          <w:spacing w:val="-5"/>
          <w:sz w:val="36"/>
        </w:rPr>
        <w:t>URL</w:t>
      </w:r>
    </w:p>
    <w:p w14:paraId="7058BF80">
      <w:pPr>
        <w:pStyle w:val="4"/>
        <w:spacing w:before="7"/>
        <w:rPr>
          <w:b/>
          <w:sz w:val="16"/>
        </w:rPr>
      </w:pPr>
      <w:r>
        <w:pict>
          <v:shape id="docshape114" o:spid="_x0000_s1132" o:spt="202" type="#_x0000_t202" style="position:absolute;left:0pt;margin-left:108.55pt;margin-top:16.25pt;height:152.65pt;width:120pt;mso-position-horizontal-relative:page;mso-wrap-distance-bottom:0pt;mso-wrap-distance-top:0pt;z-index:-25154764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044F55D2">
                  <w:pPr>
                    <w:pStyle w:val="4"/>
                    <w:spacing w:line="537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A：</w:t>
                  </w:r>
                </w:p>
                <w:p w14:paraId="1CF33C8A">
                  <w:pPr>
                    <w:pStyle w:val="4"/>
                    <w:spacing w:line="480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(1</w:t>
                  </w:r>
                  <w:r>
                    <w:rPr>
                      <w:color w:val="FFFFFF"/>
                      <w:spacing w:val="-4"/>
                    </w:rPr>
                    <w:t>)作者</w:t>
                  </w:r>
                </w:p>
                <w:p w14:paraId="2D03A110">
                  <w:pPr>
                    <w:pStyle w:val="4"/>
                    <w:spacing w:before="58" w:line="156" w:lineRule="auto"/>
                    <w:ind w:left="145" w:right="157"/>
                    <w:jc w:val="both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 xml:space="preserve">(2)出版日期 (3)网页标题 (4)网站名称 </w:t>
                  </w:r>
                  <w:r>
                    <w:rPr>
                      <w:color w:val="FFFFFF"/>
                    </w:rPr>
                    <w:t>(5)网站</w:t>
                  </w:r>
                  <w:r>
                    <w:rPr>
                      <w:color w:val="FFFFFF"/>
                      <w:spacing w:val="-5"/>
                    </w:rPr>
                    <w:t>URL</w:t>
                  </w:r>
                </w:p>
              </w:txbxContent>
            </v:textbox>
            <w10:wrap type="topAndBottom"/>
          </v:shape>
        </w:pict>
      </w:r>
    </w:p>
    <w:p w14:paraId="170FFDE9">
      <w:pPr>
        <w:spacing w:after="0"/>
        <w:rPr>
          <w:sz w:val="16"/>
        </w:rPr>
        <w:sectPr>
          <w:pgSz w:w="19200" w:h="10800" w:orient="landscape"/>
          <w:pgMar w:top="380" w:right="0" w:bottom="580" w:left="0" w:header="0" w:footer="363" w:gutter="0"/>
          <w:cols w:space="720" w:num="1"/>
        </w:sectPr>
      </w:pPr>
    </w:p>
    <w:p w14:paraId="61C8D9DC">
      <w:pPr>
        <w:spacing w:before="0" w:line="1276" w:lineRule="exact"/>
        <w:ind w:left="1464" w:right="0" w:firstLine="0"/>
        <w:jc w:val="left"/>
        <w:rPr>
          <w:b/>
          <w:sz w:val="88"/>
        </w:rPr>
      </w:pPr>
      <w:r>
        <w:rPr>
          <w:b/>
          <w:spacing w:val="-4"/>
          <w:sz w:val="88"/>
        </w:rPr>
        <w:t xml:space="preserve">书目信息= </w:t>
      </w:r>
      <w:r>
        <w:rPr>
          <w:b/>
          <w:sz w:val="88"/>
        </w:rPr>
        <w:t>Zotero</w:t>
      </w:r>
      <w:r>
        <w:rPr>
          <w:b/>
          <w:spacing w:val="-17"/>
          <w:sz w:val="88"/>
        </w:rPr>
        <w:t xml:space="preserve"> </w:t>
      </w:r>
      <w:r>
        <w:rPr>
          <w:b/>
          <w:sz w:val="88"/>
        </w:rPr>
        <w:t>parent</w:t>
      </w:r>
      <w:r>
        <w:rPr>
          <w:b/>
          <w:spacing w:val="-23"/>
          <w:sz w:val="88"/>
        </w:rPr>
        <w:t xml:space="preserve"> </w:t>
      </w:r>
      <w:r>
        <w:rPr>
          <w:b/>
          <w:spacing w:val="-4"/>
          <w:sz w:val="88"/>
        </w:rPr>
        <w:t>item</w:t>
      </w:r>
    </w:p>
    <w:p w14:paraId="11818994">
      <w:pPr>
        <w:spacing w:before="0" w:line="678" w:lineRule="exact"/>
        <w:ind w:left="1464" w:right="0" w:firstLine="0"/>
        <w:jc w:val="left"/>
        <w:rPr>
          <w:sz w:val="48"/>
        </w:rPr>
      </w:pPr>
      <w:r>
        <w:rPr>
          <w:spacing w:val="-1"/>
          <w:sz w:val="48"/>
        </w:rPr>
        <w:t>建立完书目信息就可以再底下陆续夹带所需的附件</w:t>
      </w:r>
    </w:p>
    <w:p w14:paraId="58CC7D4D">
      <w:pPr>
        <w:pStyle w:val="4"/>
        <w:spacing w:before="9"/>
        <w:rPr>
          <w:sz w:val="29"/>
        </w:rPr>
      </w:pPr>
      <w:r>
        <w:pict>
          <v:group id="docshapegroup115" o:spid="_x0000_s1133" o:spt="203" style="position:absolute;left:0pt;margin-left:72.65pt;margin-top:28.35pt;height:140.7pt;width:722.1pt;mso-position-horizontal-relative:page;mso-wrap-distance-bottom:0pt;mso-wrap-distance-top:0pt;z-index:-251546624;mso-width-relative:page;mso-height-relative:page;" coordorigin="1454,567" coordsize="14442,2814">
            <o:lock v:ext="edit"/>
            <v:shape id="docshape116" o:spid="_x0000_s1134" o:spt="75" type="#_x0000_t75" style="position:absolute;left:1490;top:582;height:2784;width:14348;" filled="f" stroked="f" coordsize="21600,21600">
              <v:path/>
              <v:fill on="f" focussize="0,0"/>
              <v:stroke on="f"/>
              <v:imagedata r:id="rId76" o:title=""/>
              <o:lock v:ext="edit" aspectratio="t"/>
            </v:shape>
            <v:rect id="docshape117" o:spid="_x0000_s1135" o:spt="1" style="position:absolute;left:1461;top:574;height:2799;width:14427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6AF98FF2">
      <w:pPr>
        <w:pStyle w:val="4"/>
        <w:spacing w:before="11"/>
        <w:rPr>
          <w:sz w:val="29"/>
        </w:rPr>
      </w:pPr>
    </w:p>
    <w:p w14:paraId="33CFA26C">
      <w:pPr>
        <w:pStyle w:val="3"/>
        <w:spacing w:line="708" w:lineRule="exact"/>
        <w:ind w:left="1613" w:firstLine="0"/>
      </w:pPr>
      <w:r>
        <w:rPr>
          <w:spacing w:val="-2"/>
        </w:rPr>
        <w:t>书目信息(夹带档案没有数量限制，文件档案如PDF或Word</w:t>
      </w:r>
      <w:r>
        <w:rPr>
          <w:spacing w:val="-4"/>
        </w:rPr>
        <w:t>会占用云端空间)</w:t>
      </w:r>
    </w:p>
    <w:p w14:paraId="4CCDD0DE">
      <w:pPr>
        <w:spacing w:before="70" w:line="156" w:lineRule="auto"/>
        <w:ind w:left="2093" w:right="14594" w:firstLine="0"/>
        <w:jc w:val="left"/>
        <w:rPr>
          <w:sz w:val="48"/>
        </w:rPr>
      </w:pPr>
      <w:r>
        <w:rPr>
          <w:spacing w:val="-2"/>
          <w:sz w:val="48"/>
        </w:rPr>
        <w:t>(夹带)笔记1 (夹带)笔记</w:t>
      </w:r>
      <w:r>
        <w:rPr>
          <w:spacing w:val="-10"/>
          <w:sz w:val="48"/>
        </w:rPr>
        <w:t>2</w:t>
      </w:r>
    </w:p>
    <w:p w14:paraId="6B89A748">
      <w:pPr>
        <w:spacing w:before="0" w:line="664" w:lineRule="exact"/>
        <w:ind w:left="2093" w:right="0" w:firstLine="0"/>
        <w:jc w:val="left"/>
        <w:rPr>
          <w:sz w:val="48"/>
        </w:rPr>
      </w:pPr>
      <w:r>
        <w:rPr>
          <w:spacing w:val="-4"/>
          <w:sz w:val="48"/>
        </w:rPr>
        <w:t>(夹带)全文档案</w:t>
      </w:r>
    </w:p>
    <w:p w14:paraId="7595EEAA">
      <w:pPr>
        <w:spacing w:after="0" w:line="664" w:lineRule="exact"/>
        <w:jc w:val="left"/>
        <w:rPr>
          <w:sz w:val="48"/>
        </w:rPr>
        <w:sectPr>
          <w:pgSz w:w="19200" w:h="10800" w:orient="landscape"/>
          <w:pgMar w:top="860" w:right="0" w:bottom="580" w:left="0" w:header="0" w:footer="363" w:gutter="0"/>
          <w:cols w:space="720" w:num="1"/>
        </w:sectPr>
      </w:pPr>
    </w:p>
    <w:p w14:paraId="66B6D508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118" o:spid="_x0000_s1136" o:spt="203" style="position:absolute;left:0pt;margin-left:66pt;margin-top:71.3pt;height:413.85pt;width:339.75pt;mso-position-horizontal-relative:page;z-index:-251586560;mso-width-relative:page;mso-height-relative:page;" coordorigin="1320,1427" coordsize="6795,8277">
            <o:lock v:ext="edit"/>
            <v:shape id="docshape119" o:spid="_x0000_s1137" o:spt="75" type="#_x0000_t75" style="position:absolute;left:1332;top:3020;height:300;width:298;" filled="f" stroked="f" coordsize="21600,21600">
              <v:path/>
              <v:fill on="f" focussize="0,0"/>
              <v:stroke on="f"/>
              <v:imagedata r:id="rId77" o:title=""/>
              <o:lock v:ext="edit" aspectratio="t"/>
            </v:shape>
            <v:shape id="docshape120" o:spid="_x0000_s1138" o:spt="75" type="#_x0000_t75" style="position:absolute;left:1332;top:3719;height:300;width:298;" filled="f" stroked="f" coordsize="21600,21600">
              <v:path/>
              <v:fill on="f" focussize="0,0"/>
              <v:stroke on="f"/>
              <v:imagedata r:id="rId77" o:title=""/>
              <o:lock v:ext="edit" aspectratio="t"/>
            </v:shape>
            <v:shape id="docshape121" o:spid="_x0000_s1139" o:spt="75" type="#_x0000_t75" style="position:absolute;left:1334;top:4748;height:300;width:300;" filled="f" stroked="f" coordsize="21600,21600">
              <v:path/>
              <v:fill on="f" focussize="0,0"/>
              <v:stroke on="f"/>
              <v:imagedata r:id="rId78" o:title=""/>
              <o:lock v:ext="edit" aspectratio="t"/>
            </v:shape>
            <v:shape id="docshape122" o:spid="_x0000_s1140" o:spt="75" type="#_x0000_t75" style="position:absolute;left:1339;top:6066;height:298;width:298;" filled="f" stroked="f" coordsize="21600,21600">
              <v:path/>
              <v:fill on="f" focussize="0,0"/>
              <v:stroke on="f"/>
              <v:imagedata r:id="rId79" o:title=""/>
              <o:lock v:ext="edit" aspectratio="t"/>
            </v:shape>
            <v:shape id="docshape123" o:spid="_x0000_s1141" o:spt="75" type="#_x0000_t75" style="position:absolute;left:1339;top:7645;height:300;width:298;" filled="f" stroked="f" coordsize="21600,21600">
              <v:path/>
              <v:fill on="f" focussize="0,0"/>
              <v:stroke on="f"/>
              <v:imagedata r:id="rId77" o:title=""/>
              <o:lock v:ext="edit" aspectratio="t"/>
            </v:shape>
            <v:shape id="docshape124" o:spid="_x0000_s1142" o:spt="75" type="#_x0000_t75" style="position:absolute;left:1320;top:9320;height:300;width:300;" filled="f" stroked="f" coordsize="21600,21600">
              <v:path/>
              <v:fill on="f" focussize="0,0"/>
              <v:stroke on="f"/>
              <v:imagedata r:id="rId80" o:title=""/>
              <o:lock v:ext="edit" aspectratio="t"/>
            </v:shape>
            <v:shape id="docshape125" o:spid="_x0000_s1143" o:spt="75" type="#_x0000_t75" style="position:absolute;left:1620;top:1441;height:8247;width:6480;" filled="f" stroked="f" coordsize="21600,21600">
              <v:path/>
              <v:fill on="f" focussize="0,0"/>
              <v:stroke on="f"/>
              <v:imagedata r:id="rId81" o:title=""/>
              <o:lock v:ext="edit" aspectratio="t"/>
            </v:shape>
            <v:rect id="docshape126" o:spid="_x0000_s1144" o:spt="1" style="position:absolute;left:1612;top:1434;height:8262;width:649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27" o:spid="_x0000_s1145" o:spt="202" type="#_x0000_t202" style="position:absolute;left:1389;top:3021;height:10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564BEE5">
                    <w:pPr>
                      <w:spacing w:before="0" w:line="367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1</w:t>
                    </w:r>
                  </w:p>
                  <w:p w14:paraId="6823E7B1">
                    <w:pPr>
                      <w:spacing w:before="260" w:line="433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w w:val="100"/>
                        <w:sz w:val="36"/>
                      </w:rPr>
                      <w:t>2</w:t>
                    </w:r>
                  </w:p>
                </w:txbxContent>
              </v:textbox>
            </v:shape>
            <v:shape id="docshape128" o:spid="_x0000_s1146" o:spt="202" type="#_x0000_t202" style="position:absolute;left:1392;top:4751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A5A71AA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  <v:shape id="docshape129" o:spid="_x0000_s1147" o:spt="202" type="#_x0000_t202" style="position:absolute;left:1396;top:6066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152B273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</v:shape>
            <v:shape id="docshape130" o:spid="_x0000_s1148" o:spt="202" type="#_x0000_t202" style="position:absolute;left:1396;top:7646;height:361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E0B8DE0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w w:val="100"/>
                        <w:sz w:val="36"/>
                      </w:rPr>
                      <w:t>5</w:t>
                    </w:r>
                  </w:p>
                </w:txbxContent>
              </v:textbox>
            </v:shape>
            <v:shape id="docshape131" o:spid="_x0000_s1149" o:spt="202" type="#_x0000_t202" style="position:absolute;left:1378;top:9324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D32F212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6</w:t>
                    </w:r>
                  </w:p>
                </w:txbxContent>
              </v:textbox>
            </v:shape>
          </v:group>
        </w:pict>
      </w:r>
      <w:r>
        <w:rPr>
          <w:spacing w:val="-3"/>
          <w:sz w:val="88"/>
        </w:rPr>
        <w:t>点开书目信息后右边栏位可新增其他细节</w:t>
      </w:r>
    </w:p>
    <w:p w14:paraId="623992B1">
      <w:pPr>
        <w:pStyle w:val="4"/>
        <w:spacing w:before="2"/>
        <w:rPr>
          <w:sz w:val="67"/>
        </w:rPr>
      </w:pPr>
    </w:p>
    <w:p w14:paraId="4E811003">
      <w:pPr>
        <w:spacing w:before="0" w:line="235" w:lineRule="auto"/>
        <w:ind w:left="8436" w:right="1120" w:firstLine="0"/>
        <w:jc w:val="left"/>
        <w:rPr>
          <w:sz w:val="48"/>
        </w:rPr>
      </w:pPr>
      <w:r>
        <w:rPr>
          <w:b/>
          <w:spacing w:val="-2"/>
          <w:sz w:val="48"/>
        </w:rPr>
        <w:t>(1)摘要</w:t>
      </w:r>
      <w:r>
        <w:rPr>
          <w:spacing w:val="-2"/>
          <w:sz w:val="48"/>
        </w:rPr>
        <w:t xml:space="preserve">(可以输入文章摘要，点选^完成储存) </w:t>
      </w:r>
      <w:r>
        <w:rPr>
          <w:b/>
          <w:spacing w:val="-2"/>
          <w:sz w:val="48"/>
        </w:rPr>
        <w:t>(2)附件</w:t>
      </w:r>
      <w:r>
        <w:rPr>
          <w:spacing w:val="-2"/>
          <w:sz w:val="48"/>
        </w:rPr>
        <w:t xml:space="preserve">(三种上传方式，后面说明三者差异) </w:t>
      </w:r>
      <w:r>
        <w:rPr>
          <w:b/>
          <w:spacing w:val="-2"/>
          <w:sz w:val="48"/>
        </w:rPr>
        <w:t>(3)笔记</w:t>
      </w:r>
      <w:r>
        <w:rPr>
          <w:spacing w:val="-2"/>
          <w:sz w:val="48"/>
        </w:rPr>
        <w:t>(加入自己的笔记，后面说明)</w:t>
      </w:r>
    </w:p>
    <w:p w14:paraId="387A3589">
      <w:pPr>
        <w:pStyle w:val="8"/>
        <w:numPr>
          <w:ilvl w:val="0"/>
          <w:numId w:val="14"/>
        </w:numPr>
        <w:tabs>
          <w:tab w:val="left" w:pos="9060"/>
        </w:tabs>
        <w:spacing w:before="0" w:after="0" w:line="858" w:lineRule="exact"/>
        <w:ind w:left="9059" w:right="0" w:hanging="624"/>
        <w:jc w:val="left"/>
        <w:rPr>
          <w:sz w:val="48"/>
        </w:rPr>
      </w:pPr>
      <w:r>
        <w:rPr>
          <w:b/>
          <w:spacing w:val="-2"/>
          <w:sz w:val="48"/>
        </w:rPr>
        <w:t>文献库及文献集</w:t>
      </w:r>
      <w:r>
        <w:rPr>
          <w:spacing w:val="-3"/>
          <w:sz w:val="48"/>
        </w:rPr>
        <w:t>(将文章分入不同分类)</w:t>
      </w:r>
    </w:p>
    <w:p w14:paraId="52A32D96">
      <w:pPr>
        <w:pStyle w:val="8"/>
        <w:numPr>
          <w:ilvl w:val="0"/>
          <w:numId w:val="14"/>
        </w:numPr>
        <w:tabs>
          <w:tab w:val="left" w:pos="9060"/>
        </w:tabs>
        <w:spacing w:before="4" w:after="0" w:line="235" w:lineRule="auto"/>
        <w:ind w:left="8436" w:right="1105" w:firstLine="0"/>
        <w:jc w:val="left"/>
        <w:rPr>
          <w:sz w:val="48"/>
        </w:rPr>
      </w:pPr>
      <w:r>
        <w:rPr>
          <w:b/>
          <w:spacing w:val="-2"/>
          <w:sz w:val="48"/>
        </w:rPr>
        <w:t>标签</w:t>
      </w:r>
      <w:r>
        <w:rPr>
          <w:spacing w:val="-2"/>
          <w:sz w:val="48"/>
        </w:rPr>
        <w:t xml:space="preserve">(为文章下标签，点选+，完成按Enter) </w:t>
      </w:r>
      <w:r>
        <w:rPr>
          <w:b/>
          <w:spacing w:val="-2"/>
          <w:sz w:val="48"/>
        </w:rPr>
        <w:t>(6)相关</w:t>
      </w:r>
      <w:r>
        <w:rPr>
          <w:spacing w:val="-2"/>
          <w:sz w:val="48"/>
        </w:rPr>
        <w:t>(在文献库内加入相关参考文献)</w:t>
      </w:r>
    </w:p>
    <w:p w14:paraId="3F75730D">
      <w:pPr>
        <w:pStyle w:val="4"/>
        <w:rPr>
          <w:sz w:val="20"/>
        </w:rPr>
      </w:pPr>
    </w:p>
    <w:p w14:paraId="7F66224D">
      <w:pPr>
        <w:pStyle w:val="4"/>
        <w:rPr>
          <w:sz w:val="20"/>
        </w:rPr>
      </w:pPr>
    </w:p>
    <w:p w14:paraId="7862D783">
      <w:pPr>
        <w:pStyle w:val="4"/>
        <w:rPr>
          <w:sz w:val="20"/>
        </w:rPr>
      </w:pPr>
    </w:p>
    <w:p w14:paraId="375DE311">
      <w:pPr>
        <w:pStyle w:val="4"/>
        <w:spacing w:before="17"/>
        <w:rPr>
          <w:sz w:val="11"/>
        </w:rPr>
      </w:pPr>
    </w:p>
    <w:p w14:paraId="7EDFC4EE">
      <w:pPr>
        <w:spacing w:before="68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27</w:t>
      </w:r>
    </w:p>
    <w:p w14:paraId="485EB148">
      <w:pPr>
        <w:spacing w:after="0"/>
        <w:jc w:val="right"/>
        <w:rPr>
          <w:rFonts w:ascii="Calibri"/>
          <w:sz w:val="24"/>
        </w:rPr>
        <w:sectPr>
          <w:footerReference r:id="rId18" w:type="default"/>
          <w:pgSz w:w="19200" w:h="10800" w:orient="landscape"/>
          <w:pgMar w:top="860" w:right="0" w:bottom="0" w:left="0" w:header="0" w:footer="0" w:gutter="0"/>
          <w:cols w:space="720" w:num="1"/>
        </w:sectPr>
      </w:pPr>
    </w:p>
    <w:p w14:paraId="1073F521">
      <w:pPr>
        <w:pStyle w:val="4"/>
        <w:spacing w:before="3"/>
        <w:rPr>
          <w:rFonts w:ascii="Calibri"/>
          <w:sz w:val="23"/>
        </w:rPr>
      </w:pPr>
    </w:p>
    <w:p w14:paraId="2ABC8D73">
      <w:pPr>
        <w:spacing w:before="0" w:line="1497" w:lineRule="exact"/>
        <w:ind w:left="1464" w:right="0" w:firstLine="0"/>
        <w:jc w:val="left"/>
        <w:rPr>
          <w:sz w:val="88"/>
        </w:rPr>
      </w:pPr>
      <w:r>
        <w:pict>
          <v:group id="docshapegroup133" o:spid="_x0000_s1150" o:spt="203" style="position:absolute;left:0pt;margin-left:350.35pt;margin-top:-14.1pt;height:89.95pt;width:250.75pt;mso-position-horizontal-relative:page;z-index:251666432;mso-width-relative:page;mso-height-relative:page;" coordorigin="7007,-283" coordsize="5015,1799">
            <o:lock v:ext="edit"/>
            <v:shape id="docshape134" o:spid="_x0000_s1151" o:spt="75" type="#_x0000_t75" style="position:absolute;left:7022;top:-268;height:1769;width:4985;" filled="f" stroked="f" coordsize="21600,21600">
              <v:path/>
              <v:fill on="f" focussize="0,0"/>
              <v:stroke on="f"/>
              <v:imagedata r:id="rId82" o:title=""/>
              <o:lock v:ext="edit" aspectratio="t"/>
            </v:shape>
            <v:rect id="docshape135" o:spid="_x0000_s1152" o:spt="1" style="position:absolute;left:7014;top:-276;height:1784;width:5000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spacing w:val="-2"/>
          <w:sz w:val="88"/>
        </w:rPr>
        <w:t>附件上传方式</w:t>
      </w:r>
      <w:bookmarkStart w:id="0" w:name="_GoBack"/>
      <w:bookmarkEnd w:id="0"/>
    </w:p>
    <w:p w14:paraId="5D7C7B25">
      <w:pPr>
        <w:pStyle w:val="4"/>
        <w:spacing w:before="13"/>
        <w:rPr>
          <w:sz w:val="13"/>
        </w:rPr>
      </w:pPr>
    </w:p>
    <w:p w14:paraId="6D5AE57F">
      <w:pPr>
        <w:pStyle w:val="8"/>
        <w:numPr>
          <w:ilvl w:val="0"/>
          <w:numId w:val="15"/>
        </w:numPr>
        <w:tabs>
          <w:tab w:val="left" w:pos="2132"/>
        </w:tabs>
        <w:spacing w:before="0" w:after="0" w:line="668" w:lineRule="exact"/>
        <w:ind w:left="2131" w:right="0" w:hanging="493"/>
        <w:jc w:val="left"/>
        <w:rPr>
          <w:sz w:val="40"/>
        </w:rPr>
      </w:pPr>
      <w:r>
        <w:rPr>
          <w:color w:val="FFFFFF"/>
          <w:sz w:val="40"/>
          <w:shd w:val="clear" w:color="auto" w:fill="000000"/>
        </w:rPr>
        <w:t>档案</w:t>
      </w:r>
      <w:r>
        <w:rPr>
          <w:color w:val="FFFFFF"/>
          <w:spacing w:val="-2"/>
          <w:sz w:val="40"/>
          <w:shd w:val="clear" w:color="auto" w:fill="000000"/>
        </w:rPr>
        <w:t>File：</w:t>
      </w:r>
    </w:p>
    <w:p w14:paraId="00F237EB">
      <w:pPr>
        <w:pStyle w:val="8"/>
        <w:numPr>
          <w:ilvl w:val="1"/>
          <w:numId w:val="15"/>
        </w:numPr>
        <w:tabs>
          <w:tab w:val="left" w:pos="2070"/>
        </w:tabs>
        <w:spacing w:before="0" w:after="0" w:line="600" w:lineRule="exact"/>
        <w:ind w:left="2069" w:right="0" w:hanging="284"/>
        <w:jc w:val="left"/>
        <w:rPr>
          <w:sz w:val="40"/>
        </w:rPr>
      </w:pPr>
      <w:r>
        <w:rPr>
          <w:spacing w:val="-2"/>
          <w:sz w:val="40"/>
        </w:rPr>
        <w:t xml:space="preserve">将档案复制到 </w:t>
      </w:r>
      <w:r>
        <w:rPr>
          <w:sz w:val="40"/>
        </w:rPr>
        <w:t>Zotero</w:t>
      </w:r>
      <w:r>
        <w:rPr>
          <w:spacing w:val="-4"/>
          <w:sz w:val="40"/>
        </w:rPr>
        <w:t xml:space="preserve"> 的资料资料夹内，存放于 </w:t>
      </w:r>
      <w:r>
        <w:rPr>
          <w:sz w:val="40"/>
        </w:rPr>
        <w:t>Zotero</w:t>
      </w:r>
      <w:r>
        <w:rPr>
          <w:spacing w:val="-5"/>
          <w:sz w:val="40"/>
        </w:rPr>
        <w:t xml:space="preserve"> 管理下。</w:t>
      </w:r>
    </w:p>
    <w:p w14:paraId="25672912">
      <w:pPr>
        <w:pStyle w:val="8"/>
        <w:numPr>
          <w:ilvl w:val="1"/>
          <w:numId w:val="15"/>
        </w:numPr>
        <w:tabs>
          <w:tab w:val="left" w:pos="2070"/>
        </w:tabs>
        <w:spacing w:before="0" w:after="0" w:line="600" w:lineRule="exact"/>
        <w:ind w:left="2069" w:right="0" w:hanging="284"/>
        <w:jc w:val="left"/>
        <w:rPr>
          <w:sz w:val="40"/>
        </w:rPr>
      </w:pPr>
      <w:r>
        <w:rPr>
          <w:spacing w:val="-1"/>
          <w:sz w:val="40"/>
        </w:rPr>
        <w:t xml:space="preserve">支援离线使用、全文搜寻、注解功能，并可透过 </w:t>
      </w:r>
      <w:r>
        <w:rPr>
          <w:sz w:val="40"/>
        </w:rPr>
        <w:t>Zotero</w:t>
      </w:r>
      <w:r>
        <w:rPr>
          <w:spacing w:val="6"/>
          <w:sz w:val="40"/>
        </w:rPr>
        <w:t xml:space="preserve"> 同步及群组共享。</w:t>
      </w:r>
    </w:p>
    <w:p w14:paraId="6EF711F9">
      <w:pPr>
        <w:pStyle w:val="8"/>
        <w:numPr>
          <w:ilvl w:val="0"/>
          <w:numId w:val="15"/>
        </w:numPr>
        <w:tabs>
          <w:tab w:val="left" w:pos="2132"/>
        </w:tabs>
        <w:spacing w:before="0" w:after="0" w:line="600" w:lineRule="exact"/>
        <w:ind w:left="2131" w:right="0" w:hanging="493"/>
        <w:jc w:val="left"/>
        <w:rPr>
          <w:sz w:val="40"/>
        </w:rPr>
      </w:pPr>
      <w:r>
        <w:rPr>
          <w:color w:val="FFFFFF"/>
          <w:spacing w:val="-2"/>
          <w:sz w:val="40"/>
          <w:shd w:val="clear" w:color="auto" w:fill="000000"/>
        </w:rPr>
        <w:t>连结的档案Linked</w:t>
      </w:r>
      <w:r>
        <w:rPr>
          <w:color w:val="FFFFFF"/>
          <w:spacing w:val="-9"/>
          <w:sz w:val="40"/>
          <w:shd w:val="clear" w:color="auto" w:fill="000000"/>
        </w:rPr>
        <w:t xml:space="preserve"> </w:t>
      </w:r>
      <w:r>
        <w:rPr>
          <w:color w:val="FFFFFF"/>
          <w:spacing w:val="-4"/>
          <w:sz w:val="40"/>
          <w:shd w:val="clear" w:color="auto" w:fill="000000"/>
        </w:rPr>
        <w:t>File</w:t>
      </w:r>
    </w:p>
    <w:p w14:paraId="1B2D30E8">
      <w:pPr>
        <w:pStyle w:val="8"/>
        <w:numPr>
          <w:ilvl w:val="1"/>
          <w:numId w:val="15"/>
        </w:numPr>
        <w:tabs>
          <w:tab w:val="left" w:pos="2070"/>
        </w:tabs>
        <w:spacing w:before="0" w:after="0" w:line="600" w:lineRule="exact"/>
        <w:ind w:left="2069" w:right="0" w:hanging="284"/>
        <w:jc w:val="left"/>
        <w:rPr>
          <w:sz w:val="40"/>
        </w:rPr>
      </w:pPr>
      <w:r>
        <w:rPr>
          <w:spacing w:val="-4"/>
          <w:sz w:val="40"/>
        </w:rPr>
        <w:t xml:space="preserve">不储存在 </w:t>
      </w:r>
      <w:r>
        <w:rPr>
          <w:sz w:val="40"/>
        </w:rPr>
        <w:t>Zotero</w:t>
      </w:r>
      <w:r>
        <w:rPr>
          <w:spacing w:val="-5"/>
          <w:sz w:val="40"/>
        </w:rPr>
        <w:t xml:space="preserve"> 中，而是只储存本机数据库或云端上的档案连结。</w:t>
      </w:r>
    </w:p>
    <w:p w14:paraId="1E8C4CF7">
      <w:pPr>
        <w:pStyle w:val="8"/>
        <w:numPr>
          <w:ilvl w:val="1"/>
          <w:numId w:val="15"/>
        </w:numPr>
        <w:tabs>
          <w:tab w:val="left" w:pos="2070"/>
        </w:tabs>
        <w:spacing w:before="0" w:after="0" w:line="600" w:lineRule="exact"/>
        <w:ind w:left="2069" w:right="0" w:hanging="284"/>
        <w:jc w:val="left"/>
        <w:rPr>
          <w:sz w:val="40"/>
        </w:rPr>
      </w:pPr>
      <w:r>
        <w:rPr>
          <w:spacing w:val="-3"/>
          <w:sz w:val="40"/>
        </w:rPr>
        <w:t xml:space="preserve">不占用 </w:t>
      </w:r>
      <w:r>
        <w:rPr>
          <w:sz w:val="40"/>
        </w:rPr>
        <w:t>Zotero</w:t>
      </w:r>
      <w:r>
        <w:rPr>
          <w:spacing w:val="-5"/>
          <w:sz w:val="40"/>
        </w:rPr>
        <w:t xml:space="preserve"> 空间，但无法被 </w:t>
      </w:r>
      <w:r>
        <w:rPr>
          <w:sz w:val="40"/>
        </w:rPr>
        <w:t>Zotero</w:t>
      </w:r>
      <w:r>
        <w:rPr>
          <w:spacing w:val="2"/>
          <w:sz w:val="40"/>
        </w:rPr>
        <w:t xml:space="preserve"> 同步，也不能透过群组库共享。</w:t>
      </w:r>
    </w:p>
    <w:p w14:paraId="32ABED1C">
      <w:pPr>
        <w:pStyle w:val="8"/>
        <w:numPr>
          <w:ilvl w:val="0"/>
          <w:numId w:val="15"/>
        </w:numPr>
        <w:tabs>
          <w:tab w:val="left" w:pos="2132"/>
        </w:tabs>
        <w:spacing w:before="0" w:after="0" w:line="600" w:lineRule="exact"/>
        <w:ind w:left="2131" w:right="0" w:hanging="493"/>
        <w:jc w:val="left"/>
        <w:rPr>
          <w:sz w:val="40"/>
        </w:rPr>
      </w:pPr>
      <w:r>
        <w:rPr>
          <w:color w:val="FFFFFF"/>
          <w:spacing w:val="-2"/>
          <w:sz w:val="40"/>
          <w:shd w:val="clear" w:color="auto" w:fill="000000"/>
        </w:rPr>
        <w:t>网页连结Web</w:t>
      </w:r>
      <w:r>
        <w:rPr>
          <w:color w:val="FFFFFF"/>
          <w:spacing w:val="-12"/>
          <w:sz w:val="40"/>
          <w:shd w:val="clear" w:color="auto" w:fill="000000"/>
        </w:rPr>
        <w:t xml:space="preserve"> </w:t>
      </w:r>
      <w:r>
        <w:rPr>
          <w:color w:val="FFFFFF"/>
          <w:spacing w:val="-4"/>
          <w:sz w:val="40"/>
          <w:shd w:val="clear" w:color="auto" w:fill="000000"/>
        </w:rPr>
        <w:t>Link</w:t>
      </w:r>
    </w:p>
    <w:p w14:paraId="6271DE02">
      <w:pPr>
        <w:pStyle w:val="8"/>
        <w:numPr>
          <w:ilvl w:val="1"/>
          <w:numId w:val="15"/>
        </w:numPr>
        <w:tabs>
          <w:tab w:val="left" w:pos="2070"/>
        </w:tabs>
        <w:spacing w:before="0" w:after="0" w:line="600" w:lineRule="exact"/>
        <w:ind w:left="2069" w:right="0" w:hanging="284"/>
        <w:jc w:val="left"/>
        <w:rPr>
          <w:sz w:val="40"/>
        </w:rPr>
      </w:pPr>
      <w:r>
        <w:rPr>
          <w:spacing w:val="23"/>
          <w:sz w:val="40"/>
        </w:rPr>
        <w:t>直接储存</w:t>
      </w:r>
      <w:r>
        <w:rPr>
          <w:sz w:val="40"/>
        </w:rPr>
        <w:t>URL，</w:t>
      </w:r>
      <w:r>
        <w:rPr>
          <w:spacing w:val="5"/>
          <w:sz w:val="40"/>
        </w:rPr>
        <w:t>仅包含网页标题与网址信息。</w:t>
      </w:r>
    </w:p>
    <w:p w14:paraId="6B4FA47D">
      <w:pPr>
        <w:pStyle w:val="8"/>
        <w:numPr>
          <w:ilvl w:val="1"/>
          <w:numId w:val="15"/>
        </w:numPr>
        <w:tabs>
          <w:tab w:val="left" w:pos="2070"/>
        </w:tabs>
        <w:spacing w:before="0" w:after="0" w:line="668" w:lineRule="exact"/>
        <w:ind w:left="2069" w:right="0" w:hanging="284"/>
        <w:jc w:val="left"/>
        <w:rPr>
          <w:sz w:val="40"/>
        </w:rPr>
      </w:pPr>
      <w:r>
        <w:rPr>
          <w:spacing w:val="1"/>
          <w:sz w:val="40"/>
        </w:rPr>
        <w:t>可快速开启来源，但受限于网络，且无法离线阅读、全文搜寻或注解。</w:t>
      </w:r>
    </w:p>
    <w:p w14:paraId="4965A89C">
      <w:pPr>
        <w:pStyle w:val="4"/>
        <w:spacing w:before="14"/>
        <w:rPr>
          <w:sz w:val="16"/>
        </w:rPr>
      </w:pPr>
    </w:p>
    <w:tbl>
      <w:tblPr>
        <w:tblStyle w:val="5"/>
        <w:tblW w:w="0" w:type="auto"/>
        <w:tblInd w:w="18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8"/>
        <w:gridCol w:w="2709"/>
        <w:gridCol w:w="1787"/>
        <w:gridCol w:w="1919"/>
        <w:gridCol w:w="2101"/>
      </w:tblGrid>
      <w:tr w14:paraId="6C726C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2198" w:type="dxa"/>
            <w:tcBorders>
              <w:top w:val="nil"/>
            </w:tcBorders>
          </w:tcPr>
          <w:p w14:paraId="3CDD4539">
            <w:pPr>
              <w:pStyle w:val="9"/>
              <w:tabs>
                <w:tab w:val="left" w:pos="739"/>
                <w:tab w:val="left" w:pos="2398"/>
              </w:tabs>
              <w:spacing w:line="575" w:lineRule="exact"/>
              <w:ind w:left="-10" w:right="-231"/>
              <w:rPr>
                <w:sz w:val="36"/>
              </w:rPr>
            </w:pPr>
            <w:r>
              <w:rPr>
                <w:rFonts w:ascii="Times New Roman" w:eastAsia="Times New Roman"/>
                <w:color w:val="FFFFFF"/>
                <w:sz w:val="36"/>
                <w:shd w:val="clear" w:color="auto" w:fill="000000"/>
              </w:rPr>
              <w:tab/>
            </w:r>
            <w:r>
              <w:rPr>
                <w:color w:val="FFFFFF"/>
                <w:sz w:val="36"/>
                <w:shd w:val="clear" w:color="auto" w:fill="000000"/>
              </w:rPr>
              <w:t>类</w:t>
            </w:r>
            <w:r>
              <w:rPr>
                <w:color w:val="FFFFFF"/>
                <w:spacing w:val="-10"/>
                <w:sz w:val="36"/>
                <w:shd w:val="clear" w:color="auto" w:fill="000000"/>
              </w:rPr>
              <w:t>型</w:t>
            </w:r>
            <w:r>
              <w:rPr>
                <w:color w:val="FFFFFF"/>
                <w:sz w:val="36"/>
                <w:shd w:val="clear" w:color="auto" w:fill="000000"/>
              </w:rPr>
              <w:tab/>
            </w:r>
          </w:p>
          <w:p w14:paraId="23AF9DEC">
            <w:pPr>
              <w:pStyle w:val="9"/>
              <w:spacing w:line="557" w:lineRule="exact"/>
              <w:ind w:left="739"/>
              <w:rPr>
                <w:sz w:val="36"/>
              </w:rPr>
            </w:pPr>
            <w:r>
              <w:rPr>
                <w:spacing w:val="-5"/>
                <w:sz w:val="36"/>
              </w:rPr>
              <w:t>档案</w:t>
            </w:r>
          </w:p>
        </w:tc>
        <w:tc>
          <w:tcPr>
            <w:tcW w:w="2709" w:type="dxa"/>
            <w:tcBorders>
              <w:top w:val="nil"/>
            </w:tcBorders>
          </w:tcPr>
          <w:p w14:paraId="2A89440D">
            <w:pPr>
              <w:pStyle w:val="9"/>
              <w:tabs>
                <w:tab w:val="left" w:pos="2884"/>
              </w:tabs>
              <w:spacing w:line="618" w:lineRule="exact"/>
              <w:ind w:left="201" w:right="-202"/>
              <w:rPr>
                <w:sz w:val="36"/>
              </w:rPr>
            </w:pPr>
            <w:r>
              <w:rPr>
                <w:color w:val="FFFFFF"/>
                <w:sz w:val="36"/>
                <w:shd w:val="clear" w:color="auto" w:fill="000000"/>
              </w:rPr>
              <w:t>储存在</w:t>
            </w:r>
            <w:r>
              <w:rPr>
                <w:color w:val="FFFFFF"/>
                <w:spacing w:val="-2"/>
                <w:sz w:val="36"/>
                <w:shd w:val="clear" w:color="auto" w:fill="000000"/>
              </w:rPr>
              <w:t xml:space="preserve"> Zotero</w:t>
            </w:r>
            <w:r>
              <w:rPr>
                <w:color w:val="FFFFFF"/>
                <w:sz w:val="36"/>
                <w:shd w:val="clear" w:color="auto" w:fill="000000"/>
              </w:rPr>
              <w:tab/>
            </w:r>
          </w:p>
          <w:p w14:paraId="45BEF536">
            <w:pPr>
              <w:pStyle w:val="9"/>
              <w:spacing w:before="4"/>
              <w:ind w:left="21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00AF50"/>
                <w:sz w:val="36"/>
              </w:rPr>
              <w:t>✅</w:t>
            </w:r>
          </w:p>
        </w:tc>
        <w:tc>
          <w:tcPr>
            <w:tcW w:w="1787" w:type="dxa"/>
            <w:tcBorders>
              <w:top w:val="nil"/>
            </w:tcBorders>
          </w:tcPr>
          <w:p w14:paraId="69FB99C0">
            <w:pPr>
              <w:pStyle w:val="9"/>
              <w:tabs>
                <w:tab w:val="left" w:pos="2027"/>
              </w:tabs>
              <w:spacing w:line="618" w:lineRule="exact"/>
              <w:ind w:left="175" w:right="-274"/>
              <w:rPr>
                <w:sz w:val="36"/>
              </w:rPr>
            </w:pPr>
            <w:r>
              <w:rPr>
                <w:color w:val="FFFFFF"/>
                <w:sz w:val="36"/>
                <w:shd w:val="clear" w:color="auto" w:fill="000000"/>
              </w:rPr>
              <w:t>离线可</w:t>
            </w:r>
            <w:r>
              <w:rPr>
                <w:color w:val="FFFFFF"/>
                <w:spacing w:val="-10"/>
                <w:sz w:val="36"/>
                <w:shd w:val="clear" w:color="auto" w:fill="000000"/>
              </w:rPr>
              <w:t>用</w:t>
            </w:r>
            <w:r>
              <w:rPr>
                <w:color w:val="FFFFFF"/>
                <w:sz w:val="36"/>
                <w:shd w:val="clear" w:color="auto" w:fill="000000"/>
              </w:rPr>
              <w:tab/>
            </w:r>
          </w:p>
          <w:p w14:paraId="403EB9DA">
            <w:pPr>
              <w:pStyle w:val="9"/>
              <w:spacing w:before="4"/>
              <w:ind w:left="23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00AF50"/>
                <w:sz w:val="36"/>
              </w:rPr>
              <w:t>✅</w:t>
            </w:r>
          </w:p>
        </w:tc>
        <w:tc>
          <w:tcPr>
            <w:tcW w:w="1919" w:type="dxa"/>
            <w:tcBorders>
              <w:top w:val="nil"/>
            </w:tcBorders>
          </w:tcPr>
          <w:p w14:paraId="75EAE7AD">
            <w:pPr>
              <w:pStyle w:val="9"/>
              <w:tabs>
                <w:tab w:val="left" w:pos="2252"/>
              </w:tabs>
              <w:spacing w:line="618" w:lineRule="exact"/>
              <w:ind w:left="241" w:right="-360"/>
              <w:rPr>
                <w:sz w:val="36"/>
              </w:rPr>
            </w:pPr>
            <w:r>
              <w:rPr>
                <w:color w:val="FFFFFF"/>
                <w:sz w:val="36"/>
                <w:shd w:val="clear" w:color="auto" w:fill="000000"/>
              </w:rPr>
              <w:t>同步支</w:t>
            </w:r>
            <w:r>
              <w:rPr>
                <w:color w:val="FFFFFF"/>
                <w:spacing w:val="-10"/>
                <w:sz w:val="36"/>
                <w:shd w:val="clear" w:color="auto" w:fill="000000"/>
              </w:rPr>
              <w:t>援</w:t>
            </w:r>
            <w:r>
              <w:rPr>
                <w:color w:val="FFFFFF"/>
                <w:sz w:val="36"/>
                <w:shd w:val="clear" w:color="auto" w:fill="000000"/>
              </w:rPr>
              <w:tab/>
            </w:r>
          </w:p>
          <w:p w14:paraId="488D294F">
            <w:pPr>
              <w:pStyle w:val="9"/>
              <w:spacing w:before="4"/>
              <w:ind w:left="23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00AF50"/>
                <w:sz w:val="36"/>
              </w:rPr>
              <w:t>✅</w:t>
            </w:r>
          </w:p>
        </w:tc>
        <w:tc>
          <w:tcPr>
            <w:tcW w:w="2101" w:type="dxa"/>
            <w:tcBorders>
              <w:top w:val="nil"/>
            </w:tcBorders>
          </w:tcPr>
          <w:p w14:paraId="61016B85">
            <w:pPr>
              <w:pStyle w:val="9"/>
              <w:tabs>
                <w:tab w:val="left" w:pos="2114"/>
              </w:tabs>
              <w:spacing w:line="618" w:lineRule="exact"/>
              <w:ind w:left="333" w:right="-44"/>
              <w:rPr>
                <w:sz w:val="36"/>
              </w:rPr>
            </w:pPr>
            <w:r>
              <w:rPr>
                <w:color w:val="FFFFFF"/>
                <w:sz w:val="36"/>
                <w:shd w:val="clear" w:color="auto" w:fill="000000"/>
              </w:rPr>
              <w:t>群组共</w:t>
            </w:r>
            <w:r>
              <w:rPr>
                <w:color w:val="FFFFFF"/>
                <w:spacing w:val="-10"/>
                <w:sz w:val="36"/>
                <w:shd w:val="clear" w:color="auto" w:fill="000000"/>
              </w:rPr>
              <w:t>享</w:t>
            </w:r>
            <w:r>
              <w:rPr>
                <w:color w:val="FFFFFF"/>
                <w:sz w:val="36"/>
                <w:shd w:val="clear" w:color="auto" w:fill="000000"/>
              </w:rPr>
              <w:tab/>
            </w:r>
          </w:p>
          <w:p w14:paraId="71C9ED21">
            <w:pPr>
              <w:pStyle w:val="9"/>
              <w:spacing w:before="4"/>
              <w:ind w:left="25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00AF50"/>
                <w:sz w:val="36"/>
              </w:rPr>
              <w:t>✅</w:t>
            </w:r>
          </w:p>
        </w:tc>
      </w:tr>
      <w:tr w14:paraId="32972A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198" w:type="dxa"/>
          </w:tcPr>
          <w:p w14:paraId="342E72E8">
            <w:pPr>
              <w:pStyle w:val="9"/>
              <w:spacing w:line="536" w:lineRule="exact"/>
              <w:ind w:left="199"/>
              <w:rPr>
                <w:sz w:val="36"/>
              </w:rPr>
            </w:pPr>
            <w:r>
              <w:rPr>
                <w:spacing w:val="-2"/>
                <w:sz w:val="36"/>
              </w:rPr>
              <w:t>连结的档案</w:t>
            </w:r>
          </w:p>
        </w:tc>
        <w:tc>
          <w:tcPr>
            <w:tcW w:w="2709" w:type="dxa"/>
          </w:tcPr>
          <w:p w14:paraId="4B337850">
            <w:pPr>
              <w:pStyle w:val="9"/>
              <w:spacing w:before="26"/>
              <w:ind w:left="21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FF0000"/>
                <w:sz w:val="36"/>
              </w:rPr>
              <w:t>❌</w:t>
            </w:r>
          </w:p>
        </w:tc>
        <w:tc>
          <w:tcPr>
            <w:tcW w:w="1787" w:type="dxa"/>
          </w:tcPr>
          <w:p w14:paraId="06835FD9">
            <w:pPr>
              <w:pStyle w:val="9"/>
              <w:spacing w:before="26"/>
              <w:ind w:left="23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00AF50"/>
                <w:sz w:val="36"/>
              </w:rPr>
              <w:t>✅</w:t>
            </w:r>
          </w:p>
        </w:tc>
        <w:tc>
          <w:tcPr>
            <w:tcW w:w="1919" w:type="dxa"/>
          </w:tcPr>
          <w:p w14:paraId="265B073A">
            <w:pPr>
              <w:pStyle w:val="9"/>
              <w:spacing w:before="26"/>
              <w:ind w:left="23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FF0000"/>
                <w:sz w:val="36"/>
              </w:rPr>
              <w:t>❌</w:t>
            </w:r>
          </w:p>
        </w:tc>
        <w:tc>
          <w:tcPr>
            <w:tcW w:w="2101" w:type="dxa"/>
          </w:tcPr>
          <w:p w14:paraId="723DC122">
            <w:pPr>
              <w:pStyle w:val="9"/>
              <w:spacing w:before="26"/>
              <w:ind w:left="25"/>
              <w:jc w:val="center"/>
              <w:rPr>
                <w:rFonts w:ascii="Segoe UI Emoji" w:hAnsi="Segoe UI Emoji"/>
                <w:sz w:val="36"/>
              </w:rPr>
            </w:pPr>
            <w:r>
              <w:rPr>
                <w:rFonts w:ascii="Segoe UI Emoji" w:hAnsi="Segoe UI Emoji"/>
                <w:color w:val="FF0000"/>
                <w:sz w:val="36"/>
              </w:rPr>
              <w:t>❌</w:t>
            </w:r>
          </w:p>
        </w:tc>
      </w:tr>
    </w:tbl>
    <w:p w14:paraId="76DCBBD8">
      <w:pPr>
        <w:spacing w:after="0"/>
        <w:jc w:val="center"/>
        <w:rPr>
          <w:rFonts w:ascii="Segoe UI Emoji" w:hAnsi="Segoe UI Emoji"/>
          <w:sz w:val="36"/>
        </w:rPr>
        <w:sectPr>
          <w:footerReference r:id="rId19" w:type="default"/>
          <w:pgSz w:w="19200" w:h="10800" w:orient="landscape"/>
          <w:pgMar w:top="560" w:right="0" w:bottom="380" w:left="0" w:header="0" w:footer="190" w:gutter="0"/>
          <w:pgNumType w:start="28"/>
          <w:cols w:space="720" w:num="1"/>
        </w:sectPr>
      </w:pPr>
    </w:p>
    <w:p w14:paraId="7819A916">
      <w:pPr>
        <w:spacing w:before="0" w:line="1600" w:lineRule="exact"/>
        <w:ind w:left="1464" w:right="0" w:firstLine="0"/>
        <w:jc w:val="left"/>
        <w:rPr>
          <w:sz w:val="88"/>
        </w:rPr>
      </w:pPr>
      <w:r>
        <w:pict>
          <v:group id="docshapegroup136" o:spid="_x0000_s1153" o:spt="203" style="position:absolute;left:0pt;margin-left:385.75pt;margin-top:2.6pt;height:64.85pt;width:432.4pt;mso-position-horizontal-relative:page;z-index:251667456;mso-width-relative:page;mso-height-relative:page;" coordorigin="7716,52" coordsize="8648,1297">
            <o:lock v:ext="edit"/>
            <v:shape id="docshape137" o:spid="_x0000_s1154" o:spt="75" type="#_x0000_t75" style="position:absolute;left:7732;top:685;height:648;width:8616;" filled="f" stroked="f" coordsize="21600,21600">
              <v:path/>
              <v:fill on="f" focussize="0,0"/>
              <v:stroke on="f"/>
              <v:imagedata r:id="rId83" o:title=""/>
              <o:lock v:ext="edit" aspectratio="t"/>
            </v:shape>
            <v:rect id="docshape138" o:spid="_x0000_s1155" o:spt="1" style="position:absolute;left:7725;top:678;height:663;width:8631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139" o:spid="_x0000_s1156" o:spt="1" style="position:absolute;left:15262;top:821;height:413;width:54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140" o:spid="_x0000_s1157" o:spt="202" type="#_x0000_t202" style="position:absolute;left:7716;top:52;height:629;width:3910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0118C475">
                    <w:pPr>
                      <w:spacing w:before="0" w:line="629" w:lineRule="exact"/>
                      <w:ind w:left="145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(1</w:t>
                    </w:r>
                    <w:r>
                      <w:rPr>
                        <w:color w:val="FFFFFF"/>
                        <w:spacing w:val="-3"/>
                        <w:sz w:val="40"/>
                      </w:rPr>
                      <w:t>)在笔记后方点选+</w:t>
                    </w:r>
                  </w:p>
                </w:txbxContent>
              </v:textbox>
            </v:shape>
          </v:group>
        </w:pict>
      </w:r>
      <w:r>
        <w:rPr>
          <w:spacing w:val="-2"/>
          <w:sz w:val="88"/>
        </w:rPr>
        <w:t>笔记加入与储存</w:t>
      </w:r>
    </w:p>
    <w:p w14:paraId="7FF57B76">
      <w:pPr>
        <w:pStyle w:val="4"/>
        <w:spacing w:before="5"/>
        <w:rPr>
          <w:sz w:val="22"/>
        </w:rPr>
      </w:pPr>
      <w:r>
        <w:pict>
          <v:group id="docshapegroup141" o:spid="_x0000_s1158" o:spt="203" style="position:absolute;left:0pt;margin-left:74.7pt;margin-top:21.65pt;height:378.15pt;width:606.75pt;mso-position-horizontal-relative:page;mso-wrap-distance-bottom:0pt;mso-wrap-distance-top:0pt;z-index:-251545600;mso-width-relative:page;mso-height-relative:page;" coordorigin="1495,434" coordsize="12135,7563">
            <o:lock v:ext="edit"/>
            <v:shape id="docshape142" o:spid="_x0000_s1159" o:spt="75" type="#_x0000_t75" style="position:absolute;left:1509;top:1069;height:6912;width:12096;" filled="f" stroked="f" coordsize="21600,21600">
              <v:path/>
              <v:fill on="f" focussize="0,0"/>
              <v:stroke on="f"/>
              <v:imagedata r:id="rId84" o:title=""/>
              <o:lock v:ext="edit" aspectratio="t"/>
            </v:shape>
            <v:rect id="docshape143" o:spid="_x0000_s1160" o:spt="1" style="position:absolute;left:1502;top:1062;height:6927;width:12111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44" o:spid="_x0000_s1161" style="position:absolute;left:1928;top:1137;height:2700;width:11679;" filled="f" stroked="t" coordorigin="1928,1138" coordsize="11679,2700" path="m7201,3394l13607,3394,13607,1138,7201,1138,7201,3394xm1928,3838l4024,3838,4024,3538,1928,3538,1928,3838xe">
              <v:path arrowok="t"/>
              <v:fill on="f" focussize="0,0"/>
              <v:stroke weight="2.25pt" color="#FF0000"/>
              <v:imagedata o:title=""/>
              <o:lock v:ext="edit"/>
            </v:shape>
            <v:shape id="docshape145" o:spid="_x0000_s1162" o:spt="75" type="#_x0000_t75" style="position:absolute;left:2136;top:7379;height:533;width:536;" filled="f" stroked="f" coordsize="21600,21600">
              <v:path/>
              <v:fill on="f" focussize="0,0"/>
              <v:stroke on="f"/>
              <v:imagedata r:id="rId85" o:title=""/>
              <o:lock v:ext="edit" aspectratio="t"/>
            </v:shape>
            <v:shape id="docshape146" o:spid="_x0000_s1163" o:spt="202" type="#_x0000_t202" style="position:absolute;left:1804;top:4009;height:480;width:58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F117CDE">
                    <w:pPr>
                      <w:spacing w:before="0" w:line="479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68"/>
                        <w:sz w:val="36"/>
                        <w:shd w:val="clear" w:color="auto" w:fill="00000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6"/>
                        <w:shd w:val="clear" w:color="auto" w:fill="000000"/>
                      </w:rPr>
                      <w:t>(4</w:t>
                    </w:r>
                    <w:r>
                      <w:rPr>
                        <w:color w:val="FFFFFF"/>
                        <w:spacing w:val="-3"/>
                        <w:sz w:val="36"/>
                        <w:shd w:val="clear" w:color="auto" w:fill="000000"/>
                      </w:rPr>
                      <w:t>)在文章书目下方会出现笔记项目</w:t>
                    </w:r>
                    <w:r>
                      <w:rPr>
                        <w:color w:val="FFFFFF"/>
                        <w:spacing w:val="80"/>
                        <w:sz w:val="36"/>
                        <w:shd w:val="clear" w:color="auto" w:fill="000000"/>
                      </w:rPr>
                      <w:t xml:space="preserve"> </w:t>
                    </w:r>
                  </w:p>
                </w:txbxContent>
              </v:textbox>
            </v:shape>
            <v:shape id="docshape147" o:spid="_x0000_s1164" o:spt="202" type="#_x0000_t202" style="position:absolute;left:2671;top:7395;height:479;width:984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1E764A5">
                    <w:pPr>
                      <w:tabs>
                        <w:tab w:val="left" w:pos="9820"/>
                      </w:tabs>
                      <w:spacing w:before="0" w:line="479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62"/>
                        <w:w w:val="150"/>
                        <w:sz w:val="36"/>
                        <w:shd w:val="clear" w:color="auto" w:fill="00000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6"/>
                        <w:shd w:val="clear" w:color="auto" w:fill="000000"/>
                      </w:rPr>
                      <w:t>(3)完成笔记后，请用鼠标到中间空白处点击左键，完成储</w:t>
                    </w:r>
                    <w:r>
                      <w:rPr>
                        <w:color w:val="FFFFFF"/>
                        <w:spacing w:val="-10"/>
                        <w:sz w:val="36"/>
                        <w:shd w:val="clear" w:color="auto" w:fill="000000"/>
                      </w:rPr>
                      <w:t>存</w:t>
                    </w:r>
                    <w:r>
                      <w:rPr>
                        <w:color w:val="FFFFFF"/>
                        <w:sz w:val="36"/>
                        <w:shd w:val="clear" w:color="auto" w:fill="000000"/>
                      </w:rPr>
                      <w:tab/>
                    </w:r>
                  </w:p>
                </w:txbxContent>
              </v:textbox>
            </v:shape>
            <v:shape id="docshape148" o:spid="_x0000_s1165" o:spt="202" type="#_x0000_t202" style="position:absolute;left:7188;top:433;height:632;width:4824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3263D2A8">
                    <w:pPr>
                      <w:spacing w:before="0" w:line="631" w:lineRule="exact"/>
                      <w:ind w:left="146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(2</w:t>
                    </w:r>
                    <w:r>
                      <w:rPr>
                        <w:color w:val="FFFFFF"/>
                        <w:spacing w:val="-3"/>
                        <w:sz w:val="40"/>
                      </w:rPr>
                      <w:t>)在弹出区块中输入笔记</w:t>
                    </w:r>
                  </w:p>
                </w:txbxContent>
              </v:textbox>
            </v:shape>
            <w10:wrap type="topAndBottom"/>
          </v:group>
        </w:pict>
      </w:r>
    </w:p>
    <w:p w14:paraId="6A7FB8F4">
      <w:pPr>
        <w:spacing w:after="0"/>
        <w:rPr>
          <w:sz w:val="22"/>
        </w:rPr>
        <w:sectPr>
          <w:pgSz w:w="19200" w:h="10800" w:orient="landscape"/>
          <w:pgMar w:top="740" w:right="0" w:bottom="380" w:left="0" w:header="0" w:footer="190" w:gutter="0"/>
          <w:cols w:space="720" w:num="1"/>
        </w:sectPr>
      </w:pPr>
    </w:p>
    <w:p w14:paraId="6B036908">
      <w:pPr>
        <w:pStyle w:val="8"/>
        <w:numPr>
          <w:ilvl w:val="0"/>
          <w:numId w:val="12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pict>
          <v:group id="docshapegroup149" o:spid="_x0000_s1166" o:spt="203" style="position:absolute;left:0pt;margin-left:72.05pt;margin-top:145.05pt;height:391.5pt;width:201.9pt;mso-position-horizontal-relative:page;mso-position-vertical-relative:page;z-index:251668480;mso-width-relative:page;mso-height-relative:page;" coordorigin="1442,2902" coordsize="4038,7830">
            <o:lock v:ext="edit"/>
            <v:shape id="docshape150" o:spid="_x0000_s1167" o:spt="75" type="#_x0000_t75" style="position:absolute;left:1456;top:3530;height:7186;width:4008;" filled="f" stroked="f" coordsize="21600,21600">
              <v:path/>
              <v:fill on="f" focussize="0,0"/>
              <v:stroke on="f"/>
              <v:imagedata r:id="rId86" o:title=""/>
              <o:lock v:ext="edit" aspectratio="t"/>
            </v:shape>
            <v:rect id="docshape151" o:spid="_x0000_s1168" o:spt="1" style="position:absolute;left:1449;top:3522;height:7201;width:402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52" o:spid="_x0000_s1169" style="position:absolute;left:2022;top:3603;height:5352;width:1025;" filled="f" stroked="t" coordorigin="2022,3604" coordsize="1025,5352" path="m2262,8956l3047,8956,3047,8545,2262,8545,2262,8956xm2022,4016l2807,4016,2807,3604,2022,3604,2022,4016xe">
              <v:path arrowok="t"/>
              <v:fill on="f" focussize="0,0"/>
              <v:stroke weight="2.25pt" color="#FF0000"/>
              <v:imagedata o:title=""/>
              <o:lock v:ext="edit"/>
            </v:shape>
            <v:shape id="docshape153" o:spid="_x0000_s1170" o:spt="202" type="#_x0000_t202" style="position:absolute;left:1456;top:2901;height:629;width:2698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1646FEDA">
                    <w:pPr>
                      <w:spacing w:before="0" w:line="629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(1</w:t>
                    </w:r>
                    <w:r>
                      <w:rPr>
                        <w:color w:val="FFFFFF"/>
                        <w:spacing w:val="-4"/>
                        <w:sz w:val="40"/>
                      </w:rPr>
                      <w:t>)档案&gt;汇入</w:t>
                    </w:r>
                  </w:p>
                </w:txbxContent>
              </v:textbox>
            </v:shape>
          </v:group>
        </w:pict>
      </w:r>
      <w:r>
        <w:pict>
          <v:group id="docshapegroup154" o:spid="_x0000_s1171" o:spt="203" style="position:absolute;left:0pt;margin-left:306.9pt;margin-top:340.4pt;height:184pt;width:282.3pt;mso-position-horizontal-relative:page;mso-position-vertical-relative:page;z-index:251669504;mso-width-relative:page;mso-height-relative:page;" coordorigin="6138,6809" coordsize="5646,3680">
            <o:lock v:ext="edit"/>
            <v:shape id="docshape155" o:spid="_x0000_s1172" o:spt="75" type="#_x0000_t75" style="position:absolute;left:6153;top:7460;height:3013;width:5616;" filled="f" stroked="f" coordsize="21600,21600">
              <v:path/>
              <v:fill on="f" focussize="0,0"/>
              <v:stroke on="f"/>
              <v:imagedata r:id="rId87" o:title=""/>
              <o:lock v:ext="edit" aspectratio="t"/>
            </v:shape>
            <v:rect id="docshape156" o:spid="_x0000_s1173" o:spt="1" style="position:absolute;left:6146;top:7430;height:3051;width:5631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57" o:spid="_x0000_s1174" o:spt="202" type="#_x0000_t202" style="position:absolute;left:6153;top:6808;height:629;width:3207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30410A57">
                    <w:pPr>
                      <w:spacing w:before="0" w:line="629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(3</w:t>
                    </w:r>
                    <w:r>
                      <w:rPr>
                        <w:color w:val="FFFFFF"/>
                        <w:spacing w:val="-4"/>
                        <w:sz w:val="40"/>
                      </w:rPr>
                      <w:t>)选择汇入档案</w:t>
                    </w:r>
                  </w:p>
                </w:txbxContent>
              </v:textbox>
            </v:shape>
          </v:group>
        </w:pict>
      </w:r>
      <w:r>
        <w:pict>
          <v:group id="docshapegroup158" o:spid="_x0000_s1175" o:spt="203" style="position:absolute;left:0pt;margin-left:615.55pt;margin-top:390.1pt;height:146.45pt;width:147.75pt;mso-position-horizontal-relative:page;mso-position-vertical-relative:page;z-index:251669504;mso-width-relative:page;mso-height-relative:page;" coordorigin="12312,7802" coordsize="2955,2929">
            <o:lock v:ext="edit"/>
            <v:shape id="docshape159" o:spid="_x0000_s1176" o:spt="75" type="#_x0000_t75" style="position:absolute;left:12333;top:8535;height:2181;width:2919;" filled="f" stroked="f" coordsize="21600,21600">
              <v:path/>
              <v:fill on="f" focussize="0,0"/>
              <v:stroke on="f"/>
              <v:imagedata r:id="rId88" o:title=""/>
              <o:lock v:ext="edit" aspectratio="t"/>
            </v:shape>
            <v:rect id="docshape160" o:spid="_x0000_s1177" o:spt="1" style="position:absolute;left:12326;top:8426;height:2298;width:2934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61" o:spid="_x0000_s1178" o:spt="202" type="#_x0000_t202" style="position:absolute;left:12312;top:7802;height:632;width:2400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6AC7360C">
                    <w:pPr>
                      <w:spacing w:before="0" w:line="631" w:lineRule="exact"/>
                      <w:ind w:left="146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z w:val="40"/>
                      </w:rPr>
                      <w:t>(5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)汇入完成</w:t>
                    </w:r>
                  </w:p>
                </w:txbxContent>
              </v:textbox>
            </v:shape>
          </v:group>
        </w:pict>
      </w:r>
      <w:r>
        <w:rPr>
          <w:spacing w:val="-4"/>
          <w:sz w:val="88"/>
        </w:rPr>
        <w:t>汇入书目档案</w:t>
      </w:r>
    </w:p>
    <w:p w14:paraId="167B19F3">
      <w:pPr>
        <w:pStyle w:val="4"/>
        <w:spacing w:before="15"/>
        <w:rPr>
          <w:sz w:val="25"/>
        </w:rPr>
      </w:pPr>
      <w:r>
        <w:pict>
          <v:group id="docshapegroup162" o:spid="_x0000_s1179" o:spt="203" style="position:absolute;left:0pt;margin-left:305.25pt;margin-top:24.9pt;height:181.15pt;width:268.5pt;mso-position-horizontal-relative:page;mso-wrap-distance-bottom:0pt;mso-wrap-distance-top:0pt;z-index:-251544576;mso-width-relative:page;mso-height-relative:page;" coordorigin="6106,499" coordsize="5370,3623">
            <o:lock v:ext="edit"/>
            <v:shape id="docshape163" o:spid="_x0000_s1180" o:spt="75" type="#_x0000_t75" style="position:absolute;left:6153;top:1346;height:2760;width:5307;" filled="f" stroked="f" coordsize="21600,21600">
              <v:path/>
              <v:fill on="f" focussize="0,0"/>
              <v:stroke on="f"/>
              <v:imagedata r:id="rId89" o:title=""/>
              <o:lock v:ext="edit" aspectratio="t"/>
            </v:shape>
            <v:rect id="docshape164" o:spid="_x0000_s1181" o:spt="1" style="position:absolute;left:6146;top:1292;height:2821;width:5322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165" o:spid="_x0000_s1182" o:spt="1" style="position:absolute;left:6966;top:2688;height:372;width:3197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166" o:spid="_x0000_s1183" o:spt="202" type="#_x0000_t202" style="position:absolute;left:6105;top:498;height:1018;width:5355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684DA5FF">
                    <w:pPr>
                      <w:spacing w:before="0" w:line="551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z w:val="40"/>
                      </w:rPr>
                      <w:t>(2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)选择汇入的形式</w:t>
                    </w:r>
                  </w:p>
                  <w:p w14:paraId="462117E0">
                    <w:pPr>
                      <w:spacing w:before="0" w:line="466" w:lineRule="exact"/>
                      <w:ind w:left="144" w:right="0" w:firstLine="0"/>
                      <w:jc w:val="left"/>
                      <w:rPr>
                        <w:color w:val="000000"/>
                        <w:sz w:val="32"/>
                      </w:rPr>
                    </w:pPr>
                    <w:r>
                      <w:rPr>
                        <w:color w:val="FFFFFF"/>
                        <w:spacing w:val="-4"/>
                        <w:sz w:val="32"/>
                      </w:rPr>
                      <w:t>若从Mendeley在线汇入需注册</w:t>
                    </w:r>
                    <w:r>
                      <w:rPr>
                        <w:color w:val="FFFFFF"/>
                        <w:spacing w:val="-7"/>
                        <w:sz w:val="32"/>
                      </w:rPr>
                      <w:t>账号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167" o:spid="_x0000_s1184" o:spt="203" style="position:absolute;left:0pt;margin-left:615.55pt;margin-top:24.9pt;height:234.05pt;width:322pt;mso-position-horizontal-relative:page;mso-wrap-distance-bottom:0pt;mso-wrap-distance-top:0pt;z-index:-251544576;mso-width-relative:page;mso-height-relative:page;" coordorigin="12312,499" coordsize="6440,4681">
            <o:lock v:ext="edit"/>
            <v:shape id="docshape168" o:spid="_x0000_s1185" o:spt="75" type="#_x0000_t75" style="position:absolute;left:12333;top:1235;height:3929;width:4352;" filled="f" stroked="f" coordsize="21600,21600">
              <v:path/>
              <v:fill on="f" focussize="0,0"/>
              <v:stroke on="f"/>
              <v:imagedata r:id="rId90" o:title=""/>
              <o:lock v:ext="edit" aspectratio="t"/>
            </v:shape>
            <v:rect id="docshape169" o:spid="_x0000_s1186" o:spt="1" style="position:absolute;left:12326;top:1136;height:4035;width:4367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170" o:spid="_x0000_s1187" o:spt="1" style="position:absolute;left:12312;top:498;height:632;width:644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rect id="docshape171" o:spid="_x0000_s1188" o:spt="1" style="position:absolute;left:13162;top:2559;height:372;width:320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172" o:spid="_x0000_s1189" o:spt="202" type="#_x0000_t202" style="position:absolute;left:12312;top:498;height:646;width:64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650D191">
                    <w:pPr>
                      <w:spacing w:before="0" w:line="646" w:lineRule="exact"/>
                      <w:ind w:left="146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(4</w:t>
                    </w:r>
                    <w:r>
                      <w:rPr>
                        <w:color w:val="FFFFFF"/>
                        <w:spacing w:val="-3"/>
                        <w:sz w:val="40"/>
                      </w:rPr>
                      <w:t>)取消将汇入项目放到新的文献集</w:t>
                    </w:r>
                  </w:p>
                </w:txbxContent>
              </v:textbox>
            </v:shape>
            <w10:wrap type="topAndBottom"/>
          </v:group>
        </w:pict>
      </w:r>
    </w:p>
    <w:p w14:paraId="7A1D208E">
      <w:pPr>
        <w:spacing w:after="0"/>
        <w:rPr>
          <w:sz w:val="25"/>
        </w:rPr>
        <w:sectPr>
          <w:pgSz w:w="19200" w:h="10800" w:orient="landscape"/>
          <w:pgMar w:top="860" w:right="0" w:bottom="580" w:left="0" w:header="0" w:footer="190" w:gutter="0"/>
          <w:cols w:space="720" w:num="1"/>
        </w:sectPr>
      </w:pPr>
    </w:p>
    <w:p w14:paraId="31A6CA3A">
      <w:pPr>
        <w:pStyle w:val="8"/>
        <w:numPr>
          <w:ilvl w:val="0"/>
          <w:numId w:val="16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3"/>
          <w:sz w:val="88"/>
        </w:rPr>
        <w:t>汇入书目档案(续)</w:t>
      </w:r>
    </w:p>
    <w:p w14:paraId="00537027">
      <w:pPr>
        <w:pStyle w:val="4"/>
        <w:spacing w:before="116"/>
        <w:ind w:left="1320"/>
      </w:pPr>
      <w:r>
        <w:rPr>
          <w:color w:val="FFFFFF"/>
          <w:spacing w:val="39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(5)可以在书目资料上，按右键选择</w:t>
      </w:r>
      <w:r>
        <w:rPr>
          <w:color w:val="FFFF00"/>
          <w:shd w:val="clear" w:color="auto" w:fill="000000"/>
        </w:rPr>
        <w:t>Find</w:t>
      </w:r>
      <w:r>
        <w:rPr>
          <w:color w:val="FFFF00"/>
          <w:spacing w:val="-13"/>
          <w:shd w:val="clear" w:color="auto" w:fill="000000"/>
        </w:rPr>
        <w:t xml:space="preserve"> </w:t>
      </w:r>
      <w:r>
        <w:rPr>
          <w:color w:val="FFFF00"/>
          <w:shd w:val="clear" w:color="auto" w:fill="000000"/>
        </w:rPr>
        <w:t>Full</w:t>
      </w:r>
      <w:r>
        <w:rPr>
          <w:color w:val="FFFF00"/>
          <w:spacing w:val="-10"/>
          <w:shd w:val="clear" w:color="auto" w:fill="000000"/>
        </w:rPr>
        <w:t xml:space="preserve"> </w:t>
      </w:r>
      <w:r>
        <w:rPr>
          <w:color w:val="FFFF00"/>
          <w:spacing w:val="-4"/>
          <w:shd w:val="clear" w:color="auto" w:fill="000000"/>
        </w:rPr>
        <w:t>Text</w:t>
      </w:r>
      <w:r>
        <w:rPr>
          <w:color w:val="FFFF00"/>
          <w:spacing w:val="80"/>
          <w:w w:val="150"/>
          <w:shd w:val="clear" w:color="auto" w:fill="000000"/>
        </w:rPr>
        <w:t xml:space="preserve"> </w:t>
      </w:r>
    </w:p>
    <w:p w14:paraId="37802773">
      <w:pPr>
        <w:pStyle w:val="4"/>
        <w:spacing w:before="10"/>
        <w:rPr>
          <w:sz w:val="2"/>
        </w:rPr>
      </w:pPr>
      <w:r>
        <w:pict>
          <v:group id="docshapegroup173" o:spid="_x0000_s1190" o:spt="203" style="position:absolute;left:0pt;margin-left:65.25pt;margin-top:3.55pt;height:156.1pt;width:557.25pt;mso-position-horizontal-relative:page;mso-wrap-distance-bottom:0pt;mso-wrap-distance-top:0pt;z-index:-251543552;mso-width-relative:page;mso-height-relative:page;" coordorigin="1305,71" coordsize="11145,3122">
            <o:lock v:ext="edit"/>
            <v:shape id="docshape174" o:spid="_x0000_s1191" o:spt="75" type="#_x0000_t75" style="position:absolute;left:1410;top:86;height:3092;width:11025;" filled="f" stroked="f" coordsize="21600,21600">
              <v:path/>
              <v:fill on="f" focussize="0,0"/>
              <v:stroke on="f"/>
              <v:imagedata r:id="rId91" o:title=""/>
              <o:lock v:ext="edit" aspectratio="t"/>
            </v:shape>
            <v:rect id="docshape175" o:spid="_x0000_s1192" o:spt="1" style="position:absolute;left:1312;top:78;height:3107;width:11130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176" o:spid="_x0000_s1193" o:spt="1" style="position:absolute;left:8998;top:2446;height:360;width:150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1FE37DE5">
      <w:pPr>
        <w:pStyle w:val="4"/>
        <w:spacing w:before="16"/>
        <w:rPr>
          <w:sz w:val="8"/>
        </w:rPr>
      </w:pPr>
    </w:p>
    <w:p w14:paraId="676397FF">
      <w:pPr>
        <w:pStyle w:val="4"/>
        <w:spacing w:line="735" w:lineRule="exact"/>
        <w:ind w:left="1320"/>
      </w:pPr>
      <w:r>
        <w:pict>
          <v:group id="docshapegroup177" o:spid="_x0000_s1194" o:spt="203" style="position:absolute;left:0pt;margin-left:65.25pt;margin-top:39pt;height:101pt;width:345.45pt;mso-position-horizontal-relative:page;mso-wrap-distance-bottom:0pt;mso-wrap-distance-top:0pt;z-index:-251542528;mso-width-relative:page;mso-height-relative:page;" coordorigin="1305,780" coordsize="6909,2020">
            <o:lock v:ext="edit"/>
            <v:shape id="docshape178" o:spid="_x0000_s1195" o:spt="75" type="#_x0000_t75" style="position:absolute;left:1320;top:881;height:1904;width:6879;" filled="f" stroked="f" coordsize="21600,21600">
              <v:path/>
              <v:fill on="f" focussize="0,0"/>
              <v:stroke on="f"/>
              <v:imagedata r:id="rId92" o:title=""/>
              <o:lock v:ext="edit" aspectratio="t"/>
            </v:shape>
            <v:rect id="docshape179" o:spid="_x0000_s1196" o:spt="1" style="position:absolute;left:1312;top:787;height:2005;width:6894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180" o:spid="_x0000_s1197" o:spt="1" style="position:absolute;left:6980;top:1485;height:372;width:109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rPr>
          <w:color w:val="FFFFFF"/>
          <w:spacing w:val="56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(6)系统会撷取</w:t>
      </w:r>
      <w:r>
        <w:rPr>
          <w:color w:val="FFFFFF"/>
          <w:spacing w:val="-5"/>
          <w:shd w:val="clear" w:color="auto" w:fill="000000"/>
        </w:rPr>
        <w:t>PDF</w:t>
      </w:r>
      <w:r>
        <w:rPr>
          <w:color w:val="FFFFFF"/>
          <w:spacing w:val="80"/>
          <w:shd w:val="clear" w:color="auto" w:fill="000000"/>
        </w:rPr>
        <w:t xml:space="preserve"> </w:t>
      </w:r>
    </w:p>
    <w:p w14:paraId="76569EF6">
      <w:pPr>
        <w:spacing w:after="0" w:line="735" w:lineRule="exact"/>
        <w:sectPr>
          <w:pgSz w:w="19200" w:h="10800" w:orient="landscape"/>
          <w:pgMar w:top="860" w:right="0" w:bottom="580" w:left="0" w:header="0" w:footer="190" w:gutter="0"/>
          <w:cols w:space="720" w:num="1"/>
        </w:sectPr>
      </w:pPr>
    </w:p>
    <w:p w14:paraId="6D687E65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设定查取全文的来源</w:t>
      </w:r>
    </w:p>
    <w:p w14:paraId="2DEB0CD8">
      <w:pPr>
        <w:spacing w:before="374" w:line="730" w:lineRule="exact"/>
        <w:ind w:left="1464" w:right="0" w:firstLine="0"/>
        <w:jc w:val="left"/>
        <w:rPr>
          <w:sz w:val="48"/>
        </w:rPr>
      </w:pPr>
      <w:r>
        <w:rPr>
          <w:spacing w:val="-7"/>
          <w:sz w:val="48"/>
        </w:rPr>
        <w:t xml:space="preserve">在 </w:t>
      </w:r>
      <w:r>
        <w:rPr>
          <w:sz w:val="48"/>
        </w:rPr>
        <w:t>Zotero</w:t>
      </w:r>
      <w:r>
        <w:rPr>
          <w:spacing w:val="-4"/>
          <w:sz w:val="48"/>
        </w:rPr>
        <w:t xml:space="preserve"> 偏好设定中更改 </w:t>
      </w:r>
      <w:r>
        <w:rPr>
          <w:sz w:val="48"/>
        </w:rPr>
        <w:t>OpenURL，</w:t>
      </w:r>
      <w:r>
        <w:rPr>
          <w:spacing w:val="-1"/>
          <w:sz w:val="48"/>
        </w:rPr>
        <w:t xml:space="preserve">寻找资源的来源从预设 </w:t>
      </w:r>
      <w:r>
        <w:rPr>
          <w:sz w:val="48"/>
        </w:rPr>
        <w:t>WorldCat</w:t>
      </w:r>
      <w:r>
        <w:rPr>
          <w:spacing w:val="-6"/>
          <w:sz w:val="48"/>
        </w:rPr>
        <w:t>目录 ，</w:t>
      </w:r>
    </w:p>
    <w:p w14:paraId="2C6092E4">
      <w:pPr>
        <w:spacing w:before="0" w:line="730" w:lineRule="exact"/>
        <w:ind w:left="1464" w:right="0" w:firstLine="0"/>
        <w:jc w:val="left"/>
        <w:rPr>
          <w:sz w:val="48"/>
        </w:rPr>
      </w:pPr>
      <w:r>
        <w:rPr>
          <w:spacing w:val="-1"/>
          <w:sz w:val="48"/>
        </w:rPr>
        <w:t>变成本馆馆藏目录，可以立刻回传信息让人判断是否有可以利用的资源</w:t>
      </w:r>
    </w:p>
    <w:p w14:paraId="1D20FE37">
      <w:pPr>
        <w:pStyle w:val="4"/>
        <w:spacing w:before="13"/>
        <w:rPr>
          <w:sz w:val="8"/>
        </w:rPr>
      </w:pPr>
      <w:r>
        <w:pict>
          <v:shape id="docshape181" o:spid="_x0000_s1198" o:spt="202" type="#_x0000_t202" style="position:absolute;left:0pt;margin-left:66pt;margin-top:9.2pt;height:79.95pt;width:782.8pt;mso-position-horizontal-relative:page;mso-wrap-distance-bottom:0pt;mso-wrap-distance-top:0pt;z-index:-25154252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29FD38F">
                  <w:pPr>
                    <w:pStyle w:val="4"/>
                    <w:spacing w:line="537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上方选单点</w:t>
                  </w:r>
                  <w:r>
                    <w:rPr>
                      <w:color w:val="FFFF00"/>
                      <w:spacing w:val="-2"/>
                    </w:rPr>
                    <w:t>编辑</w:t>
                  </w:r>
                  <w:r>
                    <w:rPr>
                      <w:color w:val="FFFFFF"/>
                      <w:spacing w:val="-2"/>
                    </w:rPr>
                    <w:t>，再点选</w:t>
                  </w:r>
                  <w:r>
                    <w:rPr>
                      <w:color w:val="FFFF00"/>
                      <w:spacing w:val="-2"/>
                    </w:rPr>
                    <w:t>设定</w:t>
                  </w:r>
                  <w:r>
                    <w:rPr>
                      <w:color w:val="FFFFFF"/>
                      <w:spacing w:val="-2"/>
                    </w:rPr>
                    <w:t>，系统会开启</w:t>
                  </w:r>
                  <w:r>
                    <w:rPr>
                      <w:color w:val="FF0000"/>
                      <w:spacing w:val="-2"/>
                    </w:rPr>
                    <w:t>Zotero设定视窗</w:t>
                  </w:r>
                  <w:r>
                    <w:rPr>
                      <w:color w:val="FFFFFF"/>
                      <w:spacing w:val="-2"/>
                    </w:rPr>
                    <w:t>，到</w:t>
                  </w:r>
                  <w:r>
                    <w:rPr>
                      <w:color w:val="FFFF00"/>
                      <w:spacing w:val="-2"/>
                    </w:rPr>
                    <w:t>一般</w:t>
                  </w:r>
                  <w:r>
                    <w:rPr>
                      <w:color w:val="FFFFFF"/>
                      <w:spacing w:val="-2"/>
                    </w:rPr>
                    <w:t>里面</w:t>
                  </w:r>
                  <w:r>
                    <w:rPr>
                      <w:color w:val="FFFF00"/>
                      <w:spacing w:val="-2"/>
                    </w:rPr>
                    <w:t>查询</w:t>
                  </w:r>
                  <w:r>
                    <w:rPr>
                      <w:color w:val="FFFFFF"/>
                      <w:spacing w:val="-4"/>
                    </w:rPr>
                    <w:t>的部分，</w:t>
                  </w:r>
                </w:p>
                <w:p w14:paraId="62543B50">
                  <w:pPr>
                    <w:pStyle w:val="4"/>
                    <w:spacing w:line="480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贴上本馆OpenURL</w:t>
                  </w:r>
                  <w:r>
                    <w:rPr>
                      <w:color w:val="FFFFFF"/>
                      <w:spacing w:val="-4"/>
                    </w:rPr>
                    <w:t>网址，再关闭视窗</w:t>
                  </w:r>
                </w:p>
                <w:p w14:paraId="0A8BF4C5">
                  <w:pPr>
                    <w:spacing w:before="0" w:line="581" w:lineRule="exact"/>
                    <w:ind w:left="144" w:right="0" w:firstLine="0"/>
                    <w:jc w:val="left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pacing w:val="-1"/>
                      <w:sz w:val="40"/>
                    </w:rPr>
                    <w:t>网址：</w:t>
                  </w:r>
                  <w:r>
                    <w:rPr>
                      <w:color w:val="FFFFFF"/>
                      <w:spacing w:val="-2"/>
                      <w:sz w:val="24"/>
                      <w:u w:val="single" w:color="FFFFFF"/>
                    </w:rPr>
                    <w:t>https://ntu.primo.exlibrisgroup.com/discovery/openurl?institution=886NTU_INST&amp;vid=886NTU_INST:886NTU_INST&amp;</w:t>
                  </w:r>
                </w:p>
              </w:txbxContent>
            </v:textbox>
            <w10:wrap type="topAndBottom"/>
          </v:shape>
        </w:pict>
      </w:r>
      <w:r>
        <w:pict>
          <v:group id="docshapegroup182" o:spid="_x0000_s1199" o:spt="203" style="position:absolute;left:0pt;margin-left:65.25pt;margin-top:108.75pt;height:174.8pt;width:685.5pt;mso-position-horizontal-relative:page;mso-wrap-distance-bottom:0pt;mso-wrap-distance-top:0pt;z-index:-251541504;mso-width-relative:page;mso-height-relative:page;" coordorigin="1305,2175" coordsize="13710,3496">
            <o:lock v:ext="edit"/>
            <v:shape id="docshape183" o:spid="_x0000_s1200" o:spt="75" type="#_x0000_t75" style="position:absolute;left:1320;top:2280;height:3376;width:13680;" filled="f" stroked="f" coordsize="21600,21600">
              <v:path/>
              <v:fill on="f" focussize="0,0"/>
              <v:stroke on="f"/>
              <v:imagedata r:id="rId93" o:title=""/>
              <o:lock v:ext="edit" aspectratio="t"/>
            </v:shape>
            <v:rect id="docshape184" o:spid="_x0000_s1201" o:spt="1" style="position:absolute;left:1312;top:2182;height:3481;width:1369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85" o:spid="_x0000_s1202" style="position:absolute;left:1611;top:2950;height:2600;width:13323;" filled="f" stroked="t" coordorigin="1612,2950" coordsize="13323,2600" path="m1612,3344l2694,3344,2694,2950,1612,2950,1612,3344xm4835,3852l5540,3852,5540,3497,4835,3497,4835,3852xm4835,5549l14934,5549,14934,5194,4835,5194,4835,5549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08644510">
      <w:pPr>
        <w:pStyle w:val="4"/>
        <w:rPr>
          <w:sz w:val="20"/>
        </w:rPr>
      </w:pPr>
    </w:p>
    <w:p w14:paraId="0CD5F931">
      <w:pPr>
        <w:spacing w:after="0"/>
        <w:rPr>
          <w:sz w:val="20"/>
        </w:rPr>
        <w:sectPr>
          <w:pgSz w:w="19200" w:h="10800" w:orient="landscape"/>
          <w:pgMar w:top="860" w:right="0" w:bottom="580" w:left="0" w:header="0" w:footer="190" w:gutter="0"/>
          <w:cols w:space="720" w:num="1"/>
        </w:sectPr>
      </w:pPr>
    </w:p>
    <w:p w14:paraId="15F10F1B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 xml:space="preserve">设定查取全文的来源 </w:t>
      </w:r>
      <w:r>
        <w:rPr>
          <w:sz w:val="88"/>
        </w:rPr>
        <w:t>for</w:t>
      </w:r>
      <w:r>
        <w:rPr>
          <w:spacing w:val="-5"/>
          <w:sz w:val="88"/>
        </w:rPr>
        <w:t xml:space="preserve"> </w:t>
      </w:r>
      <w:r>
        <w:rPr>
          <w:sz w:val="88"/>
        </w:rPr>
        <w:t>Mac</w:t>
      </w:r>
      <w:r>
        <w:rPr>
          <w:spacing w:val="-1"/>
          <w:sz w:val="88"/>
        </w:rPr>
        <w:t xml:space="preserve"> </w:t>
      </w:r>
      <w:r>
        <w:rPr>
          <w:spacing w:val="-5"/>
          <w:sz w:val="88"/>
        </w:rPr>
        <w:t>OS</w:t>
      </w:r>
    </w:p>
    <w:p w14:paraId="7F9C58BB">
      <w:pPr>
        <w:pStyle w:val="4"/>
        <w:spacing w:before="2"/>
        <w:rPr>
          <w:sz w:val="15"/>
        </w:rPr>
      </w:pPr>
      <w:r>
        <w:pict>
          <v:group id="docshapegroup186" o:spid="_x0000_s1203" o:spt="203" style="position:absolute;left:0pt;margin-left:76.15pt;margin-top:15.1pt;height:106.1pt;width:201.55pt;mso-position-horizontal-relative:page;mso-wrap-distance-bottom:0pt;mso-wrap-distance-top:0pt;z-index:-251541504;mso-width-relative:page;mso-height-relative:page;" coordorigin="1523,302" coordsize="4031,2122">
            <o:lock v:ext="edit"/>
            <v:shape id="docshape187" o:spid="_x0000_s1204" o:spt="75" type="#_x0000_t75" style="position:absolute;left:1538;top:321;height:2088;width:4001;" filled="f" stroked="f" coordsize="21600,21600">
              <v:path/>
              <v:fill on="f" focussize="0,0"/>
              <v:stroke on="f"/>
              <v:imagedata r:id="rId94" o:title=""/>
              <o:lock v:ext="edit" aspectratio="t"/>
            </v:shape>
            <v:rect id="docshape188" o:spid="_x0000_s1205" o:spt="1" style="position:absolute;left:1530;top:313;height:2103;width:4016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89" o:spid="_x0000_s1206" style="position:absolute;left:2226;top:324;height:1414;width:1196;" filled="f" stroked="t" coordorigin="2226,325" coordsize="1196,1414" path="m2226,718l3308,718,3308,325,2226,325,2226,718xm2339,1738l3421,1738,3421,1345,2339,1345,2339,1738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  <w:r>
        <w:pict>
          <v:shape id="docshape190" o:spid="_x0000_s1207" o:spt="202" type="#_x0000_t202" style="position:absolute;left:0pt;margin-left:287.85pt;margin-top:33.8pt;height:84.85pt;width:493.1pt;mso-position-horizontal-relative:page;mso-wrap-distance-bottom:0pt;mso-wrap-distance-top:0pt;z-index:-25154048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2E92E71">
                  <w:pPr>
                    <w:pStyle w:val="4"/>
                    <w:numPr>
                      <w:ilvl w:val="0"/>
                      <w:numId w:val="17"/>
                    </w:numPr>
                    <w:tabs>
                      <w:tab w:val="left" w:pos="638"/>
                    </w:tabs>
                    <w:spacing w:before="0" w:after="0" w:line="538" w:lineRule="exact"/>
                    <w:ind w:left="637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到Zotero</w:t>
                  </w:r>
                  <w:r>
                    <w:rPr>
                      <w:color w:val="FFFF00"/>
                      <w:spacing w:val="-4"/>
                    </w:rPr>
                    <w:t>偏好设定</w:t>
                  </w:r>
                </w:p>
                <w:p w14:paraId="6399574E">
                  <w:pPr>
                    <w:pStyle w:val="4"/>
                    <w:numPr>
                      <w:ilvl w:val="0"/>
                      <w:numId w:val="17"/>
                    </w:numPr>
                    <w:tabs>
                      <w:tab w:val="left" w:pos="638"/>
                    </w:tabs>
                    <w:spacing w:before="0" w:after="0" w:line="508" w:lineRule="exact"/>
                    <w:ind w:left="637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到</w:t>
                  </w:r>
                  <w:r>
                    <w:rPr>
                      <w:color w:val="FFFF00"/>
                      <w:spacing w:val="-2"/>
                    </w:rPr>
                    <w:t>一般</w:t>
                  </w:r>
                  <w:r>
                    <w:rPr>
                      <w:color w:val="FFFFFF"/>
                      <w:spacing w:val="-2"/>
                    </w:rPr>
                    <w:t>分页，往下拉，找到</w:t>
                  </w:r>
                  <w:r>
                    <w:rPr>
                      <w:color w:val="FFFF00"/>
                      <w:spacing w:val="-2"/>
                    </w:rPr>
                    <w:t>查询</w:t>
                  </w:r>
                  <w:r>
                    <w:rPr>
                      <w:color w:val="FFFFFF"/>
                      <w:spacing w:val="-4"/>
                    </w:rPr>
                    <w:t>，贴上网址：</w:t>
                  </w:r>
                </w:p>
                <w:p w14:paraId="5CC1A9C7">
                  <w:pPr>
                    <w:spacing w:before="0" w:line="265" w:lineRule="exact"/>
                    <w:ind w:left="145" w:right="0" w:firstLine="0"/>
                    <w:jc w:val="left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pacing w:val="-2"/>
                      <w:sz w:val="24"/>
                    </w:rPr>
                    <w:t>https://ntu.primo.exlibrisgroup.com/discovery/openurl?institution=886NTU_INST&amp;v</w:t>
                  </w:r>
                </w:p>
                <w:p w14:paraId="6EFA17CE">
                  <w:pPr>
                    <w:spacing w:before="0" w:line="365" w:lineRule="exact"/>
                    <w:ind w:left="145" w:right="0" w:firstLine="0"/>
                    <w:jc w:val="left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pacing w:val="-2"/>
                      <w:sz w:val="24"/>
                    </w:rPr>
                    <w:t>id=886NTU_INST:886NTU_INST&amp;</w:t>
                  </w:r>
                </w:p>
              </w:txbxContent>
            </v:textbox>
            <w10:wrap type="topAndBottom"/>
          </v:shape>
        </w:pict>
      </w:r>
      <w:r>
        <w:pict>
          <v:group id="docshapegroup191" o:spid="_x0000_s1208" o:spt="203" style="position:absolute;left:0pt;margin-left:76.85pt;margin-top:135.5pt;height:235.9pt;width:592.9pt;mso-position-horizontal-relative:page;mso-wrap-distance-bottom:0pt;mso-wrap-distance-top:0pt;z-index:-251540480;mso-width-relative:page;mso-height-relative:page;" coordorigin="1538,2710" coordsize="11858,4718">
            <o:lock v:ext="edit"/>
            <v:shape id="docshape192" o:spid="_x0000_s1209" o:spt="75" type="#_x0000_t75" style="position:absolute;left:1552;top:2725;height:4688;width:11828;" filled="f" stroked="f" coordsize="21600,21600">
              <v:path/>
              <v:fill on="f" focussize="0,0"/>
              <v:stroke on="f"/>
              <v:imagedata r:id="rId95" o:title=""/>
              <o:lock v:ext="edit" aspectratio="t"/>
            </v:shape>
            <v:rect id="docshape193" o:spid="_x0000_s1210" o:spt="1" style="position:absolute;left:1545;top:2717;height:4703;width:1184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94" o:spid="_x0000_s1211" style="position:absolute;left:2226;top:3979;height:3020;width:3617;" filled="f" stroked="t" coordorigin="2226,3979" coordsize="3617,3020" path="m2226,4358l3308,4358,3308,3979,2226,3979,2226,4358xm4880,5635l5540,5635,5540,5225,4880,5225,4880,5635xm4945,6998l5843,6998,5843,6586,4945,6586,4945,6998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2358202F">
      <w:pPr>
        <w:pStyle w:val="4"/>
        <w:spacing w:before="4"/>
        <w:rPr>
          <w:sz w:val="14"/>
        </w:rPr>
      </w:pPr>
    </w:p>
    <w:p w14:paraId="5E6901E5">
      <w:pPr>
        <w:spacing w:after="0"/>
        <w:rPr>
          <w:sz w:val="14"/>
        </w:rPr>
        <w:sectPr>
          <w:pgSz w:w="19200" w:h="10800" w:orient="landscape"/>
          <w:pgMar w:top="860" w:right="0" w:bottom="580" w:left="0" w:header="0" w:footer="190" w:gutter="0"/>
          <w:cols w:space="720" w:num="1"/>
        </w:sectPr>
      </w:pPr>
    </w:p>
    <w:p w14:paraId="12F7D82A">
      <w:pPr>
        <w:pStyle w:val="8"/>
        <w:numPr>
          <w:ilvl w:val="0"/>
          <w:numId w:val="16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2"/>
          <w:sz w:val="88"/>
        </w:rPr>
        <w:t>汇入PDF</w:t>
      </w:r>
      <w:r>
        <w:rPr>
          <w:spacing w:val="-4"/>
          <w:sz w:val="88"/>
        </w:rPr>
        <w:t>档案(可多笔)</w:t>
      </w:r>
    </w:p>
    <w:p w14:paraId="28E859A3">
      <w:pPr>
        <w:pStyle w:val="4"/>
        <w:rPr>
          <w:sz w:val="20"/>
        </w:rPr>
      </w:pPr>
    </w:p>
    <w:p w14:paraId="2128B011">
      <w:pPr>
        <w:pStyle w:val="4"/>
        <w:spacing w:before="1"/>
        <w:rPr>
          <w:sz w:val="14"/>
        </w:rPr>
      </w:pPr>
    </w:p>
    <w:p w14:paraId="35225005">
      <w:pPr>
        <w:pStyle w:val="4"/>
        <w:tabs>
          <w:tab w:val="left" w:pos="6335"/>
        </w:tabs>
        <w:spacing w:before="2"/>
        <w:ind w:left="1320"/>
      </w:pPr>
      <w:r>
        <w:pict>
          <v:shape id="docshape195" o:spid="_x0000_s1212" o:spt="202" type="#_x0000_t202" style="position:absolute;left:0pt;margin-left:601.3pt;margin-top:3.55pt;height:55.7pt;width:302.4pt;mso-position-horizontal-relative:page;z-index:25167052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1D7ECD1E">
                  <w:pPr>
                    <w:pStyle w:val="4"/>
                    <w:spacing w:line="536" w:lineRule="exact"/>
                    <w:ind w:left="146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(3</w:t>
                  </w:r>
                  <w:r>
                    <w:rPr>
                      <w:color w:val="FFFFFF"/>
                      <w:spacing w:val="-3"/>
                    </w:rPr>
                    <w:t>)系统自动抓取属性资料，</w:t>
                  </w:r>
                </w:p>
                <w:p w14:paraId="20C32D65">
                  <w:pPr>
                    <w:pStyle w:val="4"/>
                    <w:spacing w:line="577" w:lineRule="exact"/>
                    <w:ind w:left="645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进度显示已完成后，按下</w:t>
                  </w:r>
                  <w:r>
                    <w:rPr>
                      <w:color w:val="FFFF00"/>
                      <w:spacing w:val="-6"/>
                    </w:rPr>
                    <w:t>关闭</w:t>
                  </w:r>
                </w:p>
              </w:txbxContent>
            </v:textbox>
          </v:shape>
        </w:pict>
      </w:r>
      <w:r>
        <w:rPr>
          <w:color w:val="FFFFFF"/>
          <w:spacing w:val="6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(1)中间区块点选</w:t>
      </w:r>
      <w:r>
        <w:rPr>
          <w:color w:val="FFFF00"/>
          <w:spacing w:val="-2"/>
          <w:shd w:val="clear" w:color="auto" w:fill="000000"/>
        </w:rPr>
        <w:t>新增档</w:t>
      </w:r>
      <w:r>
        <w:rPr>
          <w:color w:val="FFFF00"/>
          <w:spacing w:val="-10"/>
          <w:shd w:val="clear" w:color="auto" w:fill="000000"/>
        </w:rPr>
        <w:t>案</w:t>
      </w:r>
      <w:r>
        <w:rPr>
          <w:color w:val="FFFF00"/>
        </w:rPr>
        <w:tab/>
      </w:r>
      <w:r>
        <w:rPr>
          <w:color w:val="FFFFFF"/>
          <w:spacing w:val="4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(2)选取PDF档案，按</w:t>
      </w:r>
      <w:r>
        <w:rPr>
          <w:color w:val="FFFF00"/>
          <w:spacing w:val="-2"/>
          <w:shd w:val="clear" w:color="auto" w:fill="000000"/>
        </w:rPr>
        <w:t>开启</w:t>
      </w:r>
    </w:p>
    <w:p w14:paraId="309CFA7A">
      <w:pPr>
        <w:pStyle w:val="4"/>
        <w:spacing w:before="7"/>
        <w:rPr>
          <w:sz w:val="3"/>
        </w:rPr>
      </w:pPr>
      <w:r>
        <w:pict>
          <v:group id="docshapegroup196" o:spid="_x0000_s1213" o:spt="203" style="position:absolute;left:0pt;margin-left:65.25pt;margin-top:4.35pt;height:105.9pt;width:238.5pt;mso-position-horizontal-relative:page;mso-wrap-distance-bottom:0pt;mso-wrap-distance-top:0pt;z-index:-251539456;mso-width-relative:page;mso-height-relative:page;" coordorigin="1305,87" coordsize="4770,2118">
            <o:lock v:ext="edit"/>
            <v:shape id="docshape197" o:spid="_x0000_s1214" o:spt="75" type="#_x0000_t75" style="position:absolute;left:1320;top:102;height:2088;width:4740;" filled="f" stroked="f" coordsize="21600,21600">
              <v:path/>
              <v:fill on="f" focussize="0,0"/>
              <v:stroke on="f"/>
              <v:imagedata r:id="rId96" o:title=""/>
              <o:lock v:ext="edit" aspectratio="t"/>
            </v:shape>
            <v:rect id="docshape198" o:spid="_x0000_s1215" o:spt="1" style="position:absolute;left:1312;top:94;height:2103;width:475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199" o:spid="_x0000_s1216" style="position:absolute;left:3094;top:338;height:963;width:1534;" filled="f" stroked="t" coordorigin="3095,339" coordsize="1534,963" path="m3095,756l3784,756,3784,339,3095,339,3095,756xm3364,1301l4628,1301,4628,1008,3364,1008,3364,1301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  <w:r>
        <w:pict>
          <v:group id="docshapegroup200" o:spid="_x0000_s1217" o:spt="203" style="position:absolute;left:0pt;margin-left:316pt;margin-top:5.55pt;height:158.5pt;width:274.9pt;mso-position-horizontal-relative:page;mso-wrap-distance-bottom:0pt;mso-wrap-distance-top:0pt;z-index:-251539456;mso-width-relative:page;mso-height-relative:page;" coordorigin="6321,111" coordsize="5498,3170">
            <o:lock v:ext="edit"/>
            <v:shape id="docshape201" o:spid="_x0000_s1218" o:spt="75" type="#_x0000_t75" style="position:absolute;left:6336;top:126;height:3140;width:5468;" filled="f" stroked="f" coordsize="21600,21600">
              <v:path/>
              <v:fill on="f" focussize="0,0"/>
              <v:stroke on="f"/>
              <v:imagedata r:id="rId97" o:title=""/>
              <o:lock v:ext="edit" aspectratio="t"/>
            </v:shape>
            <v:rect id="docshape202" o:spid="_x0000_s1219" o:spt="1" style="position:absolute;left:6328;top:118;height:3155;width:5483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203" o:spid="_x0000_s1220" o:spt="1" style="position:absolute;left:10362;top:2959;height:214;width:639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204" o:spid="_x0000_s1221" o:spt="203" style="position:absolute;left:0pt;margin-left:603.55pt;margin-top:25.2pt;height:137.35pt;width:291.2pt;mso-position-horizontal-relative:page;mso-wrap-distance-bottom:0pt;mso-wrap-distance-top:0pt;z-index:-251538432;mso-width-relative:page;mso-height-relative:page;" coordorigin="12071,505" coordsize="5824,2747">
            <o:lock v:ext="edit"/>
            <v:shape id="docshape205" o:spid="_x0000_s1222" o:spt="75" type="#_x0000_t75" style="position:absolute;left:12086;top:565;height:2672;width:5794;" filled="f" stroked="f" coordsize="21600,21600">
              <v:path/>
              <v:fill on="f" focussize="0,0"/>
              <v:stroke on="f"/>
              <v:imagedata r:id="rId98" o:title=""/>
              <o:lock v:ext="edit" aspectratio="t"/>
            </v:shape>
            <v:rect id="docshape206" o:spid="_x0000_s1223" o:spt="1" style="position:absolute;left:12078;top:512;height:2732;width:580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207" o:spid="_x0000_s1224" o:spt="1" style="position:absolute;left:16904;top:1080;height:341;width:87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shape id="docshape208" o:spid="_x0000_s1225" o:spt="202" type="#_x0000_t202" style="position:absolute;left:0pt;margin-left:605.15pt;margin-top:170.75pt;height:116.4pt;width:288.85pt;mso-position-horizontal-relative:page;mso-wrap-distance-bottom:0pt;mso-wrap-distance-top:0pt;z-index:-25153843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6554D71C">
                  <w:pPr>
                    <w:spacing w:before="114" w:line="156" w:lineRule="auto"/>
                    <w:ind w:left="144" w:right="258" w:firstLine="0"/>
                    <w:jc w:val="left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2"/>
                      <w:sz w:val="36"/>
                    </w:rPr>
                    <w:t>补充：如果PDF没有DOI码， Zotero会检索PDF补上部分PDF的后设资料，如：篇名、作者。</w:t>
                  </w:r>
                </w:p>
                <w:p w14:paraId="1F56EC4F">
                  <w:pPr>
                    <w:spacing w:before="269" w:line="654" w:lineRule="exact"/>
                    <w:ind w:left="547" w:right="0" w:firstLine="0"/>
                    <w:jc w:val="left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1"/>
                      <w:sz w:val="36"/>
                    </w:rPr>
                    <w:t>若完全没有资料，请见下页。</w:t>
                  </w:r>
                </w:p>
              </w:txbxContent>
            </v:textbox>
            <w10:wrap type="topAndBottom"/>
          </v:shape>
        </w:pict>
      </w:r>
    </w:p>
    <w:p w14:paraId="12A6B8C1">
      <w:pPr>
        <w:pStyle w:val="4"/>
        <w:spacing w:before="1"/>
        <w:rPr>
          <w:sz w:val="6"/>
        </w:rPr>
      </w:pPr>
    </w:p>
    <w:p w14:paraId="27BBA4D5">
      <w:pPr>
        <w:spacing w:after="0"/>
        <w:rPr>
          <w:sz w:val="6"/>
        </w:rPr>
        <w:sectPr>
          <w:pgSz w:w="19200" w:h="10800" w:orient="landscape"/>
          <w:pgMar w:top="860" w:right="0" w:bottom="580" w:left="0" w:header="0" w:footer="190" w:gutter="0"/>
          <w:cols w:space="720" w:num="1"/>
        </w:sectPr>
      </w:pPr>
    </w:p>
    <w:p w14:paraId="1C889310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5.汇入PDF</w:t>
      </w:r>
      <w:r>
        <w:rPr>
          <w:spacing w:val="-4"/>
          <w:sz w:val="88"/>
        </w:rPr>
        <w:t>档案(续)</w:t>
      </w:r>
    </w:p>
    <w:p w14:paraId="43F87338">
      <w:pPr>
        <w:pStyle w:val="4"/>
        <w:rPr>
          <w:sz w:val="20"/>
        </w:rPr>
      </w:pPr>
    </w:p>
    <w:p w14:paraId="03BF2C5F">
      <w:pPr>
        <w:pStyle w:val="4"/>
        <w:spacing w:before="11"/>
        <w:rPr>
          <w:sz w:val="23"/>
        </w:rPr>
      </w:pPr>
    </w:p>
    <w:p w14:paraId="2ADD8104">
      <w:pPr>
        <w:pStyle w:val="4"/>
        <w:tabs>
          <w:tab w:val="left" w:pos="12765"/>
        </w:tabs>
        <w:spacing w:before="1"/>
        <w:ind w:left="7713"/>
      </w:pPr>
      <w:r>
        <w:pict>
          <v:group id="docshapegroup209" o:spid="_x0000_s1226" o:spt="203" style="position:absolute;left:0pt;margin-left:65.25pt;margin-top:85.7pt;height:276.9pt;width:311.25pt;mso-position-horizontal-relative:page;z-index:251671552;mso-width-relative:page;mso-height-relative:page;" coordorigin="1305,1714" coordsize="6225,5538">
            <o:lock v:ext="edit"/>
            <v:shape id="docshape210" o:spid="_x0000_s1227" o:spt="75" type="#_x0000_t75" style="position:absolute;left:1320;top:1750;height:5488;width:6195;" filled="f" stroked="f" coordsize="21600,21600">
              <v:path/>
              <v:fill on="f" focussize="0,0"/>
              <v:stroke on="f"/>
              <v:imagedata r:id="rId99" o:title=""/>
              <o:lock v:ext="edit" aspectratio="t"/>
            </v:shape>
            <v:rect id="docshape211" o:spid="_x0000_s1228" o:spt="1" style="position:absolute;left:1312;top:1721;height:5523;width:6210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212" o:spid="_x0000_s1229" o:spt="1" style="position:absolute;left:5794;top:6576;height:264;width:148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pict>
          <v:group id="docshapegroup213" o:spid="_x0000_s1230" o:spt="203" style="position:absolute;left:0pt;margin-left:637.2pt;margin-top:45pt;height:338.25pt;width:244.7pt;mso-position-horizontal-relative:page;z-index:-251585536;mso-width-relative:page;mso-height-relative:page;" coordorigin="12744,901" coordsize="4894,6765">
            <o:lock v:ext="edit"/>
            <v:shape id="docshape214" o:spid="_x0000_s1231" o:spt="75" type="#_x0000_t75" style="position:absolute;left:12765;top:915;height:6742;width:4858;" filled="f" stroked="f" coordsize="21600,21600">
              <v:path/>
              <v:fill on="f" focussize="0,0"/>
              <v:stroke on="f"/>
              <v:imagedata r:id="rId100" o:title=""/>
              <o:lock v:ext="edit" aspectratio="t"/>
            </v:shape>
            <v:shape id="docshape215" o:spid="_x0000_s1232" style="position:absolute;left:12758;top:908;height:6750;width:4873;" filled="f" stroked="t" coordorigin="12758,908" coordsize="4873,6750" path="m17631,7657l17631,908,12758,908,12758,7657e">
              <v:path arrowok="t"/>
              <v:fill on="f" focussize="0,0"/>
              <v:stroke color="#000000"/>
              <v:imagedata o:title=""/>
              <o:lock v:ext="edit"/>
            </v:shape>
            <v:rect id="docshape216" o:spid="_x0000_s1233" o:spt="1" style="position:absolute;left:12766;top:1509;height:3898;width:3459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pict>
          <v:shape id="docshape217" o:spid="_x0000_s1234" o:spt="202" type="#_x0000_t202" style="position:absolute;left:0pt;margin-left:66pt;margin-top:1.75pt;height:80.05pt;width:287.2pt;mso-position-horizontal-relative:page;z-index:25167257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17AA4470">
                  <w:pPr>
                    <w:pStyle w:val="4"/>
                    <w:spacing w:line="538" w:lineRule="exact"/>
                    <w:ind w:right="1100"/>
                    <w:jc w:val="righ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(4</w:t>
                  </w:r>
                  <w:r>
                    <w:rPr>
                      <w:color w:val="FFFFFF"/>
                      <w:spacing w:val="-3"/>
                    </w:rPr>
                    <w:t>)若书目资料尚未更新，</w:t>
                  </w:r>
                </w:p>
                <w:p w14:paraId="09E97A0B">
                  <w:pPr>
                    <w:pStyle w:val="4"/>
                    <w:spacing w:line="480" w:lineRule="exact"/>
                    <w:ind w:right="1089"/>
                    <w:jc w:val="right"/>
                    <w:rPr>
                      <w:color w:val="000000"/>
                    </w:rPr>
                  </w:pPr>
                  <w:r>
                    <w:rPr>
                      <w:color w:val="FFFFFF"/>
                      <w:spacing w:val="-1"/>
                    </w:rPr>
                    <w:t>可点选档案按下右键，</w:t>
                  </w:r>
                </w:p>
                <w:p w14:paraId="7393BEB8">
                  <w:pPr>
                    <w:pStyle w:val="4"/>
                    <w:spacing w:line="582" w:lineRule="exact"/>
                    <w:ind w:left="643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在选单上选取</w:t>
                  </w:r>
                  <w:r>
                    <w:rPr>
                      <w:color w:val="FFFF00"/>
                      <w:spacing w:val="-4"/>
                    </w:rPr>
                    <w:t>建立上层项目</w:t>
                  </w:r>
                </w:p>
              </w:txbxContent>
            </v:textbox>
          </v:shape>
        </w:pict>
      </w:r>
      <w:r>
        <w:rPr>
          <w:color w:val="FFFFFF"/>
          <w:spacing w:val="53"/>
          <w:position w:val="4"/>
          <w:shd w:val="clear" w:color="auto" w:fill="000000"/>
        </w:rPr>
        <w:t xml:space="preserve"> </w:t>
      </w:r>
      <w:r>
        <w:rPr>
          <w:color w:val="FFFFFF"/>
          <w:spacing w:val="-2"/>
          <w:position w:val="4"/>
          <w:shd w:val="clear" w:color="auto" w:fill="000000"/>
        </w:rPr>
        <w:t>(5)选择左下角</w:t>
      </w:r>
      <w:r>
        <w:rPr>
          <w:color w:val="FFFF00"/>
          <w:spacing w:val="-2"/>
          <w:position w:val="4"/>
          <w:shd w:val="clear" w:color="auto" w:fill="000000"/>
        </w:rPr>
        <w:t>手动输</w:t>
      </w:r>
      <w:r>
        <w:rPr>
          <w:color w:val="FFFF00"/>
          <w:spacing w:val="-10"/>
          <w:position w:val="4"/>
          <w:shd w:val="clear" w:color="auto" w:fill="000000"/>
        </w:rPr>
        <w:t>入</w:t>
      </w:r>
      <w:r>
        <w:rPr>
          <w:color w:val="FFFF00"/>
          <w:position w:val="4"/>
        </w:rPr>
        <w:tab/>
      </w:r>
      <w:r>
        <w:rPr>
          <w:color w:val="FFFFFF"/>
          <w:spacing w:val="4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(6)输入资料后，按</w:t>
      </w:r>
      <w:r>
        <w:rPr>
          <w:color w:val="FFFF00"/>
          <w:spacing w:val="-2"/>
          <w:shd w:val="clear" w:color="auto" w:fill="000000"/>
        </w:rPr>
        <w:t>Enter</w:t>
      </w:r>
      <w:r>
        <w:rPr>
          <w:color w:val="FFFFFF"/>
          <w:spacing w:val="-2"/>
          <w:shd w:val="clear" w:color="auto" w:fill="000000"/>
        </w:rPr>
        <w:t>完成</w:t>
      </w:r>
    </w:p>
    <w:p w14:paraId="60920B08">
      <w:pPr>
        <w:pStyle w:val="4"/>
        <w:spacing w:before="8"/>
        <w:rPr>
          <w:sz w:val="5"/>
        </w:rPr>
      </w:pPr>
      <w:r>
        <w:pict>
          <v:group id="docshapegroup218" o:spid="_x0000_s1235" o:spt="203" style="position:absolute;left:0pt;margin-left:384.9pt;margin-top:6.2pt;height:95.35pt;width:237.3pt;mso-position-horizontal-relative:page;mso-wrap-distance-bottom:0pt;mso-wrap-distance-top:0pt;z-index:-251537408;mso-width-relative:page;mso-height-relative:page;" coordorigin="7698,125" coordsize="4746,1907">
            <o:lock v:ext="edit"/>
            <v:shape id="docshape219" o:spid="_x0000_s1236" o:spt="75" type="#_x0000_t75" style="position:absolute;left:7738;top:164;height:1727;width:4691;" filled="f" stroked="f" coordsize="21600,21600">
              <v:path/>
              <v:fill on="f" focussize="0,0"/>
              <v:stroke on="f"/>
              <v:imagedata r:id="rId101" o:title=""/>
              <o:lock v:ext="edit" aspectratio="t"/>
            </v:shape>
            <v:rect id="docshape220" o:spid="_x0000_s1237" o:spt="1" style="position:absolute;left:7706;top:132;height:1892;width:4731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221" o:spid="_x0000_s1238" o:spt="1" style="position:absolute;left:7892;top:1667;height:192;width:66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4B943952">
      <w:pPr>
        <w:pStyle w:val="4"/>
        <w:rPr>
          <w:sz w:val="56"/>
        </w:rPr>
      </w:pPr>
    </w:p>
    <w:p w14:paraId="198E6200">
      <w:pPr>
        <w:pStyle w:val="4"/>
        <w:rPr>
          <w:sz w:val="56"/>
        </w:rPr>
      </w:pPr>
    </w:p>
    <w:p w14:paraId="3A0396ED">
      <w:pPr>
        <w:pStyle w:val="4"/>
        <w:rPr>
          <w:sz w:val="56"/>
        </w:rPr>
      </w:pPr>
    </w:p>
    <w:p w14:paraId="30BF5B65">
      <w:pPr>
        <w:pStyle w:val="4"/>
        <w:spacing w:before="10"/>
        <w:rPr>
          <w:sz w:val="60"/>
        </w:rPr>
      </w:pPr>
    </w:p>
    <w:p w14:paraId="6FB159A3">
      <w:pPr>
        <w:spacing w:before="0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35</w:t>
      </w:r>
    </w:p>
    <w:p w14:paraId="684861C4">
      <w:pPr>
        <w:spacing w:after="0"/>
        <w:jc w:val="right"/>
        <w:rPr>
          <w:rFonts w:ascii="Calibri"/>
          <w:sz w:val="24"/>
        </w:rPr>
        <w:sectPr>
          <w:footerReference r:id="rId20" w:type="default"/>
          <w:pgSz w:w="19200" w:h="10800" w:orient="landscape"/>
          <w:pgMar w:top="860" w:right="0" w:bottom="0" w:left="0" w:header="0" w:footer="0" w:gutter="0"/>
          <w:cols w:space="720" w:num="1"/>
        </w:sectPr>
      </w:pPr>
    </w:p>
    <w:p w14:paraId="76B16384">
      <w:pPr>
        <w:pStyle w:val="4"/>
        <w:rPr>
          <w:rFonts w:ascii="Calibri"/>
          <w:sz w:val="20"/>
        </w:rPr>
      </w:pPr>
    </w:p>
    <w:p w14:paraId="7A430AA1">
      <w:pPr>
        <w:pStyle w:val="4"/>
        <w:rPr>
          <w:rFonts w:ascii="Calibri"/>
          <w:sz w:val="20"/>
        </w:rPr>
      </w:pPr>
    </w:p>
    <w:p w14:paraId="1B0B8A81">
      <w:pPr>
        <w:pStyle w:val="4"/>
        <w:rPr>
          <w:rFonts w:ascii="Calibri"/>
          <w:sz w:val="20"/>
        </w:rPr>
      </w:pPr>
    </w:p>
    <w:p w14:paraId="5E9D09C8">
      <w:pPr>
        <w:pStyle w:val="4"/>
        <w:rPr>
          <w:rFonts w:ascii="Calibri"/>
          <w:sz w:val="20"/>
        </w:rPr>
      </w:pPr>
    </w:p>
    <w:p w14:paraId="2F3B1B82">
      <w:pPr>
        <w:pStyle w:val="4"/>
        <w:rPr>
          <w:rFonts w:ascii="Calibri"/>
          <w:sz w:val="20"/>
        </w:rPr>
      </w:pPr>
    </w:p>
    <w:p w14:paraId="7184CCEB">
      <w:pPr>
        <w:pStyle w:val="4"/>
        <w:rPr>
          <w:rFonts w:ascii="Calibri"/>
          <w:sz w:val="20"/>
        </w:rPr>
      </w:pPr>
    </w:p>
    <w:p w14:paraId="6FC82D19">
      <w:pPr>
        <w:pStyle w:val="4"/>
        <w:rPr>
          <w:rFonts w:ascii="Calibri"/>
          <w:sz w:val="20"/>
        </w:rPr>
      </w:pPr>
    </w:p>
    <w:p w14:paraId="70780366">
      <w:pPr>
        <w:pStyle w:val="4"/>
        <w:rPr>
          <w:rFonts w:ascii="Calibri"/>
          <w:sz w:val="20"/>
        </w:rPr>
      </w:pPr>
    </w:p>
    <w:p w14:paraId="1F6E6B44">
      <w:pPr>
        <w:pStyle w:val="4"/>
        <w:rPr>
          <w:rFonts w:ascii="Calibri"/>
          <w:sz w:val="20"/>
        </w:rPr>
      </w:pPr>
    </w:p>
    <w:p w14:paraId="15612B5B">
      <w:pPr>
        <w:pStyle w:val="4"/>
        <w:rPr>
          <w:rFonts w:ascii="Calibri"/>
          <w:sz w:val="20"/>
        </w:rPr>
      </w:pPr>
    </w:p>
    <w:p w14:paraId="144883A1">
      <w:pPr>
        <w:pStyle w:val="4"/>
        <w:rPr>
          <w:rFonts w:ascii="Calibri"/>
          <w:sz w:val="20"/>
        </w:rPr>
      </w:pPr>
    </w:p>
    <w:p w14:paraId="0989094A">
      <w:pPr>
        <w:pStyle w:val="4"/>
        <w:rPr>
          <w:rFonts w:ascii="Calibri"/>
          <w:sz w:val="20"/>
        </w:rPr>
      </w:pPr>
    </w:p>
    <w:p w14:paraId="616E3F4E">
      <w:pPr>
        <w:pStyle w:val="4"/>
        <w:rPr>
          <w:rFonts w:ascii="Calibri"/>
          <w:sz w:val="20"/>
        </w:rPr>
      </w:pPr>
    </w:p>
    <w:p w14:paraId="287943B8">
      <w:pPr>
        <w:pStyle w:val="4"/>
        <w:rPr>
          <w:rFonts w:ascii="Calibri"/>
          <w:sz w:val="20"/>
        </w:rPr>
      </w:pPr>
    </w:p>
    <w:p w14:paraId="3AA24604">
      <w:pPr>
        <w:pStyle w:val="4"/>
        <w:rPr>
          <w:rFonts w:ascii="Calibri"/>
          <w:sz w:val="20"/>
        </w:rPr>
      </w:pPr>
    </w:p>
    <w:p w14:paraId="116A5768">
      <w:pPr>
        <w:pStyle w:val="4"/>
        <w:rPr>
          <w:rFonts w:ascii="Calibri"/>
          <w:sz w:val="20"/>
        </w:rPr>
      </w:pPr>
    </w:p>
    <w:p w14:paraId="0E950EDF">
      <w:pPr>
        <w:pStyle w:val="4"/>
        <w:spacing w:before="3"/>
        <w:rPr>
          <w:rFonts w:ascii="Calibri"/>
          <w:sz w:val="26"/>
        </w:rPr>
      </w:pPr>
    </w:p>
    <w:p w14:paraId="685029D5">
      <w:pPr>
        <w:pStyle w:val="2"/>
        <w:spacing w:line="2003" w:lineRule="exact"/>
      </w:pPr>
      <w:r>
        <w:rPr>
          <w:spacing w:val="-4"/>
        </w:rPr>
        <w:t>三. 引用与参考文献的生成</w:t>
      </w:r>
    </w:p>
    <w:p w14:paraId="4C37EE42">
      <w:pPr>
        <w:pStyle w:val="4"/>
        <w:rPr>
          <w:sz w:val="20"/>
        </w:rPr>
      </w:pPr>
    </w:p>
    <w:p w14:paraId="516D25E9">
      <w:pPr>
        <w:pStyle w:val="4"/>
        <w:rPr>
          <w:sz w:val="20"/>
        </w:rPr>
      </w:pPr>
    </w:p>
    <w:p w14:paraId="3182FCBC">
      <w:pPr>
        <w:pStyle w:val="4"/>
        <w:rPr>
          <w:sz w:val="20"/>
        </w:rPr>
      </w:pPr>
    </w:p>
    <w:p w14:paraId="6EB2D951">
      <w:pPr>
        <w:pStyle w:val="4"/>
        <w:rPr>
          <w:sz w:val="20"/>
        </w:rPr>
      </w:pPr>
    </w:p>
    <w:p w14:paraId="059211EB">
      <w:pPr>
        <w:pStyle w:val="4"/>
        <w:rPr>
          <w:sz w:val="20"/>
        </w:rPr>
      </w:pPr>
    </w:p>
    <w:p w14:paraId="49598A30">
      <w:pPr>
        <w:pStyle w:val="4"/>
        <w:rPr>
          <w:sz w:val="20"/>
        </w:rPr>
      </w:pPr>
    </w:p>
    <w:p w14:paraId="1D821C3F">
      <w:pPr>
        <w:pStyle w:val="4"/>
        <w:spacing w:before="3"/>
        <w:rPr>
          <w:sz w:val="24"/>
        </w:rPr>
      </w:pPr>
    </w:p>
    <w:p w14:paraId="7E78E517">
      <w:pPr>
        <w:spacing w:before="53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36</w:t>
      </w:r>
    </w:p>
    <w:p w14:paraId="572F8F7F">
      <w:pPr>
        <w:spacing w:after="0"/>
        <w:jc w:val="right"/>
        <w:rPr>
          <w:rFonts w:ascii="Calibri"/>
          <w:sz w:val="24"/>
        </w:rPr>
        <w:sectPr>
          <w:footerReference r:id="rId21" w:type="default"/>
          <w:pgSz w:w="19200" w:h="10800" w:orient="landscape"/>
          <w:pgMar w:top="1220" w:right="0" w:bottom="0" w:left="0" w:header="0" w:footer="0" w:gutter="0"/>
          <w:cols w:space="720" w:num="1"/>
        </w:sectPr>
      </w:pPr>
    </w:p>
    <w:p w14:paraId="15475584">
      <w:pPr>
        <w:spacing w:before="0" w:line="1287" w:lineRule="exact"/>
        <w:ind w:left="1381" w:right="0" w:firstLine="0"/>
        <w:jc w:val="left"/>
        <w:rPr>
          <w:sz w:val="88"/>
        </w:rPr>
      </w:pPr>
      <w:r>
        <w:rPr>
          <w:spacing w:val="-4"/>
          <w:sz w:val="88"/>
        </w:rPr>
        <w:t>在这之前你要先…</w:t>
      </w:r>
    </w:p>
    <w:p w14:paraId="26C62F80">
      <w:pPr>
        <w:spacing w:before="0" w:line="995" w:lineRule="exact"/>
        <w:ind w:left="1558" w:right="0" w:firstLine="0"/>
        <w:jc w:val="left"/>
        <w:rPr>
          <w:sz w:val="64"/>
        </w:rPr>
      </w:pPr>
      <w:r>
        <w:rPr>
          <w:color w:val="FFFFFF"/>
          <w:spacing w:val="-3"/>
          <w:sz w:val="64"/>
          <w:shd w:val="clear" w:color="auto" w:fill="404040"/>
        </w:rPr>
        <w:t>移除重复</w:t>
      </w:r>
    </w:p>
    <w:p w14:paraId="219ED31F">
      <w:pPr>
        <w:pStyle w:val="4"/>
        <w:spacing w:before="9"/>
        <w:rPr>
          <w:sz w:val="20"/>
        </w:rPr>
      </w:pPr>
    </w:p>
    <w:p w14:paraId="02D63CFB">
      <w:pPr>
        <w:spacing w:before="27"/>
        <w:ind w:left="2932" w:right="0" w:firstLine="0"/>
        <w:jc w:val="center"/>
        <w:rPr>
          <w:rFonts w:ascii="Calibri"/>
          <w:sz w:val="36"/>
        </w:rPr>
      </w:pPr>
      <w:r>
        <w:pict>
          <v:group id="docshapegroup222" o:spid="_x0000_s1239" o:spt="203" style="position:absolute;left:0pt;margin-left:69.8pt;margin-top:-15.45pt;height:384.5pt;width:820.35pt;mso-position-horizontal-relative:page;z-index:-251584512;mso-width-relative:page;mso-height-relative:page;" coordorigin="1397,-309" coordsize="16407,7690">
            <o:lock v:ext="edit"/>
            <v:shape id="docshape223" o:spid="_x0000_s1240" o:spt="75" type="#_x0000_t75" style="position:absolute;left:1396;top:-310;height:7690;width:16407;" filled="f" stroked="f" coordsize="21600,21600">
              <v:path/>
              <v:fill on="f" focussize="0,0"/>
              <v:stroke on="f"/>
              <v:imagedata r:id="rId102" o:title=""/>
              <o:lock v:ext="edit" aspectratio="t"/>
            </v:shape>
            <v:shape id="docshape224" o:spid="_x0000_s1241" style="position:absolute;left:1714;top:260;height:6284;width:15932;" filled="f" stroked="t" coordorigin="1715,261" coordsize="15932,6284" path="m3774,1943l10926,1943,10926,1305,3774,1305,3774,1943xm11065,1273l13208,1273,13208,261,11065,261,11065,1273xm16880,4696l17387,4696,17387,4295,16880,4295,16880,4696xm13624,6544l17646,6544,17646,5800,13624,5800,13624,6544xm1715,1825l2898,1825,2898,1511,1715,1511,1715,1825xe">
              <v:path arrowok="t"/>
              <v:fill on="f" focussize="0,0"/>
              <v:stroke weight="2.25pt" color="#FF0000"/>
              <v:imagedata o:title=""/>
              <o:lock v:ext="edit"/>
            </v:shape>
            <v:shape id="docshape225" o:spid="_x0000_s1242" o:spt="75" type="#_x0000_t75" style="position:absolute;left:3616;top:1113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226" o:spid="_x0000_s1243" o:spt="75" type="#_x0000_t75" style="position:absolute;left:10908;top:91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227" o:spid="_x0000_s1244" o:spt="75" type="#_x0000_t75" style="position:absolute;left:16651;top:4137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228" o:spid="_x0000_s1245" o:spt="75" type="#_x0000_t75" style="position:absolute;left:1478;top:1341;height:315;width:315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docshape229" o:spid="_x0000_s1246" o:spt="75" type="#_x0000_t75" style="position:absolute;left:13464;top:5558;height:315;width:315;" filled="f" stroked="f" coordsize="21600,21600">
              <v:path/>
              <v:fill on="f" focussize="0,0"/>
              <v:stroke on="f"/>
              <v:imagedata r:id="rId105" o:title=""/>
              <o:lock v:ext="edit" aspectratio="t"/>
            </v:shape>
          </v:group>
        </w:pict>
      </w:r>
      <w:r>
        <w:rPr>
          <w:rFonts w:ascii="Calibri"/>
          <w:color w:val="FFFFFF"/>
          <w:sz w:val="36"/>
        </w:rPr>
        <w:t>3</w:t>
      </w:r>
    </w:p>
    <w:p w14:paraId="63A1BB9C">
      <w:pPr>
        <w:pStyle w:val="4"/>
        <w:rPr>
          <w:rFonts w:ascii="Calibri"/>
          <w:sz w:val="20"/>
        </w:rPr>
      </w:pPr>
    </w:p>
    <w:p w14:paraId="5D9A0162">
      <w:pPr>
        <w:pStyle w:val="4"/>
        <w:spacing w:before="7"/>
        <w:rPr>
          <w:rFonts w:ascii="Calibri"/>
          <w:sz w:val="25"/>
        </w:rPr>
      </w:pPr>
    </w:p>
    <w:p w14:paraId="269CC99C">
      <w:pPr>
        <w:tabs>
          <w:tab w:val="left" w:pos="3682"/>
        </w:tabs>
        <w:spacing w:before="27"/>
        <w:ind w:left="1543" w:right="0" w:firstLine="0"/>
        <w:jc w:val="left"/>
        <w:rPr>
          <w:rFonts w:ascii="Calibri"/>
          <w:sz w:val="36"/>
        </w:rPr>
      </w:pPr>
      <w:r>
        <w:rPr>
          <w:rFonts w:ascii="Calibri"/>
          <w:color w:val="FFFFFF"/>
          <w:spacing w:val="-10"/>
          <w:position w:val="-22"/>
          <w:sz w:val="36"/>
        </w:rPr>
        <w:t>1</w:t>
      </w:r>
      <w:r>
        <w:rPr>
          <w:rFonts w:ascii="Calibri"/>
          <w:color w:val="FFFFFF"/>
          <w:position w:val="-22"/>
          <w:sz w:val="36"/>
        </w:rPr>
        <w:tab/>
      </w:r>
      <w:r>
        <w:rPr>
          <w:rFonts w:ascii="Calibri"/>
          <w:color w:val="FFFFFF"/>
          <w:spacing w:val="-10"/>
          <w:sz w:val="36"/>
        </w:rPr>
        <w:t>2</w:t>
      </w:r>
    </w:p>
    <w:p w14:paraId="0D05375C">
      <w:pPr>
        <w:pStyle w:val="4"/>
        <w:rPr>
          <w:rFonts w:ascii="Calibri"/>
          <w:sz w:val="20"/>
        </w:rPr>
      </w:pPr>
    </w:p>
    <w:p w14:paraId="736F347F">
      <w:pPr>
        <w:pStyle w:val="4"/>
        <w:rPr>
          <w:rFonts w:ascii="Calibri"/>
          <w:sz w:val="20"/>
        </w:rPr>
      </w:pPr>
    </w:p>
    <w:p w14:paraId="67237863">
      <w:pPr>
        <w:pStyle w:val="4"/>
        <w:rPr>
          <w:rFonts w:ascii="Calibri"/>
          <w:sz w:val="20"/>
        </w:rPr>
      </w:pPr>
    </w:p>
    <w:p w14:paraId="56F87FB8">
      <w:pPr>
        <w:pStyle w:val="4"/>
        <w:rPr>
          <w:rFonts w:ascii="Calibri"/>
          <w:sz w:val="20"/>
        </w:rPr>
      </w:pPr>
    </w:p>
    <w:p w14:paraId="697D63DE">
      <w:pPr>
        <w:pStyle w:val="4"/>
        <w:rPr>
          <w:rFonts w:ascii="Calibri"/>
          <w:sz w:val="20"/>
        </w:rPr>
      </w:pPr>
    </w:p>
    <w:p w14:paraId="3EDFCA3C">
      <w:pPr>
        <w:pStyle w:val="4"/>
        <w:rPr>
          <w:rFonts w:ascii="Calibri"/>
          <w:sz w:val="20"/>
        </w:rPr>
      </w:pPr>
    </w:p>
    <w:p w14:paraId="6E3FBCA5">
      <w:pPr>
        <w:pStyle w:val="4"/>
        <w:rPr>
          <w:rFonts w:ascii="Calibri"/>
          <w:sz w:val="20"/>
        </w:rPr>
      </w:pPr>
    </w:p>
    <w:p w14:paraId="0037CDA5">
      <w:pPr>
        <w:pStyle w:val="4"/>
        <w:rPr>
          <w:rFonts w:ascii="Calibri"/>
          <w:sz w:val="20"/>
        </w:rPr>
      </w:pPr>
    </w:p>
    <w:p w14:paraId="00020E51">
      <w:pPr>
        <w:pStyle w:val="4"/>
        <w:rPr>
          <w:rFonts w:ascii="Calibri"/>
          <w:sz w:val="20"/>
        </w:rPr>
      </w:pPr>
    </w:p>
    <w:p w14:paraId="0272B2D7">
      <w:pPr>
        <w:spacing w:before="159"/>
        <w:ind w:left="0" w:right="2296" w:firstLine="0"/>
        <w:jc w:val="right"/>
        <w:rPr>
          <w:rFonts w:ascii="Calibri"/>
          <w:sz w:val="36"/>
        </w:rPr>
      </w:pPr>
      <w:r>
        <w:pict>
          <v:shape id="docshape230" o:spid="_x0000_s1247" o:spt="202" type="#_x0000_t202" style="position:absolute;left:0pt;margin-left:90.7pt;margin-top:-53.1pt;height:184.6pt;width:463.35pt;mso-position-horizontal-relative:page;z-index:25167360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43AA73D2">
                  <w:pPr>
                    <w:pStyle w:val="4"/>
                    <w:numPr>
                      <w:ilvl w:val="0"/>
                      <w:numId w:val="18"/>
                    </w:numPr>
                    <w:tabs>
                      <w:tab w:val="left" w:pos="638"/>
                    </w:tabs>
                    <w:spacing w:before="82" w:after="0" w:line="728" w:lineRule="exact"/>
                    <w:ind w:left="637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在左方选单点选重要项目</w:t>
                  </w:r>
                </w:p>
                <w:p w14:paraId="3A64BBA4">
                  <w:pPr>
                    <w:pStyle w:val="4"/>
                    <w:numPr>
                      <w:ilvl w:val="0"/>
                      <w:numId w:val="18"/>
                    </w:numPr>
                    <w:tabs>
                      <w:tab w:val="left" w:pos="638"/>
                    </w:tabs>
                    <w:spacing w:before="0" w:after="0" w:line="720" w:lineRule="exact"/>
                    <w:ind w:left="637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可以查看重复的书目，点选其中一笔书目</w:t>
                  </w:r>
                </w:p>
                <w:p w14:paraId="6E440903">
                  <w:pPr>
                    <w:pStyle w:val="4"/>
                    <w:numPr>
                      <w:ilvl w:val="0"/>
                      <w:numId w:val="18"/>
                    </w:numPr>
                    <w:tabs>
                      <w:tab w:val="left" w:pos="638"/>
                    </w:tabs>
                    <w:spacing w:before="3" w:after="0" w:line="235" w:lineRule="auto"/>
                    <w:ind w:left="145" w:right="3023" w:firstLine="0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选择其中一笔书目作为主要项目 (4)重复的栏位会有选单的图样</w:t>
                  </w:r>
                </w:p>
                <w:p w14:paraId="43377C07">
                  <w:pPr>
                    <w:pStyle w:val="4"/>
                    <w:spacing w:line="717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(5</w:t>
                  </w:r>
                  <w:r>
                    <w:rPr>
                      <w:color w:val="FFFFFF"/>
                      <w:spacing w:val="-3"/>
                    </w:rPr>
                    <w:t>)点选单后，可以从下拉选单选取想要保留的信息</w:t>
                  </w:r>
                </w:p>
              </w:txbxContent>
            </v:textbox>
          </v:shape>
        </w:pict>
      </w:r>
      <w:r>
        <w:rPr>
          <w:rFonts w:ascii="Calibri"/>
          <w:color w:val="FFFFFF"/>
          <w:sz w:val="36"/>
        </w:rPr>
        <w:t>4</w:t>
      </w:r>
    </w:p>
    <w:p w14:paraId="509A6B3F">
      <w:pPr>
        <w:pStyle w:val="4"/>
        <w:rPr>
          <w:rFonts w:ascii="Calibri"/>
          <w:sz w:val="20"/>
        </w:rPr>
      </w:pPr>
    </w:p>
    <w:p w14:paraId="41CB3CFA">
      <w:pPr>
        <w:pStyle w:val="4"/>
        <w:rPr>
          <w:rFonts w:ascii="Calibri"/>
          <w:sz w:val="20"/>
        </w:rPr>
      </w:pPr>
    </w:p>
    <w:p w14:paraId="7EC51D0B">
      <w:pPr>
        <w:pStyle w:val="4"/>
        <w:rPr>
          <w:rFonts w:ascii="Calibri"/>
          <w:sz w:val="20"/>
        </w:rPr>
      </w:pPr>
    </w:p>
    <w:p w14:paraId="6172D9E2">
      <w:pPr>
        <w:pStyle w:val="4"/>
        <w:rPr>
          <w:rFonts w:ascii="Calibri"/>
          <w:sz w:val="18"/>
        </w:rPr>
      </w:pPr>
    </w:p>
    <w:p w14:paraId="34B5B3CB">
      <w:pPr>
        <w:spacing w:before="27"/>
        <w:ind w:left="0" w:right="5482" w:firstLine="0"/>
        <w:jc w:val="right"/>
        <w:rPr>
          <w:rFonts w:ascii="Calibri"/>
          <w:sz w:val="36"/>
        </w:rPr>
      </w:pPr>
      <w:r>
        <w:rPr>
          <w:rFonts w:ascii="Calibri"/>
          <w:color w:val="FFFFFF"/>
          <w:w w:val="100"/>
          <w:sz w:val="36"/>
        </w:rPr>
        <w:t>5</w:t>
      </w:r>
    </w:p>
    <w:p w14:paraId="0FE47EB7">
      <w:pPr>
        <w:pStyle w:val="4"/>
        <w:rPr>
          <w:rFonts w:ascii="Calibri"/>
          <w:sz w:val="20"/>
        </w:rPr>
      </w:pPr>
    </w:p>
    <w:p w14:paraId="6742495E">
      <w:pPr>
        <w:pStyle w:val="4"/>
        <w:rPr>
          <w:rFonts w:ascii="Calibri"/>
          <w:sz w:val="20"/>
        </w:rPr>
      </w:pPr>
    </w:p>
    <w:p w14:paraId="54FFCA83">
      <w:pPr>
        <w:pStyle w:val="4"/>
        <w:rPr>
          <w:rFonts w:ascii="Calibri"/>
          <w:sz w:val="20"/>
        </w:rPr>
      </w:pPr>
    </w:p>
    <w:p w14:paraId="6CF62E74">
      <w:pPr>
        <w:pStyle w:val="4"/>
        <w:spacing w:before="3"/>
        <w:rPr>
          <w:rFonts w:ascii="Calibri"/>
          <w:sz w:val="24"/>
        </w:rPr>
      </w:pPr>
    </w:p>
    <w:p w14:paraId="4FA9A6C3">
      <w:pPr>
        <w:spacing w:before="52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37</w:t>
      </w:r>
    </w:p>
    <w:p w14:paraId="60C3EA39">
      <w:pPr>
        <w:spacing w:after="0"/>
        <w:jc w:val="right"/>
        <w:rPr>
          <w:rFonts w:ascii="Calibri"/>
          <w:sz w:val="24"/>
        </w:rPr>
        <w:sectPr>
          <w:footerReference r:id="rId22" w:type="default"/>
          <w:pgSz w:w="19200" w:h="10800" w:orient="landscape"/>
          <w:pgMar w:top="480" w:right="0" w:bottom="0" w:left="0" w:header="0" w:footer="0" w:gutter="0"/>
          <w:cols w:space="720" w:num="1"/>
        </w:sectPr>
      </w:pPr>
    </w:p>
    <w:p w14:paraId="2B0AD8F7">
      <w:pPr>
        <w:spacing w:before="0" w:line="1480" w:lineRule="exact"/>
        <w:ind w:left="1466" w:right="0" w:firstLine="0"/>
        <w:jc w:val="left"/>
        <w:rPr>
          <w:sz w:val="88"/>
        </w:rPr>
      </w:pPr>
      <w:r>
        <w:rPr>
          <w:spacing w:val="-4"/>
          <w:sz w:val="88"/>
        </w:rPr>
        <w:t>在这之前你要懂…</w:t>
      </w:r>
    </w:p>
    <w:p w14:paraId="738A2486">
      <w:pPr>
        <w:tabs>
          <w:tab w:val="left" w:pos="9865"/>
        </w:tabs>
        <w:spacing w:before="659" w:line="892" w:lineRule="exact"/>
        <w:ind w:left="1466" w:right="0" w:firstLine="0"/>
        <w:jc w:val="left"/>
        <w:rPr>
          <w:b/>
          <w:sz w:val="56"/>
        </w:rPr>
      </w:pPr>
      <w:r>
        <w:rPr>
          <w:b/>
          <w:spacing w:val="-2"/>
          <w:sz w:val="56"/>
        </w:rPr>
        <w:t>Citation/Bibliography</w:t>
      </w:r>
      <w:r>
        <w:rPr>
          <w:b/>
          <w:sz w:val="56"/>
        </w:rPr>
        <w:tab/>
      </w:r>
      <w:r>
        <w:rPr>
          <w:b/>
          <w:spacing w:val="-6"/>
          <w:sz w:val="56"/>
        </w:rPr>
        <w:t>文献插入的方</w:t>
      </w:r>
      <w:r>
        <w:rPr>
          <w:b/>
          <w:spacing w:val="-10"/>
          <w:sz w:val="56"/>
        </w:rPr>
        <w:t>式</w:t>
      </w:r>
    </w:p>
    <w:p w14:paraId="32D87957">
      <w:pPr>
        <w:spacing w:after="0" w:line="892" w:lineRule="exact"/>
        <w:jc w:val="left"/>
        <w:rPr>
          <w:sz w:val="56"/>
        </w:rPr>
        <w:sectPr>
          <w:footerReference r:id="rId23" w:type="default"/>
          <w:pgSz w:w="19200" w:h="10800" w:orient="landscape"/>
          <w:pgMar w:top="860" w:right="0" w:bottom="580" w:left="0" w:header="0" w:footer="399" w:gutter="0"/>
          <w:pgNumType w:start="38"/>
          <w:cols w:space="720" w:num="1"/>
        </w:sectPr>
      </w:pPr>
    </w:p>
    <w:p w14:paraId="39FC78FD">
      <w:pPr>
        <w:pStyle w:val="4"/>
        <w:tabs>
          <w:tab w:val="left" w:pos="8589"/>
        </w:tabs>
        <w:spacing w:before="194"/>
        <w:ind w:left="1444"/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958850</wp:posOffset>
            </wp:positionH>
            <wp:positionV relativeFrom="paragraph">
              <wp:posOffset>710565</wp:posOffset>
            </wp:positionV>
            <wp:extent cx="4256405" cy="3284855"/>
            <wp:effectExtent l="0" t="0" r="0" b="0"/>
            <wp:wrapNone/>
            <wp:docPr id="21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2.jpeg"/>
                    <pic:cNvPicPr>
                      <a:picLocks noChangeAspect="1"/>
                    </pic:cNvPicPr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314" cy="328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62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Citation文中引</w:t>
      </w:r>
      <w:r>
        <w:rPr>
          <w:color w:val="FFFFFF"/>
          <w:spacing w:val="-10"/>
          <w:shd w:val="clear" w:color="auto" w:fill="000000"/>
        </w:rPr>
        <w:t>注</w:t>
      </w:r>
      <w:r>
        <w:rPr>
          <w:color w:val="FFFFFF"/>
          <w:shd w:val="clear" w:color="auto" w:fill="000000"/>
        </w:rPr>
        <w:tab/>
      </w:r>
    </w:p>
    <w:p w14:paraId="15E61FD1">
      <w:pPr>
        <w:pStyle w:val="4"/>
        <w:spacing w:before="7"/>
        <w:rPr>
          <w:sz w:val="33"/>
        </w:rPr>
      </w:pPr>
    </w:p>
    <w:p w14:paraId="46B7EDAE">
      <w:pPr>
        <w:pStyle w:val="4"/>
        <w:tabs>
          <w:tab w:val="left" w:pos="8620"/>
        </w:tabs>
        <w:spacing w:before="1"/>
        <w:ind w:left="1476"/>
      </w:pPr>
      <w:r>
        <w:rPr>
          <w:color w:val="FFFFFF"/>
          <w:spacing w:val="61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Bibliography文后参考文</w:t>
      </w:r>
      <w:r>
        <w:rPr>
          <w:color w:val="FFFFFF"/>
          <w:spacing w:val="-10"/>
          <w:shd w:val="clear" w:color="auto" w:fill="000000"/>
        </w:rPr>
        <w:t>献</w:t>
      </w:r>
      <w:r>
        <w:rPr>
          <w:color w:val="FFFFFF"/>
          <w:shd w:val="clear" w:color="auto" w:fill="000000"/>
        </w:rPr>
        <w:tab/>
      </w:r>
    </w:p>
    <w:p w14:paraId="356458C7">
      <w:pPr>
        <w:pStyle w:val="8"/>
        <w:numPr>
          <w:ilvl w:val="0"/>
          <w:numId w:val="19"/>
        </w:numPr>
        <w:tabs>
          <w:tab w:val="left" w:pos="1565"/>
        </w:tabs>
        <w:spacing w:before="0" w:after="0" w:line="713" w:lineRule="exact"/>
        <w:ind w:left="1564" w:right="0" w:hanging="361"/>
        <w:jc w:val="left"/>
        <w:rPr>
          <w:sz w:val="56"/>
        </w:rPr>
      </w:pPr>
      <w:r>
        <w:br w:type="column"/>
      </w:r>
      <w:r>
        <w:rPr>
          <w:spacing w:val="-6"/>
          <w:sz w:val="56"/>
        </w:rPr>
        <w:t>快捷键(纯文</w:t>
      </w:r>
      <w:r>
        <w:rPr>
          <w:spacing w:val="-8"/>
          <w:sz w:val="56"/>
        </w:rPr>
        <w:t>字)</w:t>
      </w:r>
    </w:p>
    <w:p w14:paraId="6CB027F0">
      <w:pPr>
        <w:pStyle w:val="4"/>
        <w:spacing w:line="411" w:lineRule="exact"/>
        <w:ind w:left="1564"/>
      </w:pPr>
      <w:r>
        <w:t>Crtl+Shift+A</w:t>
      </w:r>
      <w:r>
        <w:rPr>
          <w:spacing w:val="1"/>
        </w:rPr>
        <w:t xml:space="preserve"> 复制</w:t>
      </w:r>
      <w:r>
        <w:rPr>
          <w:spacing w:val="-2"/>
        </w:rPr>
        <w:t>Citation</w:t>
      </w:r>
    </w:p>
    <w:p w14:paraId="3968299E">
      <w:pPr>
        <w:pStyle w:val="4"/>
        <w:spacing w:line="494" w:lineRule="exact"/>
        <w:ind w:left="1564"/>
      </w:pPr>
      <w:r>
        <w:t>Crtl+Shift+C</w:t>
      </w:r>
      <w:r>
        <w:rPr>
          <w:spacing w:val="3"/>
        </w:rPr>
        <w:t xml:space="preserve"> 复制</w:t>
      </w:r>
      <w:r>
        <w:rPr>
          <w:spacing w:val="-2"/>
        </w:rPr>
        <w:t>Bibliography</w:t>
      </w:r>
    </w:p>
    <w:p w14:paraId="1E2E221C">
      <w:pPr>
        <w:pStyle w:val="8"/>
        <w:numPr>
          <w:ilvl w:val="0"/>
          <w:numId w:val="19"/>
        </w:numPr>
        <w:tabs>
          <w:tab w:val="left" w:pos="1565"/>
        </w:tabs>
        <w:spacing w:before="0" w:after="0" w:line="765" w:lineRule="exact"/>
        <w:ind w:left="1564" w:right="0" w:hanging="361"/>
        <w:jc w:val="left"/>
        <w:rPr>
          <w:sz w:val="56"/>
        </w:rPr>
      </w:pPr>
      <w:r>
        <w:rPr>
          <w:spacing w:val="-8"/>
          <w:sz w:val="56"/>
        </w:rPr>
        <w:t>Word增益集(功能参数</w:t>
      </w:r>
      <w:r>
        <w:rPr>
          <w:spacing w:val="-10"/>
          <w:sz w:val="56"/>
        </w:rPr>
        <w:t>)</w:t>
      </w:r>
    </w:p>
    <w:p w14:paraId="6EBBCA5F">
      <w:pPr>
        <w:pStyle w:val="4"/>
        <w:spacing w:line="409" w:lineRule="exact"/>
        <w:ind w:left="1564"/>
      </w:pPr>
      <w:r>
        <w:t>Add/Edit</w:t>
      </w:r>
      <w:r>
        <w:rPr>
          <w:spacing w:val="-11"/>
        </w:rPr>
        <w:t xml:space="preserve"> </w:t>
      </w:r>
      <w:r>
        <w:rPr>
          <w:spacing w:val="-2"/>
        </w:rPr>
        <w:t>Citation</w:t>
      </w:r>
    </w:p>
    <w:p w14:paraId="7E192B0E">
      <w:pPr>
        <w:pStyle w:val="4"/>
        <w:spacing w:line="584" w:lineRule="exact"/>
        <w:ind w:left="1564"/>
      </w:pPr>
      <w:r>
        <w:t>Add/Edit</w:t>
      </w:r>
      <w:r>
        <w:rPr>
          <w:spacing w:val="-10"/>
        </w:rPr>
        <w:t xml:space="preserve"> </w:t>
      </w:r>
      <w:r>
        <w:rPr>
          <w:spacing w:val="-2"/>
        </w:rPr>
        <w:t>Bibliography</w:t>
      </w:r>
    </w:p>
    <w:p w14:paraId="4C024CAD">
      <w:pPr>
        <w:spacing w:after="0" w:line="584" w:lineRule="exact"/>
        <w:sectPr>
          <w:type w:val="continuous"/>
          <w:pgSz w:w="19200" w:h="10800" w:orient="landscape"/>
          <w:pgMar w:top="1220" w:right="0" w:bottom="440" w:left="0" w:header="0" w:footer="399" w:gutter="0"/>
          <w:cols w:equalWidth="0" w:num="2">
            <w:col w:w="8621" w:space="40"/>
            <w:col w:w="10539"/>
          </w:cols>
        </w:sectPr>
      </w:pPr>
    </w:p>
    <w:p w14:paraId="1D31D09A">
      <w:pPr>
        <w:pStyle w:val="8"/>
        <w:numPr>
          <w:ilvl w:val="0"/>
          <w:numId w:val="20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6"/>
          <w:sz w:val="88"/>
        </w:rPr>
        <w:t>快捷键</w:t>
      </w:r>
    </w:p>
    <w:p w14:paraId="0A9B57DA">
      <w:pPr>
        <w:pStyle w:val="4"/>
        <w:spacing w:before="13"/>
        <w:rPr>
          <w:sz w:val="2"/>
        </w:rPr>
      </w:pPr>
      <w:r>
        <w:pict>
          <v:shape id="docshape232" o:spid="_x0000_s1248" o:spt="202" type="#_x0000_t202" style="position:absolute;left:0pt;margin-left:73.8pt;margin-top:3.7pt;height:50.9pt;width:598.2pt;mso-position-horizontal-relative:page;mso-wrap-distance-bottom:0pt;mso-wrap-distance-top:0pt;z-index:-251536384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35B0CD5D">
                  <w:pPr>
                    <w:pStyle w:val="4"/>
                    <w:spacing w:line="465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在上方选单点</w:t>
                  </w:r>
                  <w:r>
                    <w:rPr>
                      <w:color w:val="FFFF00"/>
                      <w:spacing w:val="-2"/>
                    </w:rPr>
                    <w:t>编辑</w:t>
                  </w:r>
                  <w:r>
                    <w:rPr>
                      <w:color w:val="FFFFFF"/>
                      <w:spacing w:val="-2"/>
                    </w:rPr>
                    <w:t>选设定，在视窗里找到</w:t>
                  </w:r>
                  <w:r>
                    <w:rPr>
                      <w:color w:val="FFFF00"/>
                      <w:spacing w:val="-2"/>
                    </w:rPr>
                    <w:t>汇出</w:t>
                  </w:r>
                  <w:r>
                    <w:rPr>
                      <w:color w:val="FFFFFF"/>
                      <w:spacing w:val="-10"/>
                    </w:rPr>
                    <w:t>，</w:t>
                  </w:r>
                </w:p>
                <w:p w14:paraId="26279093">
                  <w:pPr>
                    <w:pStyle w:val="4"/>
                    <w:spacing w:line="553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选择</w:t>
                  </w:r>
                  <w:r>
                    <w:rPr>
                      <w:color w:val="FFFF00"/>
                      <w:spacing w:val="-2"/>
                    </w:rPr>
                    <w:t>项目格式</w:t>
                  </w:r>
                  <w:r>
                    <w:rPr>
                      <w:color w:val="FFFFFF"/>
                      <w:spacing w:val="-2"/>
                    </w:rPr>
                    <w:t>(指书目引用格式)，论文写作的</w:t>
                  </w:r>
                  <w:r>
                    <w:rPr>
                      <w:color w:val="FFFF00"/>
                      <w:spacing w:val="-2"/>
                    </w:rPr>
                    <w:t>语言</w:t>
                  </w:r>
                  <w:r>
                    <w:rPr>
                      <w:color w:val="FFFFFF"/>
                      <w:spacing w:val="-4"/>
                    </w:rPr>
                    <w:t>，按下关闭储存</w:t>
                  </w:r>
                </w:p>
              </w:txbxContent>
            </v:textbox>
            <w10:wrap type="topAndBottom"/>
          </v:shape>
        </w:pict>
      </w:r>
      <w:r>
        <w:pict>
          <v:group id="docshapegroup233" o:spid="_x0000_s1249" o:spt="203" style="position:absolute;left:0pt;margin-left:73.8pt;margin-top:78.55pt;height:261.7pt;width:705pt;mso-position-horizontal-relative:page;mso-wrap-distance-bottom:0pt;mso-wrap-distance-top:0pt;z-index:-251536384;mso-width-relative:page;mso-height-relative:page;" coordorigin="1476,1572" coordsize="14100,5234">
            <o:lock v:ext="edit"/>
            <v:shape id="docshape234" o:spid="_x0000_s1250" o:spt="75" type="#_x0000_t75" style="position:absolute;left:1476;top:1572;height:5234;width:14100;" filled="f" stroked="f" coordsize="21600,21600">
              <v:path/>
              <v:fill on="f" focussize="0,0"/>
              <v:stroke on="f"/>
              <v:imagedata r:id="rId107" o:title=""/>
              <o:lock v:ext="edit" aspectratio="t"/>
            </v:shape>
            <v:shape id="docshape235" o:spid="_x0000_s1251" style="position:absolute;left:4995;top:5199;height:1474;width:1064;" filled="f" stroked="t" coordorigin="4996,5199" coordsize="1064,1474" path="m4996,5523l6059,5523,6059,5199,4996,5199,4996,5523xm5012,6673l5778,6673,5778,6349,5012,6349,5012,6673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0A18BBF4">
      <w:pPr>
        <w:pStyle w:val="4"/>
        <w:spacing w:before="15"/>
        <w:rPr>
          <w:sz w:val="24"/>
        </w:rPr>
      </w:pPr>
    </w:p>
    <w:p w14:paraId="775A8022">
      <w:pPr>
        <w:spacing w:after="0"/>
        <w:rPr>
          <w:sz w:val="24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7DAE75DC">
      <w:pPr>
        <w:pStyle w:val="4"/>
        <w:rPr>
          <w:sz w:val="20"/>
        </w:rPr>
      </w:pPr>
      <w:r>
        <w:pict>
          <v:group id="docshapegroup236" o:spid="_x0000_s1252" o:spt="203" style="position:absolute;left:0pt;margin-left:64.4pt;margin-top:199.75pt;height:147.9pt;width:390.45pt;mso-position-horizontal-relative:page;mso-position-vertical-relative:page;z-index:251674624;mso-width-relative:page;mso-height-relative:page;" coordorigin="1288,3995" coordsize="7809,2958">
            <o:lock v:ext="edit"/>
            <v:shape id="docshape237" o:spid="_x0000_s1253" o:spt="75" type="#_x0000_t75" style="position:absolute;left:1303;top:4010;height:2928;width:7779;" filled="f" stroked="f" coordsize="21600,21600">
              <v:path/>
              <v:fill on="f" focussize="0,0"/>
              <v:stroke on="f"/>
              <v:imagedata r:id="rId108" o:title=""/>
              <o:lock v:ext="edit" aspectratio="t"/>
            </v:shape>
            <v:rect id="docshape238" o:spid="_x0000_s1254" o:spt="1" style="position:absolute;left:1295;top:4002;height:2943;width:7794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pict>
          <v:group id="docshapegroup239" o:spid="_x0000_s1255" o:spt="203" style="position:absolute;left:0pt;margin-left:514.85pt;margin-top:171.3pt;height:271.15pt;width:306.8pt;mso-position-horizontal-relative:page;mso-position-vertical-relative:page;z-index:-251582464;mso-width-relative:page;mso-height-relative:page;" coordorigin="10298,3427" coordsize="6136,5423">
            <o:lock v:ext="edit"/>
            <v:shape id="docshape240" o:spid="_x0000_s1256" o:spt="75" type="#_x0000_t75" style="position:absolute;left:10370;top:3898;height:4579;width:5932;" filled="f" stroked="f" coordsize="21600,21600">
              <v:path/>
              <v:fill on="f" focussize="0,0"/>
              <v:stroke on="f"/>
              <v:imagedata r:id="rId106" o:title=""/>
              <o:lock v:ext="edit" aspectratio="t"/>
            </v:shape>
            <v:rect id="docshape241" o:spid="_x0000_s1257" o:spt="1" style="position:absolute;left:10305;top:3434;height:5408;width:6121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</w:p>
    <w:p w14:paraId="54FE8D0C">
      <w:pPr>
        <w:pStyle w:val="4"/>
        <w:spacing w:before="15"/>
        <w:rPr>
          <w:sz w:val="27"/>
        </w:rPr>
      </w:pPr>
    </w:p>
    <w:p w14:paraId="50715BBF">
      <w:pPr>
        <w:tabs>
          <w:tab w:val="left" w:pos="10312"/>
        </w:tabs>
        <w:spacing w:line="240" w:lineRule="auto"/>
        <w:ind w:left="1320" w:right="0" w:firstLine="0"/>
        <w:rPr>
          <w:sz w:val="20"/>
        </w:rPr>
      </w:pPr>
      <w:r>
        <w:rPr>
          <w:sz w:val="20"/>
        </w:rPr>
        <w:pict>
          <v:shape id="docshape242" o:spid="_x0000_s1258" o:spt="202" type="#_x0000_t202" style="height:82.8pt;width:388.1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6623921E">
                  <w:pPr>
                    <w:pStyle w:val="4"/>
                    <w:spacing w:line="564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4"/>
                    </w:rPr>
                    <w:t>(1)在Zotero</w:t>
                  </w:r>
                  <w:r>
                    <w:rPr>
                      <w:color w:val="FFFFFF"/>
                      <w:spacing w:val="-5"/>
                    </w:rPr>
                    <w:t>里面选择要引用的书目，</w:t>
                  </w:r>
                </w:p>
                <w:p w14:paraId="54C5E819">
                  <w:pPr>
                    <w:pStyle w:val="4"/>
                    <w:spacing w:before="166" w:line="141" w:lineRule="auto"/>
                    <w:ind w:left="144" w:right="496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Crtl+Shift+A 复制Citation Crtl+Shift+C</w:t>
                  </w:r>
                  <w:r>
                    <w:rPr>
                      <w:color w:val="FFFFFF"/>
                      <w:spacing w:val="-7"/>
                    </w:rPr>
                    <w:t xml:space="preserve"> 复制</w:t>
                  </w:r>
                  <w:r>
                    <w:rPr>
                      <w:color w:val="FFFFFF"/>
                    </w:rPr>
                    <w:t>Bibliography</w:t>
                  </w:r>
                </w:p>
              </w:txbxContent>
            </v:textbox>
            <w10:wrap type="none"/>
            <w10:anchorlock/>
          </v:shape>
        </w:pict>
      </w:r>
      <w:r>
        <w:rPr>
          <w:sz w:val="20"/>
        </w:rPr>
        <w:tab/>
      </w:r>
      <w:r>
        <w:rPr>
          <w:position w:val="44"/>
          <w:sz w:val="20"/>
        </w:rPr>
        <w:pict>
          <v:shape id="docshape243" o:spid="_x0000_s1259" o:spt="202" type="#_x0000_t202" style="height:61pt;width:388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DA193EC">
                  <w:pPr>
                    <w:pStyle w:val="4"/>
                    <w:spacing w:line="564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4"/>
                    </w:rPr>
                    <w:t>(2)到Word</w:t>
                  </w:r>
                  <w:r>
                    <w:rPr>
                      <w:color w:val="FFFFFF"/>
                      <w:spacing w:val="-7"/>
                    </w:rPr>
                    <w:t>里面</w:t>
                  </w:r>
                </w:p>
                <w:p w14:paraId="103D1A63">
                  <w:pPr>
                    <w:pStyle w:val="4"/>
                    <w:spacing w:line="655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Crtl+V</w:t>
                  </w:r>
                  <w:r>
                    <w:rPr>
                      <w:color w:val="FFFFFF"/>
                      <w:spacing w:val="-3"/>
                    </w:rPr>
                    <w:t>贴上文中引注或文后参考文献</w:t>
                  </w:r>
                </w:p>
              </w:txbxContent>
            </v:textbox>
            <w10:wrap type="none"/>
            <w10:anchorlock/>
          </v:shape>
        </w:pict>
      </w:r>
    </w:p>
    <w:p w14:paraId="12C20301">
      <w:pPr>
        <w:spacing w:after="0" w:line="240" w:lineRule="auto"/>
        <w:rPr>
          <w:sz w:val="20"/>
        </w:rPr>
        <w:sectPr>
          <w:pgSz w:w="19200" w:h="10800" w:orient="landscape"/>
          <w:pgMar w:top="1220" w:right="0" w:bottom="580" w:left="0" w:header="0" w:footer="399" w:gutter="0"/>
          <w:cols w:space="720" w:num="1"/>
        </w:sectPr>
      </w:pPr>
    </w:p>
    <w:p w14:paraId="5AEE282E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苹果使用者注意</w:t>
      </w:r>
    </w:p>
    <w:p w14:paraId="74B7EC8F">
      <w:pPr>
        <w:pStyle w:val="8"/>
        <w:numPr>
          <w:ilvl w:val="1"/>
          <w:numId w:val="20"/>
        </w:numPr>
        <w:tabs>
          <w:tab w:val="left" w:pos="1825"/>
        </w:tabs>
        <w:spacing w:before="643" w:after="0" w:line="141" w:lineRule="auto"/>
        <w:ind w:left="1824" w:right="1709" w:hanging="361"/>
        <w:jc w:val="left"/>
        <w:rPr>
          <w:sz w:val="56"/>
        </w:rPr>
      </w:pPr>
      <w:r>
        <w:rPr>
          <w:spacing w:val="-2"/>
          <w:sz w:val="56"/>
        </w:rPr>
        <w:t xml:space="preserve">有些计算机用Zotero7，目前(2025/07)不能用快捷键 </w:t>
      </w:r>
      <w:r>
        <w:rPr>
          <w:sz w:val="56"/>
        </w:rPr>
        <w:t>(Cmd+Shift+A</w:t>
      </w:r>
      <w:r>
        <w:rPr>
          <w:spacing w:val="-18"/>
          <w:sz w:val="56"/>
        </w:rPr>
        <w:t xml:space="preserve">/ </w:t>
      </w:r>
      <w:r>
        <w:rPr>
          <w:sz w:val="56"/>
        </w:rPr>
        <w:t>Cmd+Shift+C)，需要使用Word增益集的图示</w:t>
      </w:r>
      <w:r>
        <w:rPr>
          <w:spacing w:val="-2"/>
          <w:sz w:val="56"/>
        </w:rPr>
        <w:t>操作，而在使用之前可能会出现Zotero没有权限控制Word的注</w:t>
      </w:r>
      <w:r>
        <w:rPr>
          <w:spacing w:val="-4"/>
          <w:sz w:val="56"/>
        </w:rPr>
        <w:t>意视窗：</w:t>
      </w:r>
    </w:p>
    <w:p w14:paraId="62BAAFA2">
      <w:pPr>
        <w:pStyle w:val="4"/>
        <w:spacing w:before="11"/>
        <w:rPr>
          <w:sz w:val="9"/>
        </w:rPr>
      </w:pPr>
    </w:p>
    <w:p w14:paraId="17023C6E">
      <w:pPr>
        <w:spacing w:before="0" w:line="809" w:lineRule="exact"/>
        <w:ind w:left="9969" w:right="0" w:firstLine="0"/>
        <w:jc w:val="left"/>
        <w:rPr>
          <w:sz w:val="56"/>
        </w:rPr>
      </w:pPr>
      <w:r>
        <w:pict>
          <v:group id="docshapegroup244" o:spid="_x0000_s1260" o:spt="203" style="position:absolute;left:0pt;margin-left:94.5pt;margin-top:3.5pt;height:232.65pt;width:374.95pt;mso-position-horizontal-relative:page;z-index:251675648;mso-width-relative:page;mso-height-relative:page;" coordorigin="1891,71" coordsize="7499,4653">
            <o:lock v:ext="edit"/>
            <v:shape id="docshape245" o:spid="_x0000_s1261" o:spt="75" type="#_x0000_t75" style="position:absolute;left:1905;top:85;height:4623;width:7469;" filled="f" stroked="f" coordsize="21600,21600">
              <v:path/>
              <v:fill on="f" focussize="0,0"/>
              <v:stroke on="f"/>
              <v:imagedata r:id="rId109" o:title=""/>
              <o:lock v:ext="edit" aspectratio="t"/>
            </v:shape>
            <v:rect id="docshape246" o:spid="_x0000_s1262" o:spt="1" style="position:absolute;left:1898;top:78;height:4638;width:7484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spacing w:val="-6"/>
          <w:sz w:val="56"/>
        </w:rPr>
        <w:t>解决方</w:t>
      </w:r>
      <w:r>
        <w:rPr>
          <w:spacing w:val="-10"/>
          <w:sz w:val="56"/>
        </w:rPr>
        <w:t>法</w:t>
      </w:r>
    </w:p>
    <w:p w14:paraId="018B92D2">
      <w:pPr>
        <w:pStyle w:val="8"/>
        <w:numPr>
          <w:ilvl w:val="2"/>
          <w:numId w:val="20"/>
        </w:numPr>
        <w:tabs>
          <w:tab w:val="left" w:pos="10654"/>
        </w:tabs>
        <w:spacing w:before="0" w:after="0" w:line="672" w:lineRule="exact"/>
        <w:ind w:left="10654" w:right="0" w:hanging="685"/>
        <w:jc w:val="left"/>
        <w:rPr>
          <w:sz w:val="56"/>
        </w:rPr>
      </w:pPr>
      <w:r>
        <w:rPr>
          <w:spacing w:val="-6"/>
          <w:sz w:val="56"/>
        </w:rPr>
        <w:t>从macOS去更</w:t>
      </w:r>
      <w:r>
        <w:rPr>
          <w:spacing w:val="-10"/>
          <w:sz w:val="56"/>
        </w:rPr>
        <w:t>新</w:t>
      </w:r>
    </w:p>
    <w:p w14:paraId="35D52087">
      <w:pPr>
        <w:pStyle w:val="8"/>
        <w:numPr>
          <w:ilvl w:val="2"/>
          <w:numId w:val="20"/>
        </w:numPr>
        <w:tabs>
          <w:tab w:val="left" w:pos="10654"/>
        </w:tabs>
        <w:spacing w:before="0" w:after="0" w:line="851" w:lineRule="exact"/>
        <w:ind w:left="10654" w:right="0" w:hanging="685"/>
        <w:jc w:val="left"/>
        <w:rPr>
          <w:sz w:val="56"/>
        </w:rPr>
      </w:pPr>
      <w:r>
        <w:rPr>
          <w:spacing w:val="-6"/>
          <w:sz w:val="56"/>
        </w:rPr>
        <w:t>从Zotero设定去更</w:t>
      </w:r>
      <w:r>
        <w:rPr>
          <w:spacing w:val="-10"/>
          <w:sz w:val="56"/>
        </w:rPr>
        <w:t>新</w:t>
      </w:r>
    </w:p>
    <w:p w14:paraId="29089BDE">
      <w:pPr>
        <w:spacing w:after="0" w:line="851" w:lineRule="exact"/>
        <w:jc w:val="left"/>
        <w:rPr>
          <w:sz w:val="56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53C28A22">
      <w:pPr>
        <w:pStyle w:val="8"/>
        <w:numPr>
          <w:ilvl w:val="0"/>
          <w:numId w:val="21"/>
        </w:numPr>
        <w:tabs>
          <w:tab w:val="left" w:pos="2542"/>
        </w:tabs>
        <w:spacing w:before="0" w:after="0" w:line="1480" w:lineRule="exact"/>
        <w:ind w:left="2542" w:right="0" w:hanging="1078"/>
        <w:jc w:val="left"/>
        <w:rPr>
          <w:sz w:val="88"/>
        </w:rPr>
      </w:pPr>
      <w:r>
        <w:rPr>
          <w:spacing w:val="-2"/>
          <w:sz w:val="88"/>
        </w:rPr>
        <w:t>从macOS</w:t>
      </w:r>
      <w:r>
        <w:rPr>
          <w:spacing w:val="-5"/>
          <w:sz w:val="88"/>
        </w:rPr>
        <w:t>去更新</w:t>
      </w:r>
    </w:p>
    <w:p w14:paraId="71F50AF9">
      <w:pPr>
        <w:pStyle w:val="4"/>
        <w:spacing w:before="3"/>
        <w:rPr>
          <w:sz w:val="24"/>
        </w:rPr>
      </w:pPr>
    </w:p>
    <w:p w14:paraId="47E45F83">
      <w:pPr>
        <w:pStyle w:val="4"/>
        <w:tabs>
          <w:tab w:val="left" w:pos="5044"/>
        </w:tabs>
        <w:spacing w:line="735" w:lineRule="exact"/>
        <w:ind w:left="1708"/>
      </w:pPr>
      <w:r>
        <w:pict>
          <v:group id="docshapegroup247" o:spid="_x0000_s1263" o:spt="203" style="position:absolute;left:0pt;margin-left:292.4pt;margin-top:65.8pt;height:311.7pt;width:560.85pt;mso-position-horizontal-relative:page;z-index:251676672;mso-width-relative:page;mso-height-relative:page;" coordorigin="5848,1316" coordsize="11217,6234">
            <o:lock v:ext="edit"/>
            <v:shape id="docshape248" o:spid="_x0000_s1264" o:spt="75" type="#_x0000_t75" style="position:absolute;left:5863;top:1331;height:6204;width:11187;" filled="f" stroked="f" coordsize="21600,21600">
              <v:path/>
              <v:fill on="f" focussize="0,0"/>
              <v:stroke on="f"/>
              <v:imagedata r:id="rId110" o:title=""/>
              <o:lock v:ext="edit" aspectratio="t"/>
            </v:shape>
            <v:rect id="docshape249" o:spid="_x0000_s1265" o:spt="1" style="position:absolute;left:5855;top:1323;height:6219;width:11202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250" o:spid="_x0000_s1266" style="position:absolute;left:6073;top:1411;height:5640;width:10503;" filled="f" stroked="t" coordorigin="6073,1412" coordsize="10503,5640" path="m9997,1844l10765,1844,10765,1412,9997,1412,9997,1844xm9832,5936l11132,5936,11132,5530,9832,5530,9832,5936xm6073,6375l7986,6375,7986,5936,6073,5936,6073,6375xm10132,7052l16576,7052,16576,6783,10132,6783,10132,7052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pict>
          <v:shape id="docshape251" o:spid="_x0000_s1267" o:spt="202" type="#_x0000_t202" style="position:absolute;left:0pt;margin-left:293.15pt;margin-top:5.8pt;height:50.9pt;width:559.35pt;mso-position-horizontal-relative:page;z-index:25167769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2C56608">
                  <w:pPr>
                    <w:pStyle w:val="4"/>
                    <w:spacing w:before="100" w:line="141" w:lineRule="auto"/>
                    <w:ind w:left="709" w:hanging="56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(2)</w:t>
                  </w:r>
                  <w:r>
                    <w:rPr>
                      <w:color w:val="FFFF00"/>
                      <w:spacing w:val="-2"/>
                    </w:rPr>
                    <w:t>隐私权与安全性</w:t>
                  </w:r>
                  <w:r>
                    <w:rPr>
                      <w:color w:val="FFFFFF"/>
                      <w:spacing w:val="-2"/>
                    </w:rPr>
                    <w:t>&gt;</w:t>
                  </w:r>
                  <w:r>
                    <w:rPr>
                      <w:color w:val="FFFF00"/>
                      <w:spacing w:val="-2"/>
                    </w:rPr>
                    <w:t>自动化</w:t>
                  </w:r>
                  <w:r>
                    <w:rPr>
                      <w:color w:val="FFFFFF"/>
                      <w:spacing w:val="-2"/>
                    </w:rPr>
                    <w:t>&gt;</w:t>
                  </w:r>
                  <w:r>
                    <w:rPr>
                      <w:color w:val="FFFF00"/>
                      <w:spacing w:val="-2"/>
                    </w:rPr>
                    <w:t>Zotero</w:t>
                  </w:r>
                  <w:r>
                    <w:rPr>
                      <w:color w:val="FFFFFF"/>
                      <w:spacing w:val="-2"/>
                    </w:rPr>
                    <w:t>，展开选单，确保MS Word是启用状态，重新开启Word</w:t>
                  </w:r>
                </w:p>
              </w:txbxContent>
            </v:textbox>
          </v:shape>
        </w:pict>
      </w:r>
      <w:r>
        <w:rPr>
          <w:color w:val="FFFFFF"/>
          <w:spacing w:val="56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(1)点开</w:t>
      </w:r>
      <w:r>
        <w:rPr>
          <w:color w:val="FFFF00"/>
          <w:spacing w:val="-2"/>
          <w:shd w:val="clear" w:color="auto" w:fill="000000"/>
        </w:rPr>
        <w:t>系统设</w:t>
      </w:r>
      <w:r>
        <w:rPr>
          <w:color w:val="FFFF00"/>
          <w:spacing w:val="-10"/>
          <w:shd w:val="clear" w:color="auto" w:fill="000000"/>
        </w:rPr>
        <w:t>定</w:t>
      </w:r>
      <w:r>
        <w:rPr>
          <w:color w:val="FFFF00"/>
          <w:shd w:val="clear" w:color="auto" w:fill="000000"/>
        </w:rPr>
        <w:tab/>
      </w:r>
    </w:p>
    <w:p w14:paraId="2875344E">
      <w:pPr>
        <w:pStyle w:val="4"/>
        <w:spacing w:before="2"/>
        <w:rPr>
          <w:sz w:val="10"/>
        </w:rPr>
      </w:pPr>
      <w:r>
        <w:pict>
          <v:group id="docshapegroup252" o:spid="_x0000_s1268" o:spt="203" style="position:absolute;left:0pt;margin-left:87.4pt;margin-top:10.5pt;height:126.4pt;width:165.55pt;mso-position-horizontal-relative:page;mso-wrap-distance-bottom:0pt;mso-wrap-distance-top:0pt;z-index:-251535360;mso-width-relative:page;mso-height-relative:page;" coordorigin="1749,211" coordsize="3311,2528">
            <o:lock v:ext="edit"/>
            <v:shape id="docshape253" o:spid="_x0000_s1269" o:spt="75" type="#_x0000_t75" style="position:absolute;left:1764;top:277;height:2446;width:3281;" filled="f" stroked="f" coordsize="21600,21600">
              <v:path/>
              <v:fill on="f" focussize="0,0"/>
              <v:stroke on="f"/>
              <v:imagedata r:id="rId111" o:title=""/>
              <o:lock v:ext="edit" aspectratio="t"/>
            </v:shape>
            <v:rect id="docshape254" o:spid="_x0000_s1270" o:spt="1" style="position:absolute;left:1756;top:269;height:2461;width:3296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255" o:spid="_x0000_s1271" style="position:absolute;left:2036;top:233;height:1695;width:1181;" filled="f" stroked="t" coordorigin="2036,233" coordsize="1181,1695" path="m2152,1927l3217,1927,3217,1603,2152,1603,2152,1927xm2036,756l2545,756,2545,233,2036,233,2036,756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2737EE66">
      <w:pPr>
        <w:spacing w:after="0"/>
        <w:rPr>
          <w:sz w:val="10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2D6C225A">
      <w:pPr>
        <w:pStyle w:val="8"/>
        <w:numPr>
          <w:ilvl w:val="0"/>
          <w:numId w:val="21"/>
        </w:numPr>
        <w:tabs>
          <w:tab w:val="left" w:pos="2542"/>
        </w:tabs>
        <w:spacing w:before="0" w:after="0" w:line="1480" w:lineRule="exact"/>
        <w:ind w:left="2542" w:right="0" w:hanging="1078"/>
        <w:jc w:val="left"/>
        <w:rPr>
          <w:sz w:val="88"/>
        </w:rPr>
      </w:pPr>
      <w:r>
        <w:pict>
          <v:group id="docshapegroup256" o:spid="_x0000_s1272" o:spt="203" style="position:absolute;left:0pt;margin-left:372pt;margin-top:187.6pt;height:336.7pt;width:464.55pt;mso-position-horizontal-relative:page;mso-position-vertical-relative:page;z-index:251678720;mso-width-relative:page;mso-height-relative:page;" coordorigin="7440,3753" coordsize="9291,6734">
            <o:lock v:ext="edit"/>
            <v:shape id="docshape257" o:spid="_x0000_s1273" o:spt="75" type="#_x0000_t75" style="position:absolute;left:7461;top:3768;height:6704;width:9255;" filled="f" stroked="f" coordsize="21600,21600">
              <v:path/>
              <v:fill on="f" focussize="0,0"/>
              <v:stroke on="f"/>
              <v:imagedata r:id="rId112" o:title=""/>
              <o:lock v:ext="edit" aspectratio="t"/>
            </v:shape>
            <v:rect id="docshape258" o:spid="_x0000_s1274" o:spt="1" style="position:absolute;left:7454;top:3760;height:6719;width:9270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259" o:spid="_x0000_s1275" style="position:absolute;left:7462;top:6032;height:3101;width:6550;" filled="f" stroked="t" coordorigin="7463,6032" coordsize="6550,3101" path="m7463,6388l8303,6388,8303,6032,7463,6032,7463,6388xm12090,9133l14012,9133,14012,8824,12090,8824,12090,9133xm9721,8557l11080,8557,11080,8264,9721,8264,9721,8557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rPr>
          <w:spacing w:val="-4"/>
          <w:sz w:val="88"/>
        </w:rPr>
        <w:t>从Zotero</w:t>
      </w:r>
      <w:r>
        <w:rPr>
          <w:spacing w:val="-6"/>
          <w:sz w:val="88"/>
        </w:rPr>
        <w:t>设定去更新</w:t>
      </w:r>
    </w:p>
    <w:p w14:paraId="7AEA47C0">
      <w:pPr>
        <w:pStyle w:val="4"/>
        <w:tabs>
          <w:tab w:val="left" w:pos="6861"/>
        </w:tabs>
        <w:spacing w:before="207"/>
        <w:ind w:left="1692"/>
      </w:pPr>
      <w:r>
        <w:pict>
          <v:shape id="docshape260" o:spid="_x0000_s1276" o:spt="202" type="#_x0000_t202" style="position:absolute;left:0pt;margin-left:373.05pt;margin-top:16.05pt;height:50.9pt;width:462.75pt;mso-position-horizontal-relative:page;z-index:25167872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79A6999">
                  <w:pPr>
                    <w:pStyle w:val="4"/>
                    <w:spacing w:line="466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(2)点开Zotero到</w:t>
                  </w:r>
                  <w:r>
                    <w:rPr>
                      <w:color w:val="FFFF00"/>
                      <w:spacing w:val="-2"/>
                    </w:rPr>
                    <w:t>偏好设定，</w:t>
                  </w:r>
                  <w:r>
                    <w:rPr>
                      <w:color w:val="FFFFFF"/>
                      <w:spacing w:val="-2"/>
                    </w:rPr>
                    <w:t>到</w:t>
                  </w:r>
                  <w:r>
                    <w:rPr>
                      <w:color w:val="FFFF00"/>
                      <w:spacing w:val="-2"/>
                    </w:rPr>
                    <w:t>引用</w:t>
                  </w:r>
                  <w:r>
                    <w:rPr>
                      <w:color w:val="FFFFFF"/>
                      <w:spacing w:val="-2"/>
                    </w:rPr>
                    <w:t>页签，下方有</w:t>
                  </w:r>
                  <w:r>
                    <w:rPr>
                      <w:color w:val="FFFF00"/>
                      <w:spacing w:val="-10"/>
                    </w:rPr>
                    <w:t>文</w:t>
                  </w:r>
                </w:p>
                <w:p w14:paraId="41F630D8">
                  <w:pPr>
                    <w:pStyle w:val="4"/>
                    <w:spacing w:line="551" w:lineRule="exact"/>
                    <w:ind w:left="709"/>
                    <w:rPr>
                      <w:color w:val="000000"/>
                    </w:rPr>
                  </w:pPr>
                  <w:r>
                    <w:rPr>
                      <w:color w:val="FFFF00"/>
                    </w:rPr>
                    <w:t>件编辑器</w:t>
                  </w:r>
                  <w:r>
                    <w:rPr>
                      <w:color w:val="FFFFFF"/>
                    </w:rPr>
                    <w:t>，点选</w:t>
                  </w:r>
                  <w:r>
                    <w:rPr>
                      <w:color w:val="FFFF00"/>
                    </w:rPr>
                    <w:t>重新安装MS</w:t>
                  </w:r>
                  <w:r>
                    <w:rPr>
                      <w:color w:val="FFFF00"/>
                      <w:spacing w:val="-16"/>
                    </w:rPr>
                    <w:t xml:space="preserve"> </w:t>
                  </w:r>
                  <w:r>
                    <w:rPr>
                      <w:color w:val="FFFF00"/>
                      <w:spacing w:val="-4"/>
                    </w:rPr>
                    <w:t>Word</w:t>
                  </w:r>
                </w:p>
              </w:txbxContent>
            </v:textbox>
          </v:shape>
        </w:pict>
      </w:r>
      <w:r>
        <w:rPr>
          <w:color w:val="FFFFFF"/>
          <w:spacing w:val="56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(1)点开Zotero到</w:t>
      </w:r>
      <w:r>
        <w:rPr>
          <w:color w:val="FFFF00"/>
          <w:spacing w:val="-2"/>
          <w:shd w:val="clear" w:color="auto" w:fill="000000"/>
        </w:rPr>
        <w:t>偏好设</w:t>
      </w:r>
      <w:r>
        <w:rPr>
          <w:color w:val="FFFF00"/>
          <w:spacing w:val="-10"/>
          <w:shd w:val="clear" w:color="auto" w:fill="000000"/>
        </w:rPr>
        <w:t>定</w:t>
      </w:r>
      <w:r>
        <w:rPr>
          <w:color w:val="FFFF00"/>
          <w:shd w:val="clear" w:color="auto" w:fill="000000"/>
        </w:rPr>
        <w:tab/>
      </w:r>
    </w:p>
    <w:p w14:paraId="0777E0B7">
      <w:pPr>
        <w:pStyle w:val="4"/>
        <w:rPr>
          <w:sz w:val="7"/>
        </w:rPr>
      </w:pPr>
      <w:r>
        <w:pict>
          <v:group id="docshapegroup261" o:spid="_x0000_s1277" o:spt="203" style="position:absolute;left:0pt;margin-left:83.8pt;margin-top:7.65pt;height:284.6pt;width:260pt;mso-position-horizontal-relative:page;mso-wrap-distance-bottom:0pt;mso-wrap-distance-top:0pt;z-index:-251534336;mso-width-relative:page;mso-height-relative:page;" coordorigin="1677,153" coordsize="5200,5692">
            <o:lock v:ext="edit"/>
            <v:shape id="docshape262" o:spid="_x0000_s1278" o:spt="75" type="#_x0000_t75" style="position:absolute;left:1692;top:168;height:5662;width:5170;" filled="f" stroked="f" coordsize="21600,21600">
              <v:path/>
              <v:fill on="f" focussize="0,0"/>
              <v:stroke on="f"/>
              <v:imagedata r:id="rId113" o:title=""/>
              <o:lock v:ext="edit" aspectratio="t"/>
            </v:shape>
            <v:rect id="docshape263" o:spid="_x0000_s1279" o:spt="1" style="position:absolute;left:1684;top:160;height:5677;width:518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264" o:spid="_x0000_s1280" o:spt="1" style="position:absolute;left:2746;top:1527;height:447;width:150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2396A860">
      <w:pPr>
        <w:spacing w:after="0"/>
        <w:rPr>
          <w:sz w:val="7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5AA002AD">
      <w:pPr>
        <w:pStyle w:val="8"/>
        <w:numPr>
          <w:ilvl w:val="0"/>
          <w:numId w:val="20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pict>
          <v:group id="docshapegroup265" o:spid="_x0000_s1281" o:spt="203" style="position:absolute;left:0pt;margin-left:485pt;margin-top:152.95pt;height:379.3pt;width:359.85pt;mso-position-horizontal-relative:page;mso-position-vertical-relative:page;z-index:251679744;mso-width-relative:page;mso-height-relative:page;" coordorigin="9700,3059" coordsize="7197,7586">
            <o:lock v:ext="edit"/>
            <v:shape id="docshape266" o:spid="_x0000_s1282" o:spt="75" type="#_x0000_t75" style="position:absolute;left:9715;top:3074;height:7556;width:7167;" filled="f" stroked="f" coordsize="21600,21600">
              <v:path/>
              <v:fill on="f" focussize="0,0"/>
              <v:stroke on="f"/>
              <v:imagedata r:id="rId114" o:title=""/>
              <o:lock v:ext="edit" aspectratio="t"/>
            </v:shape>
            <v:rect id="docshape267" o:spid="_x0000_s1283" o:spt="1" style="position:absolute;left:9707;top:3066;height:7571;width:7182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268" o:spid="_x0000_s1284" style="position:absolute;left:9759;top:3488;height:4318;width:1232;" filled="f" stroked="t" coordorigin="9760,3488" coordsize="1232,4318" path="m9808,3774l10991,3774,10991,3488,9808,3488,9808,3774xm9760,7806l10628,7806,10628,7520,9760,7520,9760,7806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pict>
          <v:shape id="docshape269" o:spid="_x0000_s1285" o:spt="202" type="#_x0000_t202" style="position:absolute;left:0pt;margin-left:485.75pt;margin-top:51.9pt;height:50.9pt;width:358.35pt;mso-position-horizontal-relative:page;z-index:251679744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314CB1A">
                  <w:pPr>
                    <w:pStyle w:val="4"/>
                    <w:spacing w:before="100" w:line="141" w:lineRule="auto"/>
                    <w:ind w:left="710" w:right="266" w:hanging="56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(2)选择</w:t>
                  </w:r>
                  <w:r>
                    <w:rPr>
                      <w:color w:val="FFFF00"/>
                      <w:spacing w:val="-2"/>
                    </w:rPr>
                    <w:t>项目格式</w:t>
                  </w:r>
                  <w:r>
                    <w:rPr>
                      <w:color w:val="FFFFFF"/>
                      <w:spacing w:val="-2"/>
                    </w:rPr>
                    <w:t>(指书目引用格式)，论文写作的</w:t>
                  </w:r>
                  <w:r>
                    <w:rPr>
                      <w:color w:val="FFFF00"/>
                      <w:spacing w:val="-2"/>
                    </w:rPr>
                    <w:t>语言</w:t>
                  </w:r>
                  <w:r>
                    <w:rPr>
                      <w:color w:val="FFFFFF"/>
                      <w:spacing w:val="-2"/>
                    </w:rPr>
                    <w:t>，按下OK储存</w:t>
                  </w:r>
                </w:p>
              </w:txbxContent>
            </v:textbox>
          </v:shape>
        </w:pict>
      </w:r>
      <w:r>
        <w:rPr>
          <w:spacing w:val="-6"/>
          <w:sz w:val="88"/>
        </w:rPr>
        <w:t>Word</w:t>
      </w:r>
      <w:r>
        <w:rPr>
          <w:spacing w:val="-8"/>
          <w:sz w:val="88"/>
        </w:rPr>
        <w:t>增益集</w:t>
      </w:r>
    </w:p>
    <w:p w14:paraId="1ED2F084">
      <w:pPr>
        <w:pStyle w:val="4"/>
        <w:spacing w:before="13"/>
        <w:rPr>
          <w:sz w:val="5"/>
        </w:rPr>
      </w:pPr>
      <w:r>
        <w:pict>
          <v:shape id="docshape270" o:spid="_x0000_s1286" o:spt="202" type="#_x0000_t202" style="position:absolute;left:0pt;margin-left:73.8pt;margin-top:6.45pt;height:50.9pt;width:358.35pt;mso-position-horizontal-relative:page;mso-wrap-distance-bottom:0pt;mso-wrap-distance-top:0pt;z-index:-25153331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30C0B57D">
                  <w:pPr>
                    <w:pStyle w:val="4"/>
                    <w:spacing w:before="100" w:line="141" w:lineRule="auto"/>
                    <w:ind w:left="708" w:right="222" w:hanging="56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(1)在Word增益集，点选Zotero页签中</w:t>
                  </w:r>
                  <w:r>
                    <w:rPr>
                      <w:color w:val="FFFFFF"/>
                    </w:rPr>
                    <w:t>的</w:t>
                  </w:r>
                  <w:r>
                    <w:rPr>
                      <w:color w:val="FFFF00"/>
                    </w:rPr>
                    <w:t>Document Preferences</w:t>
                  </w:r>
                  <w:r>
                    <w:rPr>
                      <w:color w:val="FFFFFF"/>
                    </w:rPr>
                    <w:t>选项</w:t>
                  </w:r>
                </w:p>
              </w:txbxContent>
            </v:textbox>
            <w10:wrap type="topAndBottom"/>
          </v:shape>
        </w:pict>
      </w:r>
      <w:r>
        <w:pict>
          <v:group id="docshapegroup271" o:spid="_x0000_s1287" o:spt="203" style="position:absolute;left:0pt;margin-left:73.05pt;margin-top:63.75pt;height:105.9pt;width:372.8pt;mso-position-horizontal-relative:page;mso-wrap-distance-bottom:0pt;mso-wrap-distance-top:0pt;z-index:-251532288;mso-width-relative:page;mso-height-relative:page;" coordorigin="1461,1275" coordsize="7456,2118">
            <o:lock v:ext="edit"/>
            <v:shape id="docshape272" o:spid="_x0000_s1288" o:spt="75" type="#_x0000_t75" style="position:absolute;left:1476;top:1290;height:2088;width:7426;" filled="f" stroked="f" coordsize="21600,21600">
              <v:path/>
              <v:fill on="f" focussize="0,0"/>
              <v:stroke on="f"/>
              <v:imagedata r:id="rId115" o:title=""/>
              <o:lock v:ext="edit" aspectratio="t"/>
            </v:shape>
            <v:rect id="docshape273" o:spid="_x0000_s1289" o:spt="1" style="position:absolute;left:1468;top:1282;height:2103;width:7441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274" o:spid="_x0000_s1290" o:spt="1" style="position:absolute;left:3903;top:2155;height:272;width:202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06681689">
      <w:pPr>
        <w:pStyle w:val="4"/>
        <w:spacing w:before="12"/>
        <w:rPr>
          <w:sz w:val="5"/>
        </w:rPr>
      </w:pPr>
    </w:p>
    <w:p w14:paraId="17E41A17">
      <w:pPr>
        <w:spacing w:after="0"/>
        <w:rPr>
          <w:sz w:val="5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3DEBE485">
      <w:pPr>
        <w:spacing w:before="0" w:line="1397" w:lineRule="exact"/>
        <w:ind w:left="1464" w:right="0" w:firstLine="0"/>
        <w:jc w:val="left"/>
        <w:rPr>
          <w:sz w:val="88"/>
        </w:rPr>
      </w:pPr>
      <w:r>
        <w:pict>
          <v:group id="docshapegroup275" o:spid="_x0000_s1291" o:spt="203" style="position:absolute;left:0pt;margin-left:109.25pt;margin-top:494.95pt;height:27.9pt;width:309.2pt;mso-position-horizontal-relative:page;mso-position-vertical-relative:page;z-index:251680768;mso-width-relative:page;mso-height-relative:page;" coordorigin="2186,9899" coordsize="6184,558">
            <o:lock v:ext="edit"/>
            <v:shape id="docshape276" o:spid="_x0000_s1292" o:spt="75" type="#_x0000_t75" style="position:absolute;left:2320;top:10095;height:257;width:6019;" filled="f" stroked="f" coordsize="21600,21600">
              <v:path/>
              <v:fill on="f" focussize="0,0"/>
              <v:stroke on="f"/>
              <v:imagedata r:id="rId116" o:title=""/>
              <o:lock v:ext="edit" aspectratio="t"/>
            </v:shape>
            <v:rect id="docshape277" o:spid="_x0000_s1293" o:spt="1" style="position:absolute;left:2193;top:9906;height:543;width:6169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spacing w:val="-3"/>
          <w:sz w:val="88"/>
        </w:rPr>
        <w:t>加入文中引注-搜寻文献</w:t>
      </w:r>
    </w:p>
    <w:p w14:paraId="5788CAE8">
      <w:pPr>
        <w:pStyle w:val="4"/>
        <w:tabs>
          <w:tab w:val="left" w:pos="6439"/>
        </w:tabs>
        <w:spacing w:line="652" w:lineRule="exact"/>
        <w:ind w:left="1476"/>
      </w:pPr>
      <w:r>
        <w:rPr>
          <w:color w:val="FFFFFF"/>
          <w:spacing w:val="40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(1)点选</w:t>
      </w:r>
      <w:r>
        <w:rPr>
          <w:color w:val="FFFF00"/>
          <w:shd w:val="clear" w:color="auto" w:fill="000000"/>
        </w:rPr>
        <w:t>Add/Edit</w:t>
      </w:r>
      <w:r>
        <w:rPr>
          <w:color w:val="FFFF00"/>
          <w:spacing w:val="-10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Citation</w:t>
      </w:r>
      <w:r>
        <w:rPr>
          <w:color w:val="FFFF00"/>
          <w:shd w:val="clear" w:color="auto" w:fill="000000"/>
        </w:rPr>
        <w:tab/>
      </w:r>
    </w:p>
    <w:p w14:paraId="0F583B3A">
      <w:pPr>
        <w:pStyle w:val="4"/>
        <w:spacing w:before="3"/>
        <w:rPr>
          <w:sz w:val="2"/>
        </w:rPr>
      </w:pPr>
      <w:r>
        <w:pict>
          <v:group id="docshapegroup278" o:spid="_x0000_s1294" o:spt="203" style="position:absolute;left:0pt;margin-left:108.95pt;margin-top:3.2pt;height:113.2pt;width:402.25pt;mso-position-horizontal-relative:page;mso-wrap-distance-bottom:0pt;mso-wrap-distance-top:0pt;z-index:-251531264;mso-width-relative:page;mso-height-relative:page;" coordorigin="2179,65" coordsize="8045,2264">
            <o:lock v:ext="edit"/>
            <v:shape id="docshape279" o:spid="_x0000_s1295" o:spt="75" type="#_x0000_t75" style="position:absolute;left:2200;top:69;height:2254;width:8019;" filled="f" stroked="f" coordsize="21600,21600">
              <v:path/>
              <v:fill on="f" focussize="0,0"/>
              <v:stroke on="f"/>
              <v:imagedata r:id="rId115" o:title=""/>
              <o:lock v:ext="edit" aspectratio="t"/>
            </v:shape>
            <v:rect id="docshape280" o:spid="_x0000_s1296" o:spt="1" style="position:absolute;left:2198;top:67;height:2259;width:8024;" filled="f" stroked="t" coordsize="21600,21600">
              <v:path/>
              <v:fill on="f" focussize="0,0"/>
              <v:stroke weight="0.25pt" color="#000000"/>
              <v:imagedata o:title=""/>
              <o:lock v:ext="edit"/>
            </v:rect>
            <v:rect id="docshape281" o:spid="_x0000_s1297" o:spt="1" style="position:absolute;left:2202;top:910;height:1032;width:84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40EEC815">
      <w:pPr>
        <w:pStyle w:val="4"/>
        <w:spacing w:before="14"/>
        <w:rPr>
          <w:sz w:val="4"/>
        </w:rPr>
      </w:pPr>
    </w:p>
    <w:p w14:paraId="24BB48CA">
      <w:pPr>
        <w:pStyle w:val="4"/>
        <w:tabs>
          <w:tab w:val="left" w:pos="14980"/>
        </w:tabs>
        <w:spacing w:line="735" w:lineRule="exact"/>
        <w:ind w:left="1476"/>
      </w:pPr>
      <w:r>
        <w:pict>
          <v:group id="docshapegroup282" o:spid="_x0000_s1298" o:spt="203" style="position:absolute;left:0pt;margin-left:110pt;margin-top:44.8pt;height:104.4pt;width:685.45pt;mso-position-horizontal-relative:page;z-index:-251581440;mso-width-relative:page;mso-height-relative:page;" coordorigin="2201,896" coordsize="13709,2088">
            <o:lock v:ext="edit"/>
            <v:shape id="docshape283" o:spid="_x0000_s1299" o:spt="75" type="#_x0000_t75" style="position:absolute;left:2200;top:896;height:2088;width:13709;" filled="f" stroked="f" coordsize="21600,21600">
              <v:path/>
              <v:fill on="f" focussize="0,0"/>
              <v:stroke on="f"/>
              <v:imagedata r:id="rId117" o:title=""/>
              <o:lock v:ext="edit" aspectratio="t"/>
            </v:shape>
            <v:rect id="docshape284" o:spid="_x0000_s1300" o:spt="1" style="position:absolute;left:14958;top:1372;height:336;width:555;" fillcolor="#FF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docshape285" o:spid="_x0000_s1301" o:spt="1" style="position:absolute;left:14958;top:1372;height:336;width:55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rect id="docshape286" o:spid="_x0000_s1302" o:spt="1" style="position:absolute;left:3082;top:1355;height:336;width:1589;" fillcolor="#FF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docshape287" o:spid="_x0000_s1303" o:spt="1" style="position:absolute;left:3082;top:1355;height:336;width:1589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288" o:spid="_x0000_s1304" o:spt="75" type="#_x0000_t75" style="position:absolute;left:2356;top:1393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289" o:spid="_x0000_s1305" o:spt="75" type="#_x0000_t75" style="position:absolute;left:2330;top:2281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290" o:spid="_x0000_s1306" o:spt="75" type="#_x0000_t75" style="position:absolute;left:14666;top:1249;height:315;width:315;" filled="f" stroked="f" coordsize="21600,21600">
              <v:path/>
              <v:fill on="f" focussize="0,0"/>
              <v:stroke on="f"/>
              <v:imagedata r:id="rId118" o:title=""/>
              <o:lock v:ext="edit" aspectratio="t"/>
            </v:shape>
          </v:group>
        </w:pict>
      </w:r>
      <w:r>
        <w:rPr>
          <w:color w:val="FFFFFF"/>
          <w:spacing w:val="35"/>
          <w:w w:val="15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(2)输入关键字查询书目搜寻，点选所需的书目，选择完毕之后按下</w:t>
      </w:r>
      <w:r>
        <w:rPr>
          <w:color w:val="FFFF00"/>
          <w:spacing w:val="-2"/>
          <w:shd w:val="clear" w:color="auto" w:fill="000000"/>
        </w:rPr>
        <w:t>→</w:t>
      </w:r>
      <w:r>
        <w:rPr>
          <w:color w:val="FFFFFF"/>
          <w:spacing w:val="-2"/>
          <w:shd w:val="clear" w:color="auto" w:fill="000000"/>
        </w:rPr>
        <w:t>加</w:t>
      </w:r>
      <w:r>
        <w:rPr>
          <w:color w:val="FFFFFF"/>
          <w:spacing w:val="-10"/>
          <w:shd w:val="clear" w:color="auto" w:fill="000000"/>
        </w:rPr>
        <w:t>入</w:t>
      </w:r>
      <w:r>
        <w:rPr>
          <w:color w:val="FFFFFF"/>
          <w:shd w:val="clear" w:color="auto" w:fill="000000"/>
        </w:rPr>
        <w:tab/>
      </w:r>
    </w:p>
    <w:p w14:paraId="17B342B9">
      <w:pPr>
        <w:pStyle w:val="4"/>
        <w:spacing w:before="17"/>
        <w:rPr>
          <w:sz w:val="7"/>
        </w:rPr>
      </w:pPr>
    </w:p>
    <w:tbl>
      <w:tblPr>
        <w:tblStyle w:val="5"/>
        <w:tblW w:w="0" w:type="auto"/>
        <w:tblInd w:w="22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6728"/>
        <w:gridCol w:w="6545"/>
      </w:tblGrid>
      <w:tr w14:paraId="278E76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9" w:hRule="atLeast"/>
        </w:trPr>
        <w:tc>
          <w:tcPr>
            <w:tcW w:w="13726" w:type="dxa"/>
            <w:gridSpan w:val="3"/>
            <w:tcBorders>
              <w:bottom w:val="nil"/>
            </w:tcBorders>
          </w:tcPr>
          <w:p w14:paraId="653499B3">
            <w:pPr>
              <w:pStyle w:val="9"/>
              <w:tabs>
                <w:tab w:val="left" w:pos="12542"/>
              </w:tabs>
              <w:spacing w:before="290"/>
              <w:ind w:left="229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10"/>
                <w:position w:val="-13"/>
                <w:sz w:val="36"/>
              </w:rPr>
              <w:t>1</w:t>
            </w:r>
            <w:r>
              <w:rPr>
                <w:rFonts w:ascii="Calibri"/>
                <w:color w:val="FFFFFF"/>
                <w:position w:val="-13"/>
                <w:sz w:val="36"/>
              </w:rPr>
              <w:tab/>
            </w:r>
            <w:r>
              <w:rPr>
                <w:rFonts w:ascii="Calibri"/>
                <w:color w:val="FFFFFF"/>
                <w:spacing w:val="-10"/>
                <w:sz w:val="36"/>
              </w:rPr>
              <w:t>3</w:t>
            </w:r>
          </w:p>
        </w:tc>
      </w:tr>
      <w:tr w14:paraId="7F3C9A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453" w:type="dxa"/>
            <w:tcBorders>
              <w:top w:val="nil"/>
              <w:right w:val="single" w:color="FF0000" w:sz="18" w:space="0"/>
            </w:tcBorders>
          </w:tcPr>
          <w:p w14:paraId="5D94790C">
            <w:pPr>
              <w:pStyle w:val="9"/>
              <w:spacing w:line="247" w:lineRule="exact"/>
              <w:ind w:left="188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2</w:t>
            </w:r>
          </w:p>
        </w:tc>
        <w:tc>
          <w:tcPr>
            <w:tcW w:w="6728" w:type="dxa"/>
            <w:tcBorders>
              <w:top w:val="single" w:color="FF0000" w:sz="18" w:space="0"/>
              <w:left w:val="single" w:color="FF0000" w:sz="18" w:space="0"/>
              <w:bottom w:val="single" w:color="FF0000" w:sz="6" w:space="0"/>
              <w:right w:val="single" w:color="FF0000" w:sz="18" w:space="0"/>
            </w:tcBorders>
          </w:tcPr>
          <w:p w14:paraId="5A374331">
            <w:pPr>
              <w:pStyle w:val="9"/>
              <w:rPr>
                <w:rFonts w:ascii="Times New Roman"/>
                <w:sz w:val="42"/>
              </w:rPr>
            </w:pPr>
          </w:p>
        </w:tc>
        <w:tc>
          <w:tcPr>
            <w:tcW w:w="6545" w:type="dxa"/>
            <w:tcBorders>
              <w:top w:val="nil"/>
              <w:left w:val="single" w:color="FF0000" w:sz="18" w:space="0"/>
            </w:tcBorders>
          </w:tcPr>
          <w:p w14:paraId="269DD4C8">
            <w:pPr>
              <w:pStyle w:val="9"/>
              <w:rPr>
                <w:rFonts w:ascii="Times New Roman"/>
                <w:sz w:val="42"/>
              </w:rPr>
            </w:pPr>
          </w:p>
        </w:tc>
      </w:tr>
    </w:tbl>
    <w:p w14:paraId="6CC5A765">
      <w:pPr>
        <w:pStyle w:val="4"/>
        <w:spacing w:before="9"/>
        <w:rPr>
          <w:sz w:val="23"/>
        </w:rPr>
      </w:pPr>
      <w:r>
        <w:pict>
          <v:shape id="docshape291" o:spid="_x0000_s1307" o:spt="202" type="#_x0000_t202" style="position:absolute;left:0pt;margin-left:73.8pt;margin-top:22.75pt;height:50.9pt;width:649.6pt;mso-position-horizontal-relative:page;mso-wrap-distance-bottom:0pt;mso-wrap-distance-top:0pt;z-index:-25153024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6463928C">
                  <w:pPr>
                    <w:pStyle w:val="4"/>
                    <w:spacing w:before="101" w:line="141" w:lineRule="auto"/>
                    <w:ind w:left="703" w:right="-58" w:hanging="560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(3)用此方法加入的文中引注会带有功能参数，不可直接删除。如需编辑，</w:t>
                  </w:r>
                  <w:r>
                    <w:rPr>
                      <w:color w:val="FFFFFF"/>
                    </w:rPr>
                    <w:t>请将游标放在文中引注的位置，再按</w:t>
                  </w:r>
                  <w:r>
                    <w:rPr>
                      <w:color w:val="FFFF00"/>
                    </w:rPr>
                    <w:t>Add/Edit Citation编修</w:t>
                  </w:r>
                </w:p>
              </w:txbxContent>
            </v:textbox>
            <w10:wrap type="topAndBottom"/>
          </v:shape>
        </w:pict>
      </w:r>
    </w:p>
    <w:p w14:paraId="0FBA3063">
      <w:pPr>
        <w:spacing w:after="0"/>
        <w:rPr>
          <w:sz w:val="23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5489FCD5">
      <w:pPr>
        <w:spacing w:before="0" w:line="1416" w:lineRule="exact"/>
        <w:ind w:left="1464" w:right="0" w:firstLine="0"/>
        <w:jc w:val="left"/>
        <w:rPr>
          <w:sz w:val="88"/>
        </w:rPr>
      </w:pPr>
      <w:r>
        <w:pict>
          <v:group id="docshapegroup292" o:spid="_x0000_s1308" o:spt="203" style="position:absolute;left:0pt;margin-left:310.9pt;margin-top:329.15pt;height:202.5pt;width:313.35pt;mso-position-horizontal-relative:page;mso-position-vertical-relative:page;z-index:251681792;mso-width-relative:page;mso-height-relative:page;" coordorigin="6218,6583" coordsize="6267,4050">
            <o:lock v:ext="edit"/>
            <v:shape id="docshape293" o:spid="_x0000_s1309" o:spt="75" type="#_x0000_t75" style="position:absolute;left:6316;top:6616;height:4001;width:6154;" filled="f" stroked="f" coordsize="21600,21600">
              <v:path/>
              <v:fill on="f" focussize="0,0"/>
              <v:stroke on="f"/>
              <v:imagedata r:id="rId119" o:title=""/>
              <o:lock v:ext="edit" aspectratio="t"/>
            </v:shape>
            <v:rect id="docshape294" o:spid="_x0000_s1310" o:spt="1" style="position:absolute;left:6309;top:6609;height:4016;width:6169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295" o:spid="_x0000_s1311" o:spt="75" type="#_x0000_t75" style="position:absolute;left:6218;top:6583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296" o:spid="_x0000_s1312" o:spt="202" type="#_x0000_t202" style="position:absolute;left:6285;top:6591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B5FFA9E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spacing w:val="-3"/>
          <w:sz w:val="88"/>
        </w:rPr>
        <w:t>加入文中引注-用文献库选取</w:t>
      </w:r>
    </w:p>
    <w:p w14:paraId="2620CC68">
      <w:pPr>
        <w:pStyle w:val="4"/>
        <w:tabs>
          <w:tab w:val="left" w:pos="6472"/>
        </w:tabs>
        <w:spacing w:line="671" w:lineRule="exact"/>
        <w:ind w:left="1509"/>
      </w:pPr>
      <w:r>
        <w:pict>
          <v:group id="docshapegroup297" o:spid="_x0000_s1313" o:spt="203" style="position:absolute;left:0pt;margin-left:110.65pt;margin-top:36.65pt;height:113.2pt;width:249.35pt;mso-position-horizontal-relative:page;mso-wrap-distance-bottom:0pt;mso-wrap-distance-top:0pt;z-index:-251529216;mso-width-relative:page;mso-height-relative:page;" coordorigin="2213,734" coordsize="4987,2264">
            <o:lock v:ext="edit"/>
            <v:shape id="docshape298" o:spid="_x0000_s1314" o:spt="75" type="#_x0000_t75" style="position:absolute;left:2234;top:738;height:2254;width:4961;" filled="f" stroked="f" coordsize="21600,21600">
              <v:path/>
              <v:fill on="f" focussize="0,0"/>
              <v:stroke on="f"/>
              <v:imagedata r:id="rId120" o:title=""/>
              <o:lock v:ext="edit" aspectratio="t"/>
            </v:shape>
            <v:rect id="docshape299" o:spid="_x0000_s1315" o:spt="1" style="position:absolute;left:2231;top:736;height:2259;width:4966;" filled="f" stroked="t" coordsize="21600,21600">
              <v:path/>
              <v:fill on="f" focussize="0,0"/>
              <v:stroke weight="0.25pt" color="#000000"/>
              <v:imagedata o:title=""/>
              <o:lock v:ext="edit"/>
            </v:rect>
            <v:rect id="docshape300" o:spid="_x0000_s1316" o:spt="1" style="position:absolute;left:2235;top:1582;height:1032;width:843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shape id="docshape301" o:spid="_x0000_s1317" o:spt="202" type="#_x0000_t202" style="position:absolute;left:0pt;margin-left:75.45pt;margin-top:155.35pt;height:50.9pt;width:517.1pt;mso-position-horizontal-relative:page;mso-wrap-distance-bottom:0pt;mso-wrap-distance-top:0pt;z-index:-25152819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9B6C3A0">
                  <w:pPr>
                    <w:pStyle w:val="4"/>
                    <w:spacing w:line="466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(2)在搜寻框里面的</w:t>
                  </w:r>
                  <w:r>
                    <w:rPr>
                      <w:color w:val="FFFF00"/>
                      <w:spacing w:val="-2"/>
                    </w:rPr>
                    <w:t>Z选单</w:t>
                  </w:r>
                  <w:r>
                    <w:rPr>
                      <w:color w:val="FFFFFF"/>
                      <w:spacing w:val="-2"/>
                    </w:rPr>
                    <w:t>点选</w:t>
                  </w:r>
                  <w:r>
                    <w:rPr>
                      <w:color w:val="FFFF00"/>
                      <w:spacing w:val="-2"/>
                    </w:rPr>
                    <w:t>传统外观</w:t>
                  </w:r>
                  <w:r>
                    <w:rPr>
                      <w:color w:val="FFFFFF"/>
                      <w:spacing w:val="-4"/>
                    </w:rPr>
                    <w:t>，会出现文献库视</w:t>
                  </w:r>
                </w:p>
                <w:p w14:paraId="6561BDDB">
                  <w:pPr>
                    <w:pStyle w:val="4"/>
                    <w:spacing w:line="551" w:lineRule="exact"/>
                    <w:ind w:left="707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窗，在视窗内选择所需书目，按下</w:t>
                  </w:r>
                  <w:r>
                    <w:rPr>
                      <w:color w:val="FFFF00"/>
                      <w:spacing w:val="-5"/>
                    </w:rPr>
                    <w:t>OK</w:t>
                  </w:r>
                </w:p>
              </w:txbxContent>
            </v:textbox>
            <w10:wrap type="topAndBottom"/>
          </v:shape>
        </w:pict>
      </w:r>
      <w:r>
        <w:pict>
          <v:group id="docshapegroup302" o:spid="_x0000_s1318" o:spt="203" style="position:absolute;left:0pt;margin-left:110.95pt;margin-top:217.95pt;height:121.5pt;width:191.95pt;mso-position-horizontal-relative:page;mso-wrap-distance-bottom:0pt;mso-wrap-distance-top:0pt;z-index:-251528192;mso-width-relative:page;mso-height-relative:page;" coordorigin="2219,4360" coordsize="3839,2430">
            <o:lock v:ext="edit"/>
            <v:shape id="docshape303" o:spid="_x0000_s1319" o:spt="75" type="#_x0000_t75" style="position:absolute;left:2234;top:4374;height:2085;width:3809;" filled="f" stroked="f" coordsize="21600,21600">
              <v:path/>
              <v:fill on="f" focussize="0,0"/>
              <v:stroke on="f"/>
              <v:imagedata r:id="rId121" o:title=""/>
              <o:lock v:ext="edit" aspectratio="t"/>
            </v:shape>
            <v:rect id="docshape304" o:spid="_x0000_s1320" o:spt="1" style="position:absolute;left:3078;top:5760;height:581;width:150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305" o:spid="_x0000_s1321" o:spt="75" type="#_x0000_t75" style="position:absolute;left:2920;top:5649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306" o:spid="_x0000_s1322" o:spt="202" type="#_x0000_t202" style="position:absolute;left:2226;top:4367;height:2415;width:3824;" filled="f" stroked="t" coordsize="21600,21600">
              <v:path/>
              <v:fill on="f" focussize="0,0"/>
              <v:stroke color="#000000"/>
              <v:imagedata o:title=""/>
              <o:lock v:ext="edit"/>
              <v:textbox inset="0mm,0mm,0mm,0mm">
                <w:txbxContent>
                  <w:p w14:paraId="5720003C">
                    <w:pPr>
                      <w:spacing w:before="0" w:line="240" w:lineRule="auto"/>
                      <w:rPr>
                        <w:sz w:val="36"/>
                      </w:rPr>
                    </w:pPr>
                  </w:p>
                  <w:p w14:paraId="07FBD9D9">
                    <w:pPr>
                      <w:spacing w:before="16" w:line="240" w:lineRule="auto"/>
                      <w:rPr>
                        <w:sz w:val="29"/>
                      </w:rPr>
                    </w:pPr>
                  </w:p>
                  <w:p w14:paraId="63165320">
                    <w:pPr>
                      <w:spacing w:before="0"/>
                      <w:ind w:left="752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1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307" o:spid="_x0000_s1323" o:spt="203" style="position:absolute;left:0pt;margin-left:629.25pt;margin-top:210.8pt;height:34.95pt;width:311.45pt;mso-position-horizontal-relative:page;mso-wrap-distance-bottom:0pt;mso-wrap-distance-top:0pt;z-index:-251527168;mso-width-relative:page;mso-height-relative:page;" coordorigin="12586,4216" coordsize="6229,699">
            <o:lock v:ext="edit"/>
            <v:shape id="docshape308" o:spid="_x0000_s1324" o:spt="75" type="#_x0000_t75" style="position:absolute;left:12765;top:4555;height:256;width:6019;" filled="f" stroked="f" coordsize="21600,21600">
              <v:path/>
              <v:fill on="f" focussize="0,0"/>
              <v:stroke on="f"/>
              <v:imagedata r:id="rId116" o:title=""/>
              <o:lock v:ext="edit" aspectratio="t"/>
            </v:shape>
            <v:rect id="docshape309" o:spid="_x0000_s1325" o:spt="1" style="position:absolute;left:12638;top:4367;height:541;width:6169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310" o:spid="_x0000_s1326" o:spt="75" type="#_x0000_t75" style="position:absolute;left:12585;top:4216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311" o:spid="_x0000_s1327" o:spt="202" type="#_x0000_t202" style="position:absolute;left:12654;top:4224;height:361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CF89726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w w:val="100"/>
                        <w:sz w:val="36"/>
                      </w:rPr>
                      <w:t>3</w:t>
                    </w:r>
                  </w:p>
                </w:txbxContent>
              </v:textbox>
            </v:shape>
            <w10:wrap type="topAndBottom"/>
          </v:group>
        </w:pict>
      </w:r>
      <w:r>
        <w:rPr>
          <w:color w:val="FFFFFF"/>
          <w:spacing w:val="39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(1)点选</w:t>
      </w:r>
      <w:r>
        <w:rPr>
          <w:color w:val="FFFF00"/>
          <w:shd w:val="clear" w:color="auto" w:fill="000000"/>
        </w:rPr>
        <w:t>Add/Edit</w:t>
      </w:r>
      <w:r>
        <w:rPr>
          <w:color w:val="FFFF00"/>
          <w:spacing w:val="-10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Citation</w:t>
      </w:r>
      <w:r>
        <w:rPr>
          <w:color w:val="FFFF00"/>
          <w:shd w:val="clear" w:color="auto" w:fill="000000"/>
        </w:rPr>
        <w:tab/>
      </w:r>
    </w:p>
    <w:p w14:paraId="60093707">
      <w:pPr>
        <w:pStyle w:val="4"/>
        <w:spacing w:before="12"/>
        <w:rPr>
          <w:sz w:val="4"/>
        </w:rPr>
      </w:pPr>
    </w:p>
    <w:p w14:paraId="6C7BBB96">
      <w:pPr>
        <w:pStyle w:val="4"/>
        <w:spacing w:before="12"/>
        <w:rPr>
          <w:sz w:val="3"/>
        </w:rPr>
      </w:pPr>
    </w:p>
    <w:p w14:paraId="0935BAFB">
      <w:pPr>
        <w:spacing w:after="0"/>
        <w:rPr>
          <w:sz w:val="3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7ADB93E4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加入参考文献</w:t>
      </w:r>
    </w:p>
    <w:p w14:paraId="45EA4683">
      <w:pPr>
        <w:pStyle w:val="4"/>
        <w:tabs>
          <w:tab w:val="left" w:pos="7348"/>
        </w:tabs>
        <w:spacing w:before="178"/>
        <w:ind w:left="1320"/>
      </w:pPr>
      <w:r>
        <w:rPr>
          <w:color w:val="FFFFFF"/>
          <w:spacing w:val="38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(1)点选</w:t>
      </w:r>
      <w:r>
        <w:rPr>
          <w:color w:val="FFFF00"/>
          <w:shd w:val="clear" w:color="auto" w:fill="000000"/>
        </w:rPr>
        <w:t>Add/Edit</w:t>
      </w:r>
      <w:r>
        <w:rPr>
          <w:color w:val="FFFF00"/>
          <w:spacing w:val="-12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Bibliography</w:t>
      </w:r>
      <w:r>
        <w:rPr>
          <w:color w:val="FFFF00"/>
          <w:shd w:val="clear" w:color="auto" w:fill="000000"/>
        </w:rPr>
        <w:tab/>
      </w:r>
    </w:p>
    <w:p w14:paraId="13DE10C7">
      <w:pPr>
        <w:pStyle w:val="4"/>
        <w:spacing w:before="8"/>
        <w:rPr>
          <w:sz w:val="5"/>
        </w:rPr>
      </w:pPr>
      <w:r>
        <w:pict>
          <v:group id="docshapegroup312" o:spid="_x0000_s1328" o:spt="203" style="position:absolute;left:0pt;margin-left:93.8pt;margin-top:6.25pt;height:113.2pt;width:248.7pt;mso-position-horizontal-relative:page;mso-wrap-distance-bottom:0pt;mso-wrap-distance-top:0pt;z-index:-251526144;mso-width-relative:page;mso-height-relative:page;" coordorigin="1877,125" coordsize="4974,2264">
            <o:lock v:ext="edit"/>
            <v:shape id="docshape313" o:spid="_x0000_s1329" o:spt="75" type="#_x0000_t75" style="position:absolute;left:1881;top:130;height:2254;width:4964;" filled="f" stroked="f" coordsize="21600,21600">
              <v:path/>
              <v:fill on="f" focussize="0,0"/>
              <v:stroke on="f"/>
              <v:imagedata r:id="rId120" o:title=""/>
              <o:lock v:ext="edit" aspectratio="t"/>
            </v:shape>
            <v:rect id="docshape314" o:spid="_x0000_s1330" o:spt="1" style="position:absolute;left:1879;top:127;height:2259;width:4969;" filled="f" stroked="t" coordsize="21600,21600">
              <v:path/>
              <v:fill on="f" focussize="0,0"/>
              <v:stroke weight="0.25pt" color="#000000"/>
              <v:imagedata o:title=""/>
              <o:lock v:ext="edit"/>
            </v:rect>
            <v:rect id="docshape315" o:spid="_x0000_s1331" o:spt="1" style="position:absolute;left:2710;top:1024;height:980;width:101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563BC0CD">
      <w:pPr>
        <w:pStyle w:val="4"/>
        <w:spacing w:before="3"/>
        <w:rPr>
          <w:sz w:val="7"/>
        </w:rPr>
      </w:pPr>
    </w:p>
    <w:p w14:paraId="72A4B415">
      <w:pPr>
        <w:pStyle w:val="4"/>
        <w:tabs>
          <w:tab w:val="left" w:pos="7348"/>
        </w:tabs>
        <w:ind w:left="1320"/>
      </w:pPr>
      <w:r>
        <w:pict>
          <v:group id="docshapegroup316" o:spid="_x0000_s1332" o:spt="203" style="position:absolute;left:0pt;margin-left:93.3pt;margin-top:38.55pt;height:171.3pt;width:410.35pt;mso-position-horizontal-relative:page;mso-wrap-distance-bottom:0pt;mso-wrap-distance-top:0pt;z-index:-251526144;mso-width-relative:page;mso-height-relative:page;" coordorigin="1867,771" coordsize="8207,3426">
            <o:lock v:ext="edit"/>
            <v:shape id="docshape317" o:spid="_x0000_s1333" o:spt="75" type="#_x0000_t75" style="position:absolute;left:1986;top:966;height:3096;width:7952;" filled="f" stroked="f" coordsize="21600,21600">
              <v:path/>
              <v:fill on="f" focussize="0,0"/>
              <v:stroke on="f"/>
              <v:imagedata r:id="rId122" o:title=""/>
              <o:lock v:ext="edit" aspectratio="t"/>
            </v:shape>
            <v:rect id="docshape318" o:spid="_x0000_s1334" o:spt="1" style="position:absolute;left:1874;top:778;height:3411;width:8192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  <w:r>
        <w:rPr>
          <w:color w:val="FFFFFF"/>
          <w:spacing w:val="52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(2)在Word后方会出现参考文</w:t>
      </w:r>
      <w:r>
        <w:rPr>
          <w:color w:val="FFFFFF"/>
          <w:spacing w:val="-10"/>
          <w:shd w:val="clear" w:color="auto" w:fill="000000"/>
        </w:rPr>
        <w:t>献</w:t>
      </w:r>
      <w:r>
        <w:rPr>
          <w:color w:val="FFFFFF"/>
          <w:shd w:val="clear" w:color="auto" w:fill="000000"/>
        </w:rPr>
        <w:tab/>
      </w:r>
    </w:p>
    <w:p w14:paraId="47116A80">
      <w:pPr>
        <w:spacing w:after="0"/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59FCEBA3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1"/>
          <w:sz w:val="88"/>
        </w:rPr>
        <w:t>定稿不再编修时，移除功能参数</w:t>
      </w:r>
    </w:p>
    <w:p w14:paraId="27AFB65D">
      <w:pPr>
        <w:pStyle w:val="4"/>
        <w:rPr>
          <w:sz w:val="20"/>
        </w:rPr>
      </w:pPr>
    </w:p>
    <w:p w14:paraId="78D43D41">
      <w:pPr>
        <w:pStyle w:val="4"/>
        <w:spacing w:before="3"/>
        <w:rPr>
          <w:sz w:val="11"/>
        </w:rPr>
      </w:pPr>
    </w:p>
    <w:p w14:paraId="6E058DD8">
      <w:pPr>
        <w:tabs>
          <w:tab w:val="left" w:pos="9119"/>
        </w:tabs>
        <w:spacing w:before="0"/>
        <w:ind w:left="1552" w:right="0" w:firstLine="0"/>
        <w:jc w:val="left"/>
        <w:rPr>
          <w:b/>
          <w:sz w:val="40"/>
        </w:rPr>
      </w:pPr>
      <w:r>
        <w:rPr>
          <w:color w:val="FFFFFF"/>
          <w:spacing w:val="47"/>
          <w:sz w:val="40"/>
          <w:shd w:val="clear" w:color="auto" w:fill="000000"/>
        </w:rPr>
        <w:t xml:space="preserve"> </w:t>
      </w:r>
      <w:r>
        <w:rPr>
          <w:color w:val="FFFFFF"/>
          <w:spacing w:val="-2"/>
          <w:sz w:val="40"/>
          <w:shd w:val="clear" w:color="auto" w:fill="000000"/>
        </w:rPr>
        <w:t>(1)要</w:t>
      </w:r>
      <w:r>
        <w:rPr>
          <w:b/>
          <w:color w:val="FF0000"/>
          <w:spacing w:val="-2"/>
          <w:sz w:val="40"/>
          <w:shd w:val="clear" w:color="auto" w:fill="000000"/>
        </w:rPr>
        <w:t>记得</w:t>
      </w:r>
      <w:r>
        <w:rPr>
          <w:color w:val="FFFFFF"/>
          <w:spacing w:val="-2"/>
          <w:sz w:val="40"/>
          <w:shd w:val="clear" w:color="auto" w:fill="000000"/>
        </w:rPr>
        <w:t>先将原有的Word档案</w:t>
      </w:r>
      <w:r>
        <w:rPr>
          <w:b/>
          <w:color w:val="FF0000"/>
          <w:spacing w:val="-2"/>
          <w:sz w:val="40"/>
          <w:shd w:val="clear" w:color="auto" w:fill="000000"/>
        </w:rPr>
        <w:t>另存新</w:t>
      </w:r>
      <w:r>
        <w:rPr>
          <w:b/>
          <w:color w:val="FF0000"/>
          <w:spacing w:val="-10"/>
          <w:sz w:val="40"/>
          <w:shd w:val="clear" w:color="auto" w:fill="000000"/>
        </w:rPr>
        <w:t>档</w:t>
      </w:r>
      <w:r>
        <w:rPr>
          <w:b/>
          <w:color w:val="FF0000"/>
          <w:sz w:val="40"/>
          <w:shd w:val="clear" w:color="auto" w:fill="000000"/>
        </w:rPr>
        <w:tab/>
      </w:r>
    </w:p>
    <w:p w14:paraId="020D5283">
      <w:pPr>
        <w:pStyle w:val="4"/>
        <w:spacing w:before="5"/>
        <w:rPr>
          <w:b/>
          <w:sz w:val="24"/>
        </w:rPr>
      </w:pPr>
    </w:p>
    <w:p w14:paraId="034DC269">
      <w:pPr>
        <w:pStyle w:val="4"/>
        <w:tabs>
          <w:tab w:val="left" w:pos="6516"/>
        </w:tabs>
        <w:spacing w:line="735" w:lineRule="exact"/>
        <w:ind w:left="1550"/>
      </w:pPr>
      <w:r>
        <w:pict>
          <v:group id="docshapegroup319" o:spid="_x0000_s1335" o:spt="203" style="position:absolute;left:0pt;margin-left:77.6pt;margin-top:34.95pt;height:112.7pt;width:248.05pt;mso-position-horizontal-relative:page;z-index:251682816;mso-width-relative:page;mso-height-relative:page;" coordorigin="1553,700" coordsize="4961,2254">
            <o:lock v:ext="edit"/>
            <v:shape id="docshape320" o:spid="_x0000_s1336" o:spt="75" type="#_x0000_t75" style="position:absolute;left:1552;top:699;height:2254;width:4961;" filled="f" stroked="f" coordsize="21600,21600">
              <v:path/>
              <v:fill on="f" focussize="0,0"/>
              <v:stroke on="f"/>
              <v:imagedata r:id="rId120" o:title=""/>
              <o:lock v:ext="edit" aspectratio="t"/>
            </v:shape>
            <v:rect id="docshape321" o:spid="_x0000_s1337" o:spt="1" style="position:absolute;left:4184;top:2225;height:368;width:1692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color w:val="FFFFFF"/>
          <w:spacing w:val="38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(2)点</w:t>
      </w:r>
      <w:r>
        <w:rPr>
          <w:color w:val="FFFF00"/>
          <w:shd w:val="clear" w:color="auto" w:fill="000000"/>
        </w:rPr>
        <w:t>Unlink</w:t>
      </w:r>
      <w:r>
        <w:rPr>
          <w:color w:val="FFFF00"/>
          <w:spacing w:val="-11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Citations</w:t>
      </w:r>
      <w:r>
        <w:rPr>
          <w:color w:val="FFFF00"/>
          <w:shd w:val="clear" w:color="auto" w:fill="000000"/>
        </w:rPr>
        <w:tab/>
      </w:r>
    </w:p>
    <w:p w14:paraId="565E98F4">
      <w:pPr>
        <w:pStyle w:val="4"/>
        <w:rPr>
          <w:sz w:val="20"/>
        </w:rPr>
      </w:pPr>
    </w:p>
    <w:p w14:paraId="24E328B1">
      <w:pPr>
        <w:pStyle w:val="4"/>
        <w:rPr>
          <w:sz w:val="20"/>
        </w:rPr>
      </w:pPr>
    </w:p>
    <w:p w14:paraId="6B4EBF51">
      <w:pPr>
        <w:pStyle w:val="4"/>
        <w:rPr>
          <w:sz w:val="20"/>
        </w:rPr>
      </w:pPr>
    </w:p>
    <w:p w14:paraId="32B91D34">
      <w:pPr>
        <w:pStyle w:val="4"/>
        <w:rPr>
          <w:sz w:val="20"/>
        </w:rPr>
      </w:pPr>
    </w:p>
    <w:p w14:paraId="79806745">
      <w:pPr>
        <w:pStyle w:val="4"/>
        <w:rPr>
          <w:sz w:val="20"/>
        </w:rPr>
      </w:pPr>
    </w:p>
    <w:p w14:paraId="792CB1A5">
      <w:pPr>
        <w:pStyle w:val="4"/>
        <w:rPr>
          <w:sz w:val="20"/>
        </w:rPr>
      </w:pPr>
    </w:p>
    <w:p w14:paraId="065CD7B4">
      <w:pPr>
        <w:pStyle w:val="4"/>
        <w:spacing w:before="16"/>
        <w:rPr>
          <w:sz w:val="26"/>
        </w:rPr>
      </w:pPr>
    </w:p>
    <w:p w14:paraId="5FC19244">
      <w:pPr>
        <w:pStyle w:val="4"/>
        <w:spacing w:line="735" w:lineRule="exact"/>
        <w:ind w:left="1536"/>
      </w:pPr>
      <w:r>
        <w:pict>
          <v:group id="docshapegroup322" o:spid="_x0000_s1338" o:spt="203" style="position:absolute;left:0pt;margin-left:76.85pt;margin-top:23.1pt;height:113.85pt;width:350.1pt;mso-position-horizontal-relative:page;z-index:-251580416;mso-width-relative:page;mso-height-relative:page;" coordorigin="1538,463" coordsize="7002,2277">
            <o:lock v:ext="edit"/>
            <v:shape id="docshape323" o:spid="_x0000_s1339" o:spt="75" type="#_x0000_t75" style="position:absolute;left:1552;top:529;height:2195;width:6972;" filled="f" stroked="f" coordsize="21600,21600">
              <v:path/>
              <v:fill on="f" focussize="0,0"/>
              <v:stroke on="f"/>
              <v:imagedata r:id="rId123" o:title=""/>
              <o:lock v:ext="edit" aspectratio="t"/>
            </v:shape>
            <v:rect id="docshape324" o:spid="_x0000_s1340" o:spt="1" style="position:absolute;left:1545;top:470;height:2262;width:6987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color w:val="FFFFFF"/>
          <w:spacing w:val="58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(3)Word跳出确认视窗，按下</w:t>
      </w:r>
      <w:r>
        <w:rPr>
          <w:color w:val="FFFF00"/>
          <w:spacing w:val="-2"/>
          <w:shd w:val="clear" w:color="auto" w:fill="000000"/>
        </w:rPr>
        <w:t>确定</w:t>
      </w:r>
      <w:r>
        <w:rPr>
          <w:color w:val="FFFFFF"/>
          <w:spacing w:val="-5"/>
          <w:shd w:val="clear" w:color="auto" w:fill="000000"/>
        </w:rPr>
        <w:t>，完成</w:t>
      </w:r>
    </w:p>
    <w:p w14:paraId="1FCA7188">
      <w:pPr>
        <w:spacing w:after="0" w:line="735" w:lineRule="exact"/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3AFC7775">
      <w:pPr>
        <w:pStyle w:val="4"/>
        <w:rPr>
          <w:sz w:val="20"/>
        </w:rPr>
      </w:pPr>
    </w:p>
    <w:p w14:paraId="64FE2D8B">
      <w:pPr>
        <w:pStyle w:val="4"/>
        <w:rPr>
          <w:sz w:val="20"/>
        </w:rPr>
      </w:pPr>
    </w:p>
    <w:p w14:paraId="398D3E4F">
      <w:pPr>
        <w:pStyle w:val="4"/>
        <w:rPr>
          <w:sz w:val="20"/>
        </w:rPr>
      </w:pPr>
    </w:p>
    <w:p w14:paraId="1CC28E45">
      <w:pPr>
        <w:pStyle w:val="4"/>
        <w:rPr>
          <w:sz w:val="20"/>
        </w:rPr>
      </w:pPr>
    </w:p>
    <w:p w14:paraId="53CEAF9E">
      <w:pPr>
        <w:pStyle w:val="4"/>
        <w:rPr>
          <w:sz w:val="20"/>
        </w:rPr>
      </w:pPr>
    </w:p>
    <w:p w14:paraId="79593F23">
      <w:pPr>
        <w:pStyle w:val="4"/>
        <w:rPr>
          <w:sz w:val="20"/>
        </w:rPr>
      </w:pPr>
    </w:p>
    <w:p w14:paraId="52F899F8">
      <w:pPr>
        <w:pStyle w:val="4"/>
        <w:rPr>
          <w:sz w:val="20"/>
        </w:rPr>
      </w:pPr>
    </w:p>
    <w:p w14:paraId="1D11356E">
      <w:pPr>
        <w:pStyle w:val="4"/>
        <w:rPr>
          <w:sz w:val="20"/>
        </w:rPr>
      </w:pPr>
    </w:p>
    <w:p w14:paraId="5588A983">
      <w:pPr>
        <w:pStyle w:val="4"/>
        <w:rPr>
          <w:sz w:val="20"/>
        </w:rPr>
      </w:pPr>
    </w:p>
    <w:p w14:paraId="4DB04689">
      <w:pPr>
        <w:pStyle w:val="4"/>
        <w:rPr>
          <w:sz w:val="20"/>
        </w:rPr>
      </w:pPr>
    </w:p>
    <w:p w14:paraId="642E21CC">
      <w:pPr>
        <w:pStyle w:val="4"/>
        <w:rPr>
          <w:sz w:val="20"/>
        </w:rPr>
      </w:pPr>
    </w:p>
    <w:p w14:paraId="0B2B67EB">
      <w:pPr>
        <w:pStyle w:val="4"/>
        <w:spacing w:before="8"/>
        <w:rPr>
          <w:sz w:val="18"/>
        </w:rPr>
      </w:pPr>
    </w:p>
    <w:p w14:paraId="5C92C68C">
      <w:pPr>
        <w:spacing w:before="0" w:line="1812" w:lineRule="exact"/>
        <w:ind w:left="1454" w:right="0" w:firstLine="0"/>
        <w:jc w:val="left"/>
        <w:rPr>
          <w:sz w:val="108"/>
        </w:rPr>
      </w:pPr>
      <w:r>
        <w:rPr>
          <w:spacing w:val="-14"/>
          <w:sz w:val="108"/>
        </w:rPr>
        <w:t>四. 在</w:t>
      </w:r>
      <w:r>
        <w:rPr>
          <w:sz w:val="108"/>
        </w:rPr>
        <w:t>Word</w:t>
      </w:r>
      <w:r>
        <w:rPr>
          <w:spacing w:val="-2"/>
          <w:sz w:val="108"/>
        </w:rPr>
        <w:t>修改引用格式与编辑</w:t>
      </w:r>
    </w:p>
    <w:p w14:paraId="1582F1CE">
      <w:pPr>
        <w:spacing w:after="0" w:line="1812" w:lineRule="exact"/>
        <w:jc w:val="left"/>
        <w:rPr>
          <w:sz w:val="108"/>
        </w:rPr>
        <w:sectPr>
          <w:pgSz w:w="19200" w:h="10800" w:orient="landscape"/>
          <w:pgMar w:top="1220" w:right="0" w:bottom="580" w:left="0" w:header="0" w:footer="399" w:gutter="0"/>
          <w:cols w:space="720" w:num="1"/>
        </w:sectPr>
      </w:pPr>
    </w:p>
    <w:p w14:paraId="4D69F998">
      <w:pPr>
        <w:spacing w:before="0" w:line="1480" w:lineRule="exact"/>
        <w:ind w:left="1466" w:right="0" w:firstLine="0"/>
        <w:jc w:val="left"/>
        <w:rPr>
          <w:sz w:val="88"/>
        </w:rPr>
      </w:pPr>
      <w:r>
        <w:rPr>
          <w:spacing w:val="-4"/>
          <w:sz w:val="88"/>
        </w:rPr>
        <w:t>引用格式设定</w:t>
      </w:r>
    </w:p>
    <w:p w14:paraId="365C1B9B">
      <w:pPr>
        <w:tabs>
          <w:tab w:val="left" w:pos="9745"/>
        </w:tabs>
        <w:spacing w:before="266"/>
        <w:ind w:left="1466" w:right="0" w:firstLine="0"/>
        <w:jc w:val="left"/>
        <w:rPr>
          <w:b/>
          <w:sz w:val="48"/>
        </w:rPr>
      </w:pPr>
      <w:r>
        <w:pict>
          <v:line id="_x0000_s1341" o:spid="_x0000_s1341" o:spt="20" style="position:absolute;left:0pt;margin-left:458.5pt;margin-top:17.7pt;height:379.15pt;width:0pt;mso-position-horizontal-relative:page;z-index:-251579392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b/>
          <w:sz w:val="48"/>
        </w:rPr>
        <w:t>初次引</w:t>
      </w:r>
      <w:r>
        <w:rPr>
          <w:b/>
          <w:spacing w:val="-10"/>
          <w:sz w:val="48"/>
        </w:rPr>
        <w:t>用</w:t>
      </w:r>
      <w:r>
        <w:rPr>
          <w:b/>
          <w:sz w:val="48"/>
        </w:rPr>
        <w:tab/>
      </w:r>
      <w:r>
        <w:rPr>
          <w:b/>
          <w:sz w:val="48"/>
        </w:rPr>
        <w:t>引用后想要修改格</w:t>
      </w:r>
      <w:r>
        <w:rPr>
          <w:b/>
          <w:spacing w:val="-10"/>
          <w:sz w:val="48"/>
        </w:rPr>
        <w:t>式</w:t>
      </w:r>
    </w:p>
    <w:p w14:paraId="013CF860">
      <w:pPr>
        <w:pStyle w:val="4"/>
        <w:spacing w:before="14"/>
        <w:rPr>
          <w:b/>
          <w:sz w:val="2"/>
        </w:rPr>
      </w:pPr>
      <w:r>
        <w:pict>
          <v:shape id="docshape325" o:spid="_x0000_s1342" o:spt="202" type="#_x0000_t202" style="position:absolute;left:0pt;margin-left:74.25pt;margin-top:3.75pt;height:61pt;width:301.45pt;mso-position-horizontal-relative:page;mso-wrap-distance-bottom:0pt;mso-wrap-distance-top:0pt;z-index:-25152512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016C9E58">
                  <w:pPr>
                    <w:pStyle w:val="4"/>
                    <w:numPr>
                      <w:ilvl w:val="0"/>
                      <w:numId w:val="22"/>
                    </w:numPr>
                    <w:tabs>
                      <w:tab w:val="left" w:pos="636"/>
                    </w:tabs>
                    <w:spacing w:before="0" w:after="0" w:line="565" w:lineRule="exact"/>
                    <w:ind w:left="636" w:right="0" w:hanging="492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点选</w:t>
                  </w:r>
                  <w:r>
                    <w:rPr>
                      <w:color w:val="FFFF00"/>
                    </w:rPr>
                    <w:t>Add/Edit</w:t>
                  </w:r>
                  <w:r>
                    <w:rPr>
                      <w:color w:val="FFFF00"/>
                      <w:spacing w:val="-17"/>
                    </w:rPr>
                    <w:t xml:space="preserve"> </w:t>
                  </w:r>
                  <w:r>
                    <w:rPr>
                      <w:color w:val="FFFF00"/>
                      <w:spacing w:val="-2"/>
                    </w:rPr>
                    <w:t>Bibliography</w:t>
                  </w:r>
                </w:p>
                <w:p w14:paraId="7FE7281E">
                  <w:pPr>
                    <w:pStyle w:val="4"/>
                    <w:numPr>
                      <w:ilvl w:val="0"/>
                      <w:numId w:val="22"/>
                    </w:numPr>
                    <w:tabs>
                      <w:tab w:val="left" w:pos="636"/>
                    </w:tabs>
                    <w:spacing w:before="0" w:after="0" w:line="655" w:lineRule="exact"/>
                    <w:ind w:left="636" w:right="0" w:hanging="492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选择</w:t>
                  </w:r>
                  <w:r>
                    <w:rPr>
                      <w:color w:val="FFFF00"/>
                      <w:spacing w:val="-4"/>
                    </w:rPr>
                    <w:t>引用文献格式</w:t>
                  </w:r>
                </w:p>
              </w:txbxContent>
            </v:textbox>
            <w10:wrap type="topAndBottom"/>
          </v:shape>
        </w:pict>
      </w:r>
      <w:r>
        <w:pict>
          <v:shape id="docshape326" o:spid="_x0000_s1343" o:spt="202" type="#_x0000_t202" style="position:absolute;left:0pt;margin-left:490.05pt;margin-top:11.05pt;height:61pt;width:301.6pt;mso-position-horizontal-relative:page;mso-wrap-distance-bottom:0pt;mso-wrap-distance-top:0pt;z-index:-25152512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159E0F77">
                  <w:pPr>
                    <w:pStyle w:val="4"/>
                    <w:numPr>
                      <w:ilvl w:val="0"/>
                      <w:numId w:val="23"/>
                    </w:numPr>
                    <w:tabs>
                      <w:tab w:val="left" w:pos="639"/>
                    </w:tabs>
                    <w:spacing w:before="0" w:after="0" w:line="565" w:lineRule="exact"/>
                    <w:ind w:left="638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点选</w:t>
                  </w:r>
                  <w:r>
                    <w:rPr>
                      <w:color w:val="FFFF00"/>
                    </w:rPr>
                    <w:t>Document</w:t>
                  </w:r>
                  <w:r>
                    <w:rPr>
                      <w:color w:val="FFFF00"/>
                      <w:spacing w:val="-19"/>
                    </w:rPr>
                    <w:t xml:space="preserve"> </w:t>
                  </w:r>
                  <w:r>
                    <w:rPr>
                      <w:color w:val="FFFF00"/>
                      <w:spacing w:val="-2"/>
                    </w:rPr>
                    <w:t>Preferences</w:t>
                  </w:r>
                </w:p>
                <w:p w14:paraId="502790B7">
                  <w:pPr>
                    <w:pStyle w:val="4"/>
                    <w:numPr>
                      <w:ilvl w:val="0"/>
                      <w:numId w:val="23"/>
                    </w:numPr>
                    <w:tabs>
                      <w:tab w:val="left" w:pos="639"/>
                    </w:tabs>
                    <w:spacing w:before="0" w:after="0" w:line="654" w:lineRule="exact"/>
                    <w:ind w:left="638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选择</w:t>
                  </w:r>
                  <w:r>
                    <w:rPr>
                      <w:color w:val="FFFF00"/>
                      <w:spacing w:val="-4"/>
                    </w:rPr>
                    <w:t>引用文献格式</w:t>
                  </w:r>
                </w:p>
              </w:txbxContent>
            </v:textbox>
            <w10:wrap type="topAndBottom"/>
          </v:shape>
        </w:pict>
      </w:r>
      <w:r>
        <w:pict>
          <v:group id="docshapegroup327" o:spid="_x0000_s1344" o:spt="203" style="position:absolute;left:0pt;margin-left:79.85pt;margin-top:91.85pt;height:55.5pt;width:46.5pt;mso-position-horizontal-relative:page;mso-wrap-distance-bottom:0pt;mso-wrap-distance-top:0pt;z-index:-251524096;mso-width-relative:page;mso-height-relative:page;" coordorigin="1598,1838" coordsize="930,1110">
            <o:lock v:ext="edit"/>
            <v:shape id="docshape328" o:spid="_x0000_s1345" o:spt="75" type="#_x0000_t75" style="position:absolute;left:1612;top:1852;height:1080;width:900;" filled="f" stroked="f" coordsize="21600,21600">
              <v:path/>
              <v:fill on="f" focussize="0,0"/>
              <v:stroke on="f"/>
              <v:imagedata r:id="rId124" o:title=""/>
              <o:lock v:ext="edit" aspectratio="t"/>
            </v:shape>
            <v:rect id="docshape329" o:spid="_x0000_s1346" o:spt="1" style="position:absolute;left:1605;top:1845;height:1095;width:915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  <w:r>
        <w:pict>
          <v:group id="docshapegroup330" o:spid="_x0000_s1347" o:spt="203" style="position:absolute;left:0pt;margin-left:136.45pt;margin-top:91.85pt;height:240.2pt;width:210.25pt;mso-position-horizontal-relative:page;mso-wrap-distance-bottom:0pt;mso-wrap-distance-top:0pt;z-index:-251524096;mso-width-relative:page;mso-height-relative:page;" coordorigin="2729,1838" coordsize="4205,4804">
            <o:lock v:ext="edit"/>
            <v:shape id="docshape331" o:spid="_x0000_s1348" o:spt="75" type="#_x0000_t75" style="position:absolute;left:2769;top:1871;height:4737;width:4116;" filled="f" stroked="f" coordsize="21600,21600">
              <v:path/>
              <v:fill on="f" focussize="0,0"/>
              <v:stroke on="f"/>
              <v:imagedata r:id="rId125" o:title=""/>
              <o:lock v:ext="edit" aspectratio="t"/>
            </v:shape>
            <v:rect id="docshape332" o:spid="_x0000_s1349" o:spt="1" style="position:absolute;left:2742;top:1845;height:4789;width:417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333" o:spid="_x0000_s1350" o:spt="1" style="position:absolute;left:2751;top:2043;height:2367;width:416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334" o:spid="_x0000_s1351" o:spt="203" style="position:absolute;left:0pt;margin-left:489.3pt;margin-top:90.8pt;height:55.3pt;width:210.65pt;mso-position-horizontal-relative:page;mso-wrap-distance-bottom:0pt;mso-wrap-distance-top:0pt;z-index:-251523072;mso-width-relative:page;mso-height-relative:page;" coordorigin="9787,1816" coordsize="4213,1106">
            <o:lock v:ext="edit"/>
            <v:shape id="docshape335" o:spid="_x0000_s1352" o:spt="75" type="#_x0000_t75" style="position:absolute;left:9801;top:1831;height:1076;width:4174;" filled="f" stroked="f" coordsize="21600,21600">
              <v:path/>
              <v:fill on="f" focussize="0,0"/>
              <v:stroke on="f"/>
              <v:imagedata r:id="rId126" o:title=""/>
              <o:lock v:ext="edit" aspectratio="t"/>
            </v:shape>
            <v:rect id="docshape336" o:spid="_x0000_s1353" o:spt="1" style="position:absolute;left:9794;top:1823;height:1091;width:418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337" o:spid="_x0000_s1354" o:spt="1" style="position:absolute;left:12145;top:1853;height:233;width:1832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338" o:spid="_x0000_s1355" o:spt="203" style="position:absolute;left:0pt;margin-left:710.85pt;margin-top:90.2pt;height:257.7pt;width:209.8pt;mso-position-horizontal-relative:page;mso-wrap-distance-bottom:0pt;mso-wrap-distance-top:0pt;z-index:-251523072;mso-width-relative:page;mso-height-relative:page;" coordorigin="14218,1804" coordsize="4196,5154">
            <o:lock v:ext="edit"/>
            <v:shape id="docshape339" o:spid="_x0000_s1356" o:spt="75" type="#_x0000_t75" style="position:absolute;left:14251;top:1850;height:5062;width:4116;" filled="f" stroked="f" coordsize="21600,21600">
              <v:path/>
              <v:fill on="f" focussize="0,0"/>
              <v:stroke on="f"/>
              <v:imagedata r:id="rId127" o:title=""/>
              <o:lock v:ext="edit" aspectratio="t"/>
            </v:shape>
            <v:rect id="docshape340" o:spid="_x0000_s1357" o:spt="1" style="position:absolute;left:14231;top:1811;height:5139;width:417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341" o:spid="_x0000_s1358" o:spt="1" style="position:absolute;left:14240;top:2009;height:2156;width:414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342" o:spid="_x0000_s1359" o:spt="202" type="#_x0000_t202" style="position:absolute;left:17491;top:6711;height:241;width:26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9428FED">
                    <w:pPr>
                      <w:spacing w:before="0" w:line="240" w:lineRule="exact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888888"/>
                        <w:spacing w:val="-5"/>
                        <w:sz w:val="24"/>
                      </w:rPr>
                      <w:t>50</w:t>
                    </w:r>
                  </w:p>
                </w:txbxContent>
              </v:textbox>
            </v:shape>
            <w10:wrap type="topAndBottom"/>
          </v:group>
        </w:pict>
      </w:r>
    </w:p>
    <w:p w14:paraId="00A096AE">
      <w:pPr>
        <w:pStyle w:val="4"/>
        <w:spacing w:before="8"/>
        <w:rPr>
          <w:b/>
          <w:sz w:val="18"/>
        </w:rPr>
      </w:pPr>
    </w:p>
    <w:p w14:paraId="5AEC492C">
      <w:pPr>
        <w:spacing w:after="0"/>
        <w:rPr>
          <w:sz w:val="18"/>
        </w:rPr>
        <w:sectPr>
          <w:footerReference r:id="rId24" w:type="default"/>
          <w:pgSz w:w="19200" w:h="10800" w:orient="landscape"/>
          <w:pgMar w:top="860" w:right="0" w:bottom="0" w:left="0" w:header="0" w:footer="0" w:gutter="0"/>
          <w:cols w:space="720" w:num="1"/>
        </w:sectPr>
      </w:pPr>
    </w:p>
    <w:p w14:paraId="5A379B6C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shape id="docshape344" o:spid="_x0000_s1360" o:spt="202" type="#_x0000_t202" style="position:absolute;left:0pt;margin-left:75.15pt;margin-top:74.4pt;height:393.8pt;width:323.3pt;mso-position-horizontal-relative:page;mso-wrap-distance-bottom:0pt;mso-wrap-distance-top:0pt;z-index:-25155584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5"/>
                    <w:tblW w:w="0" w:type="auto"/>
                    <w:tblInd w:w="22" w:type="dxa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57"/>
                    <w:gridCol w:w="5464"/>
                  </w:tblGrid>
                  <w:tr w14:paraId="5B45A3CA">
                    <w:tblPrEx>
                      <w:tblBorders>
                        <w:top w:val="single" w:color="000000" w:sz="6" w:space="0"/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insideH w:val="single" w:color="000000" w:sz="6" w:space="0"/>
                        <w:insideV w:val="single" w:color="00000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554" w:hRule="atLeast"/>
                    </w:trPr>
                    <w:tc>
                      <w:tcPr>
                        <w:tcW w:w="6421" w:type="dxa"/>
                        <w:gridSpan w:val="2"/>
                        <w:tcBorders>
                          <w:bottom w:val="nil"/>
                        </w:tcBorders>
                      </w:tcPr>
                      <w:p w14:paraId="32EFEFF7">
                        <w:pPr>
                          <w:pStyle w:val="9"/>
                          <w:rPr>
                            <w:rFonts w:ascii="Times New Roman"/>
                            <w:sz w:val="46"/>
                          </w:rPr>
                        </w:pPr>
                      </w:p>
                    </w:tc>
                  </w:tr>
                  <w:tr w14:paraId="6B84FA35">
                    <w:tblPrEx>
                      <w:tblBorders>
                        <w:top w:val="single" w:color="000000" w:sz="6" w:space="0"/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insideH w:val="single" w:color="000000" w:sz="6" w:space="0"/>
                        <w:insideV w:val="single" w:color="00000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8" w:hRule="atLeast"/>
                    </w:trPr>
                    <w:tc>
                      <w:tcPr>
                        <w:tcW w:w="957" w:type="dxa"/>
                        <w:tcBorders>
                          <w:top w:val="single" w:color="FF0000" w:sz="18" w:space="0"/>
                          <w:left w:val="single" w:color="FF0000" w:sz="18" w:space="0"/>
                          <w:bottom w:val="single" w:color="FF0000" w:sz="18" w:space="0"/>
                          <w:right w:val="single" w:color="FF0000" w:sz="18" w:space="0"/>
                        </w:tcBorders>
                      </w:tcPr>
                      <w:p w14:paraId="28A25701">
                        <w:pPr>
                          <w:pStyle w:val="9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464" w:type="dxa"/>
                        <w:tcBorders>
                          <w:top w:val="nil"/>
                          <w:left w:val="single" w:color="FF0000" w:sz="18" w:space="0"/>
                          <w:bottom w:val="nil"/>
                        </w:tcBorders>
                      </w:tcPr>
                      <w:p w14:paraId="1BC56DEB">
                        <w:pPr>
                          <w:pStyle w:val="9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14:paraId="50FA67E9">
                    <w:tblPrEx>
                      <w:tblBorders>
                        <w:top w:val="single" w:color="000000" w:sz="6" w:space="0"/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insideH w:val="single" w:color="000000" w:sz="6" w:space="0"/>
                        <w:insideV w:val="single" w:color="00000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861" w:hRule="atLeast"/>
                    </w:trPr>
                    <w:tc>
                      <w:tcPr>
                        <w:tcW w:w="6421" w:type="dxa"/>
                        <w:gridSpan w:val="2"/>
                        <w:tcBorders>
                          <w:top w:val="nil"/>
                        </w:tcBorders>
                      </w:tcPr>
                      <w:p w14:paraId="2632BDB6">
                        <w:pPr>
                          <w:pStyle w:val="9"/>
                          <w:rPr>
                            <w:sz w:val="52"/>
                          </w:rPr>
                        </w:pPr>
                      </w:p>
                      <w:p w14:paraId="1667521A">
                        <w:pPr>
                          <w:pStyle w:val="9"/>
                          <w:rPr>
                            <w:sz w:val="52"/>
                          </w:rPr>
                        </w:pPr>
                      </w:p>
                      <w:p w14:paraId="17BAB118">
                        <w:pPr>
                          <w:pStyle w:val="9"/>
                          <w:spacing w:before="15"/>
                          <w:rPr>
                            <w:sz w:val="34"/>
                          </w:rPr>
                        </w:pPr>
                      </w:p>
                      <w:p w14:paraId="3BBFFFEC">
                        <w:pPr>
                          <w:pStyle w:val="9"/>
                          <w:spacing w:line="632" w:lineRule="exact"/>
                          <w:ind w:left="355" w:right="488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(1)点选</w:t>
                        </w:r>
                        <w:r>
                          <w:rPr>
                            <w:color w:val="FFFF00"/>
                            <w:sz w:val="40"/>
                          </w:rPr>
                          <w:t>Document</w:t>
                        </w:r>
                        <w:r>
                          <w:rPr>
                            <w:color w:val="FFFF00"/>
                            <w:spacing w:val="-25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FFFF00"/>
                            <w:sz w:val="40"/>
                          </w:rPr>
                          <w:t xml:space="preserve">Preferences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(2)选择</w:t>
                        </w:r>
                        <w:r>
                          <w:rPr>
                            <w:color w:val="FFFF00"/>
                            <w:spacing w:val="-2"/>
                            <w:sz w:val="40"/>
                          </w:rPr>
                          <w:t>管理样式…</w:t>
                        </w:r>
                      </w:p>
                    </w:tc>
                  </w:tr>
                </w:tbl>
                <w:p w14:paraId="69CE1821">
                  <w:pPr>
                    <w:pStyle w:val="4"/>
                  </w:pPr>
                </w:p>
              </w:txbxContent>
            </v:textbox>
            <w10:wrap type="topAndBottom"/>
          </v:shape>
        </w:pict>
      </w:r>
      <w:r>
        <w:pict>
          <v:group id="docshapegroup345" o:spid="_x0000_s1361" o:spt="203" style="position:absolute;left:0pt;margin-left:406.85pt;margin-top:74.4pt;height:393.8pt;width:524.6pt;mso-position-horizontal-relative:page;mso-wrap-distance-bottom:0pt;mso-wrap-distance-top:0pt;z-index:-251522048;mso-width-relative:page;mso-height-relative:page;" coordorigin="8138,1489" coordsize="10492,7876">
            <o:lock v:ext="edit"/>
            <v:shape id="docshape346" o:spid="_x0000_s1362" o:spt="75" type="#_x0000_t75" style="position:absolute;left:8152;top:1551;height:7741;width:10462;" filled="f" stroked="f" coordsize="21600,21600">
              <v:path/>
              <v:fill on="f" focussize="0,0"/>
              <v:stroke on="f"/>
              <v:imagedata r:id="rId128" o:title=""/>
              <o:lock v:ext="edit" aspectratio="t"/>
            </v:shape>
            <v:shape id="docshape347" o:spid="_x0000_s1363" o:spt="202" type="#_x0000_t202" style="position:absolute;left:8145;top:1496;height:7861;width:10477;" filled="f" stroked="t" coordsize="21600,21600">
              <v:path/>
              <v:fill on="f" focussize="0,0"/>
              <v:stroke color="#000000"/>
              <v:imagedata o:title=""/>
              <o:lock v:ext="edit"/>
              <v:textbox inset="0mm,0mm,0mm,0mm">
                <w:txbxContent>
                  <w:p w14:paraId="5F7ADD55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73E970A1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01BE3D39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35AC9672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30D7C5CB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576E0A82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06589FBF">
                    <w:pPr>
                      <w:spacing w:before="5" w:line="240" w:lineRule="auto"/>
                      <w:rPr>
                        <w:sz w:val="74"/>
                      </w:rPr>
                    </w:pPr>
                  </w:p>
                  <w:p w14:paraId="09490244">
                    <w:pPr>
                      <w:tabs>
                        <w:tab w:val="left" w:pos="9110"/>
                      </w:tabs>
                      <w:spacing w:before="0"/>
                      <w:ind w:left="148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pacing w:val="30"/>
                        <w:sz w:val="4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color w:val="FFFFFF"/>
                        <w:sz w:val="40"/>
                        <w:shd w:val="clear" w:color="auto" w:fill="000000"/>
                      </w:rPr>
                      <w:t>(3)Zotero</w:t>
                    </w:r>
                    <w:r>
                      <w:rPr>
                        <w:color w:val="FFFFFF"/>
                        <w:spacing w:val="-16"/>
                        <w:sz w:val="4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color w:val="FFFFFF"/>
                        <w:sz w:val="40"/>
                        <w:shd w:val="clear" w:color="auto" w:fill="000000"/>
                      </w:rPr>
                      <w:t>Style</w:t>
                    </w:r>
                    <w:r>
                      <w:rPr>
                        <w:color w:val="FFFFFF"/>
                        <w:spacing w:val="-14"/>
                        <w:sz w:val="4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color w:val="FFFFFF"/>
                        <w:sz w:val="40"/>
                        <w:shd w:val="clear" w:color="auto" w:fill="000000"/>
                      </w:rPr>
                      <w:t>Repository搜寻或浏览所需格</w:t>
                    </w:r>
                    <w:r>
                      <w:rPr>
                        <w:color w:val="FFFFFF"/>
                        <w:spacing w:val="-10"/>
                        <w:sz w:val="40"/>
                        <w:shd w:val="clear" w:color="auto" w:fill="000000"/>
                      </w:rPr>
                      <w:t>式</w:t>
                    </w:r>
                    <w:r>
                      <w:rPr>
                        <w:color w:val="FFFFFF"/>
                        <w:sz w:val="40"/>
                        <w:shd w:val="clear" w:color="auto" w:fill="000000"/>
                      </w:rPr>
                      <w:tab/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348" o:spid="_x0000_s1364" o:spt="203" style="position:absolute;left:0pt;margin-left:79.05pt;margin-top:78.3pt;height:389.9pt;width:316.45pt;mso-position-horizontal-relative:page;z-index:-251578368;mso-width-relative:page;mso-height-relative:page;" coordorigin="1582,1566" coordsize="6329,7798">
            <o:lock v:ext="edit"/>
            <v:shape id="docshape349" o:spid="_x0000_s1365" o:spt="75" type="#_x0000_t75" style="position:absolute;left:1581;top:1566;height:7779;width:6329;" filled="f" stroked="f" coordsize="21600,21600">
              <v:path/>
              <v:fill on="f" focussize="0,0"/>
              <v:stroke on="f"/>
              <v:imagedata r:id="rId127" o:title=""/>
              <o:lock v:ext="edit" aspectratio="t"/>
            </v:shape>
            <v:rect id="docshape350" o:spid="_x0000_s1366" o:spt="1" style="position:absolute;left:1720;top:8144;height:1220;width:6032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spacing w:val="-1"/>
          <w:sz w:val="88"/>
        </w:rPr>
        <w:t>如果没有我需要的格式？</w:t>
      </w:r>
    </w:p>
    <w:p w14:paraId="305B4993">
      <w:pPr>
        <w:spacing w:after="0" w:line="1480" w:lineRule="exact"/>
        <w:jc w:val="left"/>
        <w:rPr>
          <w:sz w:val="88"/>
        </w:rPr>
        <w:sectPr>
          <w:footerReference r:id="rId25" w:type="default"/>
          <w:pgSz w:w="19200" w:h="10800" w:orient="landscape"/>
          <w:pgMar w:top="860" w:right="0" w:bottom="440" w:left="0" w:header="0" w:footer="243" w:gutter="0"/>
          <w:pgNumType w:start="51"/>
          <w:cols w:space="720" w:num="1"/>
        </w:sectPr>
      </w:pPr>
    </w:p>
    <w:p w14:paraId="67E41B7F">
      <w:pPr>
        <w:pStyle w:val="4"/>
        <w:tabs>
          <w:tab w:val="left" w:pos="13207"/>
        </w:tabs>
        <w:spacing w:line="720" w:lineRule="exact"/>
        <w:ind w:left="1303"/>
      </w:pPr>
      <w:r>
        <w:pict>
          <v:group id="docshapegroup351" o:spid="_x0000_s1367" o:spt="203" style="position:absolute;left:0pt;margin-left:64.4pt;margin-top:79.15pt;height:432.55pt;width:596.7pt;mso-position-horizontal-relative:page;mso-position-vertical-relative:page;z-index:251683840;mso-width-relative:page;mso-height-relative:page;" coordorigin="1288,1583" coordsize="11934,8651">
            <o:lock v:ext="edit"/>
            <v:shape id="docshape352" o:spid="_x0000_s1368" o:spt="75" type="#_x0000_t75" style="position:absolute;left:1303;top:1646;height:8573;width:11904;" filled="f" stroked="f" coordsize="21600,21600">
              <v:path/>
              <v:fill on="f" focussize="0,0"/>
              <v:stroke on="f"/>
              <v:imagedata r:id="rId129" o:title=""/>
              <o:lock v:ext="edit" aspectratio="t"/>
            </v:shape>
            <v:rect id="docshape353" o:spid="_x0000_s1369" o:spt="1" style="position:absolute;left:1295;top:1590;height:8636;width:1191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354" o:spid="_x0000_s1370" o:spt="1" style="position:absolute;left:2698;top:5182;height:4736;width:1016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color w:val="FFFFFF"/>
          <w:spacing w:val="79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(4)鼠标移到书目引用格式超连结，可以预览这个引文格式的范</w:t>
      </w:r>
      <w:r>
        <w:rPr>
          <w:color w:val="FFFFFF"/>
          <w:spacing w:val="-10"/>
          <w:shd w:val="clear" w:color="auto" w:fill="000000"/>
        </w:rPr>
        <w:t>例</w:t>
      </w:r>
      <w:r>
        <w:rPr>
          <w:color w:val="FFFFFF"/>
          <w:shd w:val="clear" w:color="auto" w:fill="000000"/>
        </w:rPr>
        <w:tab/>
      </w:r>
    </w:p>
    <w:p w14:paraId="2A1B20EB">
      <w:pPr>
        <w:spacing w:after="0" w:line="720" w:lineRule="exact"/>
        <w:sectPr>
          <w:pgSz w:w="19200" w:h="10800" w:orient="landscape"/>
          <w:pgMar w:top="780" w:right="0" w:bottom="580" w:left="0" w:header="0" w:footer="243" w:gutter="0"/>
          <w:cols w:space="720" w:num="1"/>
        </w:sectPr>
      </w:pPr>
    </w:p>
    <w:p w14:paraId="354C087B">
      <w:pPr>
        <w:pStyle w:val="4"/>
        <w:spacing w:before="14"/>
        <w:rPr>
          <w:sz w:val="7"/>
        </w:rPr>
      </w:pPr>
      <w:r>
        <w:pict>
          <v:group id="docshapegroup355" o:spid="_x0000_s1371" o:spt="203" style="position:absolute;left:0pt;margin-left:93.3pt;margin-top:147.4pt;height:177.9pt;width:296.35pt;mso-position-horizontal-relative:page;mso-position-vertical-relative:page;z-index:251684864;mso-width-relative:page;mso-height-relative:page;" coordorigin="1867,2949" coordsize="5927,3558">
            <o:lock v:ext="edit"/>
            <v:shape id="docshape356" o:spid="_x0000_s1372" o:spt="75" type="#_x0000_t75" style="position:absolute;left:1881;top:3011;height:3310;width:5897;" filled="f" stroked="f" coordsize="21600,21600">
              <v:path/>
              <v:fill on="f" focussize="0,0"/>
              <v:stroke on="f"/>
              <v:imagedata r:id="rId130" o:title=""/>
              <o:lock v:ext="edit" aspectratio="t"/>
            </v:shape>
            <v:rect id="docshape357" o:spid="_x0000_s1373" o:spt="1" style="position:absolute;left:1874;top:2956;height:3543;width:5912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358" o:spid="_x0000_s1374" style="position:absolute;left:2168;top:4662;height:1716;width:3759;" filled="f" stroked="t" coordorigin="2168,4662" coordsize="3759,1716" path="m2168,5005l5048,5005,5048,4662,2168,4662,2168,5005xm2219,6378l5927,6378,5927,6035,2219,6035,2219,6378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pict>
          <v:group id="docshapegroup359" o:spid="_x0000_s1375" o:spt="203" style="position:absolute;left:0pt;margin-left:433.15pt;margin-top:127.15pt;height:353.25pt;width:449.35pt;mso-position-horizontal-relative:page;mso-position-vertical-relative:page;z-index:-251577344;mso-width-relative:page;mso-height-relative:page;" coordorigin="8663,2543" coordsize="8987,7065">
            <o:lock v:ext="edit"/>
            <v:shape id="docshape360" o:spid="_x0000_s1376" o:spt="75" type="#_x0000_t75" style="position:absolute;left:8678;top:2597;height:6996;width:8957;" filled="f" stroked="f" coordsize="21600,21600">
              <v:path/>
              <v:fill on="f" focussize="0,0"/>
              <v:stroke on="f"/>
              <v:imagedata r:id="rId131" o:title=""/>
              <o:lock v:ext="edit" aspectratio="t"/>
            </v:shape>
            <v:rect id="docshape361" o:spid="_x0000_s1377" o:spt="1" style="position:absolute;left:8670;top:2550;height:7050;width:8972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362" o:spid="_x0000_s1378" style="position:absolute;left:11108;top:5679;height:1724;width:6384;" filled="f" stroked="t" coordorigin="11108,5680" coordsize="6384,1724" path="m11108,6020l17252,6020,17252,5680,11108,5680,11108,6020xm16636,7403l17492,7403,17492,7062,16636,7062,16636,7403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</w:p>
    <w:p w14:paraId="3C1E807A">
      <w:pPr>
        <w:tabs>
          <w:tab w:val="left" w:pos="8661"/>
        </w:tabs>
        <w:spacing w:line="240" w:lineRule="auto"/>
        <w:ind w:left="1826" w:right="0" w:firstLine="0"/>
        <w:rPr>
          <w:sz w:val="20"/>
        </w:rPr>
      </w:pPr>
      <w:r>
        <w:rPr>
          <w:sz w:val="20"/>
        </w:rPr>
        <w:pict>
          <v:shape id="docshape363" o:spid="_x0000_s1379" o:spt="202" type="#_x0000_t202" style="height:72.75pt;width:297.6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3B82FCAF">
                  <w:pPr>
                    <w:pStyle w:val="4"/>
                    <w:spacing w:before="99" w:line="141" w:lineRule="auto"/>
                    <w:ind w:left="709" w:right="433" w:hanging="565"/>
                    <w:jc w:val="both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(4)搜寻所需要的引文格式，点选下方的超连结，引文格式会在</w:t>
                  </w:r>
                  <w:r>
                    <w:rPr>
                      <w:color w:val="FFFF00"/>
                      <w:spacing w:val="-2"/>
                    </w:rPr>
                    <w:t>样式管理器</w:t>
                  </w:r>
                  <w:r>
                    <w:rPr>
                      <w:color w:val="FFFFFF"/>
                      <w:spacing w:val="-2"/>
                    </w:rPr>
                    <w:t>加入引文</w:t>
                  </w:r>
                </w:p>
              </w:txbxContent>
            </v:textbox>
            <w10:wrap type="none"/>
            <w10:anchorlock/>
          </v:shape>
        </w:pict>
      </w:r>
      <w:r>
        <w:rPr>
          <w:sz w:val="20"/>
        </w:rPr>
        <w:tab/>
      </w:r>
      <w:r>
        <w:rPr>
          <w:position w:val="44"/>
          <w:sz w:val="20"/>
        </w:rPr>
        <w:pict>
          <v:shape id="docshape364" o:spid="_x0000_s1380" o:spt="202" type="#_x0000_t202" style="height:50.9pt;width:447.8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AA98D2C">
                  <w:pPr>
                    <w:pStyle w:val="4"/>
                    <w:spacing w:before="99" w:line="141" w:lineRule="auto"/>
                    <w:ind w:left="708" w:right="406" w:hanging="56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(5)可另行下载的zotero格式档，可点选</w:t>
                  </w:r>
                  <w:r>
                    <w:rPr>
                      <w:color w:val="FFFF00"/>
                      <w:spacing w:val="-2"/>
                    </w:rPr>
                    <w:t>+</w:t>
                  </w:r>
                  <w:r>
                    <w:rPr>
                      <w:color w:val="FFFFFF"/>
                      <w:spacing w:val="-2"/>
                    </w:rPr>
                    <w:t>后选择</w:t>
                  </w:r>
                  <w:r>
                    <w:rPr>
                      <w:color w:val="FFFFFF"/>
                      <w:spacing w:val="-4"/>
                    </w:rPr>
                    <w:t>下载档新增</w:t>
                  </w:r>
                </w:p>
              </w:txbxContent>
            </v:textbox>
            <w10:wrap type="none"/>
            <w10:anchorlock/>
          </v:shape>
        </w:pict>
      </w:r>
    </w:p>
    <w:p w14:paraId="0894AEEF">
      <w:pPr>
        <w:spacing w:after="0" w:line="240" w:lineRule="auto"/>
        <w:rPr>
          <w:sz w:val="20"/>
        </w:rPr>
        <w:sectPr>
          <w:pgSz w:w="19200" w:h="10800" w:orient="landscape"/>
          <w:pgMar w:top="1220" w:right="0" w:bottom="580" w:left="0" w:header="0" w:footer="243" w:gutter="0"/>
          <w:cols w:space="720" w:num="1"/>
        </w:sectPr>
      </w:pPr>
    </w:p>
    <w:p w14:paraId="51E14F17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shape id="docshape365" o:spid="_x0000_s1381" o:spt="202" type="#_x0000_t202" style="position:absolute;left:0pt;margin-left:78.8pt;margin-top:74.8pt;height:50.9pt;width:702.15pt;mso-position-horizontal-relative:page;mso-wrap-distance-bottom:0pt;mso-wrap-distance-top:0pt;z-index:-251521024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EE1530F">
                  <w:pPr>
                    <w:pStyle w:val="4"/>
                    <w:spacing w:line="466" w:lineRule="exact"/>
                    <w:ind w:right="254"/>
                    <w:jc w:val="righ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(1)搜寻可用的书目格式档案，以APA7中文格式为范例(</w:t>
                  </w:r>
                  <w:r>
                    <w:fldChar w:fldCharType="begin"/>
                  </w:r>
                  <w:r>
                    <w:instrText xml:space="preserve"> HYPERLINK "https://github.com/pulipulichen/Zotero-Style-apa-7th-zh-Hant-TW/blob/main/dist/apa-7th-zh_Hant-TW.csl?utm_source=chatgpt.com" \h </w:instrText>
                  </w:r>
                  <w:r>
                    <w:fldChar w:fldCharType="separate"/>
                  </w:r>
                  <w:r>
                    <w:rPr>
                      <w:color w:val="29C6FF"/>
                      <w:spacing w:val="-2"/>
                      <w:u w:val="single" w:color="29C6FF"/>
                    </w:rPr>
                    <w:t>下载网址</w:t>
                  </w:r>
                  <w:r>
                    <w:rPr>
                      <w:color w:val="29C6FF"/>
                      <w:spacing w:val="-2"/>
                      <w:u w:val="single" w:color="29C6FF"/>
                    </w:rPr>
                    <w:fldChar w:fldCharType="end"/>
                  </w:r>
                  <w:r>
                    <w:rPr>
                      <w:color w:val="FFFFFF"/>
                      <w:spacing w:val="-4"/>
                    </w:rPr>
                    <w:t>)，点选编辑&gt;</w:t>
                  </w:r>
                </w:p>
                <w:p w14:paraId="34D12F0F">
                  <w:pPr>
                    <w:pStyle w:val="4"/>
                    <w:spacing w:line="552" w:lineRule="exact"/>
                    <w:ind w:right="333"/>
                    <w:jc w:val="right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设定&gt;引用，点选「+」，出现新增样式的视窗选择已下载的档案，按确定</w:t>
                  </w:r>
                </w:p>
              </w:txbxContent>
            </v:textbox>
            <w10:wrap type="topAndBottom"/>
          </v:shape>
        </w:pict>
      </w:r>
      <w:r>
        <w:pict>
          <v:group id="docshapegroup366" o:spid="_x0000_s1382" o:spt="203" style="position:absolute;left:0pt;margin-left:78.9pt;margin-top:129pt;height:170pt;width:541.05pt;mso-position-horizontal-relative:page;mso-wrap-distance-bottom:0pt;mso-wrap-distance-top:0pt;z-index:-251521024;mso-width-relative:page;mso-height-relative:page;" coordorigin="1579,2581" coordsize="10821,3400">
            <o:lock v:ext="edit"/>
            <v:shape id="docshape367" o:spid="_x0000_s1383" o:spt="75" type="#_x0000_t75" style="position:absolute;left:1593;top:2676;height:3290;width:10791;" filled="f" stroked="f" coordsize="21600,21600">
              <v:path/>
              <v:fill on="f" focussize="0,0"/>
              <v:stroke on="f"/>
              <v:imagedata r:id="rId132" o:title=""/>
              <o:lock v:ext="edit" aspectratio="t"/>
            </v:shape>
            <v:rect id="docshape368" o:spid="_x0000_s1384" o:spt="1" style="position:absolute;left:1586;top:2588;height:3385;width:10806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369" o:spid="_x0000_s1385" o:spt="1" style="position:absolute;left:3822;top:4512;height:284;width:229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rPr>
          <w:spacing w:val="-6"/>
          <w:sz w:val="88"/>
        </w:rPr>
        <w:t>以APA7</w:t>
      </w:r>
      <w:r>
        <w:rPr>
          <w:spacing w:val="-7"/>
          <w:sz w:val="88"/>
        </w:rPr>
        <w:t>中文引用格式做示范</w:t>
      </w:r>
    </w:p>
    <w:p w14:paraId="6982A12E">
      <w:pPr>
        <w:pStyle w:val="4"/>
        <w:spacing w:before="5"/>
        <w:rPr>
          <w:sz w:val="2"/>
        </w:rPr>
      </w:pPr>
    </w:p>
    <w:p w14:paraId="5BB9B977">
      <w:pPr>
        <w:pStyle w:val="4"/>
        <w:spacing w:before="2"/>
        <w:rPr>
          <w:sz w:val="12"/>
        </w:rPr>
      </w:pPr>
    </w:p>
    <w:p w14:paraId="6380FE91">
      <w:pPr>
        <w:pStyle w:val="4"/>
        <w:ind w:left="1576"/>
      </w:pPr>
      <w:r>
        <w:pict>
          <v:group id="docshapegroup370" o:spid="_x0000_s1386" o:spt="203" style="position:absolute;left:0pt;margin-left:79.75pt;margin-top:37.5pt;height:127.9pt;width:541.9pt;mso-position-horizontal-relative:page;z-index:251685888;mso-width-relative:page;mso-height-relative:page;" coordorigin="1595,751" coordsize="10838,2558">
            <o:lock v:ext="edit"/>
            <v:shape id="docshape371" o:spid="_x0000_s1387" o:spt="75" type="#_x0000_t75" style="position:absolute;left:1653;top:823;height:2427;width:10692;" filled="f" stroked="f" coordsize="21600,21600">
              <v:path/>
              <v:fill on="f" focussize="0,0"/>
              <v:stroke on="f"/>
              <v:imagedata r:id="rId133" o:title=""/>
              <o:lock v:ext="edit" aspectratio="t"/>
            </v:shape>
            <v:rect id="docshape372" o:spid="_x0000_s1388" o:spt="1" style="position:absolute;left:1602;top:758;height:2543;width:10823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color w:val="FFFFFF"/>
          <w:spacing w:val="6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(2)出现注意视窗，按</w:t>
      </w:r>
      <w:r>
        <w:rPr>
          <w:color w:val="FFFFFF"/>
          <w:spacing w:val="-5"/>
          <w:shd w:val="clear" w:color="auto" w:fill="000000"/>
        </w:rPr>
        <w:t>OK</w:t>
      </w:r>
      <w:r>
        <w:rPr>
          <w:color w:val="FFFFFF"/>
          <w:spacing w:val="40"/>
          <w:shd w:val="clear" w:color="auto" w:fill="000000"/>
        </w:rPr>
        <w:t xml:space="preserve"> </w:t>
      </w:r>
    </w:p>
    <w:p w14:paraId="7B39748A">
      <w:pPr>
        <w:spacing w:after="0"/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7738F1F4">
      <w:pPr>
        <w:pStyle w:val="4"/>
        <w:spacing w:line="709" w:lineRule="exact"/>
        <w:ind w:left="1336"/>
      </w:pPr>
      <w:r>
        <w:pict>
          <v:group id="docshapegroup373" o:spid="_x0000_s1389" o:spt="203" style="position:absolute;left:0pt;margin-left:67.15pt;margin-top:396.8pt;height:125.95pt;width:414.7pt;mso-position-horizontal-relative:page;mso-position-vertical-relative:page;z-index:251686912;mso-width-relative:page;mso-height-relative:page;" coordorigin="1343,7936" coordsize="8294,2519">
            <o:lock v:ext="edit"/>
            <v:shape id="docshape374" o:spid="_x0000_s1390" o:spt="75" type="#_x0000_t75" style="position:absolute;left:1448;top:8011;height:2414;width:8128;" filled="f" stroked="f" coordsize="21600,21600">
              <v:path/>
              <v:fill on="f" focussize="0,0"/>
              <v:stroke on="f"/>
              <v:imagedata r:id="rId134" o:title=""/>
              <o:lock v:ext="edit" aspectratio="t"/>
            </v:shape>
            <v:rect id="docshape375" o:spid="_x0000_s1391" o:spt="1" style="position:absolute;left:1350;top:7943;height:2504;width:8279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color w:val="FFFFFF"/>
          <w:spacing w:val="66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(3)在</w:t>
      </w:r>
      <w:r>
        <w:rPr>
          <w:color w:val="FFFF00"/>
          <w:spacing w:val="-2"/>
          <w:shd w:val="clear" w:color="auto" w:fill="000000"/>
        </w:rPr>
        <w:t>样式管理器</w:t>
      </w:r>
      <w:r>
        <w:rPr>
          <w:color w:val="FFFFFF"/>
          <w:spacing w:val="-3"/>
          <w:shd w:val="clear" w:color="auto" w:fill="000000"/>
        </w:rPr>
        <w:t>可以看到新增的样式</w:t>
      </w:r>
    </w:p>
    <w:p w14:paraId="00EF4E90">
      <w:pPr>
        <w:pStyle w:val="4"/>
        <w:spacing w:before="5"/>
        <w:rPr>
          <w:sz w:val="3"/>
        </w:rPr>
      </w:pPr>
      <w:r>
        <w:pict>
          <v:group id="docshapegroup376" o:spid="_x0000_s1392" o:spt="203" style="position:absolute;left:0pt;margin-left:66.05pt;margin-top:4.25pt;height:264.45pt;width:479.35pt;mso-position-horizontal-relative:page;mso-wrap-distance-bottom:0pt;mso-wrap-distance-top:0pt;z-index:-251520000;mso-width-relative:page;mso-height-relative:page;" coordorigin="1322,85" coordsize="9587,5289">
            <o:lock v:ext="edit"/>
            <v:shape id="docshape377" o:spid="_x0000_s1393" o:spt="75" type="#_x0000_t75" style="position:absolute;left:1336;top:162;height:5197;width:9557;" filled="f" stroked="f" coordsize="21600,21600">
              <v:path/>
              <v:fill on="f" focussize="0,0"/>
              <v:stroke on="f"/>
              <v:imagedata r:id="rId135" o:title=""/>
              <o:lock v:ext="edit" aspectratio="t"/>
            </v:shape>
            <v:rect id="docshape378" o:spid="_x0000_s1394" o:spt="1" style="position:absolute;left:1329;top:92;height:5274;width:9572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379" o:spid="_x0000_s1395" o:spt="1" style="position:absolute;left:3891;top:3487;height:267;width:4817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shape id="docshape380" o:spid="_x0000_s1396" o:spt="202" type="#_x0000_t202" style="position:absolute;left:0pt;margin-left:66.8pt;margin-top:291.3pt;height:50.9pt;width:413.2pt;mso-position-horizontal-relative:page;mso-wrap-distance-bottom:0pt;mso-wrap-distance-top:0pt;z-index:-25151897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0F8AF89">
                  <w:pPr>
                    <w:pStyle w:val="4"/>
                    <w:spacing w:line="466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(4)在Word</w:t>
                  </w:r>
                  <w:r>
                    <w:rPr>
                      <w:color w:val="FFFFFF"/>
                      <w:spacing w:val="-3"/>
                    </w:rPr>
                    <w:t>里面使用，可以看到中英文引用格</w:t>
                  </w:r>
                </w:p>
                <w:p w14:paraId="6243AACF">
                  <w:pPr>
                    <w:pStyle w:val="4"/>
                    <w:spacing w:line="552" w:lineRule="exact"/>
                    <w:ind w:left="708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式已经都套用正确的格式和符号</w:t>
                  </w:r>
                </w:p>
              </w:txbxContent>
            </v:textbox>
            <w10:wrap type="topAndBottom"/>
          </v:shape>
        </w:pict>
      </w:r>
    </w:p>
    <w:p w14:paraId="4AE7B84D">
      <w:pPr>
        <w:pStyle w:val="4"/>
        <w:spacing w:before="6"/>
        <w:rPr>
          <w:sz w:val="23"/>
        </w:rPr>
      </w:pPr>
    </w:p>
    <w:p w14:paraId="251E5B5C">
      <w:pPr>
        <w:spacing w:after="0"/>
        <w:rPr>
          <w:sz w:val="23"/>
        </w:rPr>
        <w:sectPr>
          <w:pgSz w:w="19200" w:h="10800" w:orient="landscape"/>
          <w:pgMar w:top="280" w:right="0" w:bottom="580" w:left="0" w:header="0" w:footer="243" w:gutter="0"/>
          <w:cols w:space="720" w:num="1"/>
        </w:sectPr>
      </w:pPr>
    </w:p>
    <w:p w14:paraId="7E313C07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如果要改变引用文献顺序</w:t>
      </w:r>
      <w:r>
        <w:rPr>
          <w:spacing w:val="-10"/>
          <w:sz w:val="88"/>
        </w:rPr>
        <w:t>1</w:t>
      </w:r>
    </w:p>
    <w:p w14:paraId="19B25050">
      <w:pPr>
        <w:pStyle w:val="4"/>
        <w:rPr>
          <w:sz w:val="20"/>
        </w:rPr>
      </w:pPr>
    </w:p>
    <w:p w14:paraId="2CE134D1">
      <w:pPr>
        <w:pStyle w:val="4"/>
        <w:spacing w:before="16"/>
        <w:rPr>
          <w:sz w:val="15"/>
        </w:rPr>
      </w:pPr>
    </w:p>
    <w:p w14:paraId="53111BE1">
      <w:pPr>
        <w:pStyle w:val="4"/>
        <w:tabs>
          <w:tab w:val="left" w:pos="8049"/>
        </w:tabs>
        <w:ind w:left="186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1234440</wp:posOffset>
            </wp:positionH>
            <wp:positionV relativeFrom="paragraph">
              <wp:posOffset>483235</wp:posOffset>
            </wp:positionV>
            <wp:extent cx="3876675" cy="266700"/>
            <wp:effectExtent l="0" t="0" r="0" b="0"/>
            <wp:wrapTopAndBottom/>
            <wp:docPr id="23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2.png"/>
                    <pic:cNvPicPr>
                      <a:picLocks noChangeAspect="1"/>
                    </pic:cNvPicPr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67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(1)将鼠标放在要修改的文中引</w:t>
      </w:r>
      <w:r>
        <w:rPr>
          <w:color w:val="FFFFFF"/>
          <w:spacing w:val="-10"/>
          <w:shd w:val="clear" w:color="auto" w:fill="000000"/>
        </w:rPr>
        <w:t>注</w:t>
      </w:r>
      <w:r>
        <w:rPr>
          <w:color w:val="FFFFFF"/>
          <w:shd w:val="clear" w:color="auto" w:fill="000000"/>
        </w:rPr>
        <w:tab/>
      </w:r>
    </w:p>
    <w:p w14:paraId="63D6E94D">
      <w:pPr>
        <w:pStyle w:val="4"/>
        <w:tabs>
          <w:tab w:val="left" w:pos="10492"/>
        </w:tabs>
        <w:spacing w:before="58"/>
        <w:ind w:left="1869"/>
      </w:pPr>
      <w:r>
        <w:rPr>
          <w:color w:val="FFFFFF"/>
          <w:spacing w:val="53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(2)点选Word增益集里面的</w:t>
      </w:r>
      <w:r>
        <w:rPr>
          <w:color w:val="FFFF00"/>
          <w:spacing w:val="-2"/>
          <w:shd w:val="clear" w:color="auto" w:fill="000000"/>
        </w:rPr>
        <w:t>Add/Edit Citations</w:t>
      </w:r>
      <w:r>
        <w:rPr>
          <w:color w:val="FFFF00"/>
          <w:shd w:val="clear" w:color="auto" w:fill="000000"/>
        </w:rPr>
        <w:tab/>
      </w:r>
    </w:p>
    <w:p w14:paraId="6CD4B8EC">
      <w:pPr>
        <w:pStyle w:val="4"/>
        <w:spacing w:before="13"/>
        <w:rPr>
          <w:sz w:val="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105410</wp:posOffset>
            </wp:positionV>
            <wp:extent cx="553085" cy="676275"/>
            <wp:effectExtent l="0" t="0" r="0" b="0"/>
            <wp:wrapTopAndBottom/>
            <wp:docPr id="25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3.png"/>
                    <pic:cNvPicPr>
                      <a:picLocks noChangeAspect="1"/>
                    </pic:cNvPicPr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FFB47">
      <w:pPr>
        <w:pStyle w:val="4"/>
        <w:tabs>
          <w:tab w:val="left" w:pos="14481"/>
        </w:tabs>
        <w:spacing w:before="309" w:after="19"/>
        <w:ind w:left="1869"/>
      </w:pPr>
      <w:r>
        <w:rPr>
          <w:color w:val="FFFFFF"/>
          <w:spacing w:val="35"/>
          <w:w w:val="15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(3)在红色方框中按住蓝色框前后调整顺序，并按下</w:t>
      </w:r>
      <w:r>
        <w:rPr>
          <w:color w:val="FFFF00"/>
          <w:spacing w:val="-2"/>
          <w:shd w:val="clear" w:color="auto" w:fill="000000"/>
        </w:rPr>
        <w:t>→</w:t>
      </w:r>
      <w:r>
        <w:rPr>
          <w:color w:val="FFFFFF"/>
          <w:spacing w:val="-2"/>
          <w:shd w:val="clear" w:color="auto" w:fill="000000"/>
        </w:rPr>
        <w:t>代表更新完成</w:t>
      </w:r>
      <w:r>
        <w:rPr>
          <w:color w:val="FFFFFF"/>
          <w:spacing w:val="-10"/>
          <w:shd w:val="clear" w:color="auto" w:fill="000000"/>
        </w:rPr>
        <w:t>。</w:t>
      </w:r>
      <w:r>
        <w:rPr>
          <w:color w:val="FFFFFF"/>
          <w:shd w:val="clear" w:color="auto" w:fill="000000"/>
        </w:rPr>
        <w:tab/>
      </w:r>
    </w:p>
    <w:p w14:paraId="12F01830">
      <w:pPr>
        <w:pStyle w:val="4"/>
        <w:ind w:left="1869"/>
        <w:rPr>
          <w:sz w:val="20"/>
        </w:rPr>
      </w:pPr>
      <w:r>
        <w:rPr>
          <w:sz w:val="20"/>
        </w:rPr>
        <w:drawing>
          <wp:inline distT="0" distB="0" distL="0" distR="0">
            <wp:extent cx="8858885" cy="457200"/>
            <wp:effectExtent l="0" t="0" r="0" b="0"/>
            <wp:docPr id="27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4.png"/>
                    <pic:cNvPicPr>
                      <a:picLocks noChangeAspect="1"/>
                    </pic:cNvPicPr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901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02CF">
      <w:pPr>
        <w:spacing w:after="0"/>
        <w:rPr>
          <w:sz w:val="20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1C9E517A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如果要改变引用文献顺序</w:t>
      </w:r>
      <w:r>
        <w:rPr>
          <w:spacing w:val="-10"/>
          <w:sz w:val="88"/>
        </w:rPr>
        <w:t>2</w:t>
      </w:r>
    </w:p>
    <w:p w14:paraId="092BE04C">
      <w:pPr>
        <w:pStyle w:val="4"/>
        <w:rPr>
          <w:sz w:val="20"/>
        </w:rPr>
      </w:pPr>
    </w:p>
    <w:p w14:paraId="2B0D52EB">
      <w:pPr>
        <w:pStyle w:val="4"/>
        <w:spacing w:before="16"/>
        <w:rPr>
          <w:sz w:val="15"/>
        </w:rPr>
      </w:pPr>
    </w:p>
    <w:p w14:paraId="6A8AAF7D">
      <w:pPr>
        <w:pStyle w:val="4"/>
        <w:tabs>
          <w:tab w:val="left" w:pos="8049"/>
        </w:tabs>
        <w:ind w:left="1869"/>
      </w:pPr>
      <w:r>
        <w:pict>
          <v:group id="docshapegroup381" o:spid="_x0000_s1397" o:spt="203" style="position:absolute;left:0pt;margin-left:479.2pt;margin-top:102.45pt;height:234.3pt;width:453.45pt;mso-position-horizontal-relative:page;z-index:251687936;mso-width-relative:page;mso-height-relative:page;" coordorigin="9585,2049" coordsize="9069,4686">
            <o:lock v:ext="edit"/>
            <v:shape id="docshape382" o:spid="_x0000_s1398" o:spt="75" type="#_x0000_t75" style="position:absolute;left:9600;top:2089;height:4588;width:9030;" filled="f" stroked="f" coordsize="21600,21600">
              <v:path/>
              <v:fill on="f" focussize="0,0"/>
              <v:stroke on="f"/>
              <v:imagedata r:id="rId139" o:title=""/>
              <o:lock v:ext="edit" aspectratio="t"/>
            </v:shape>
            <v:rect id="docshape383" o:spid="_x0000_s1399" o:spt="1" style="position:absolute;left:9592;top:2056;height:4671;width:9054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384" o:spid="_x0000_s1400" style="position:absolute;left:15918;top:3431;height:3219;width:740;" filled="f" stroked="t" coordorigin="15918,3431" coordsize="740,3219" path="m15918,4477l16141,4477,16141,3431,15918,3431,15918,4477xm15980,6649l16657,6649,16657,6431,15980,6431,15980,6649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pict>
          <v:shape id="docshape385" o:spid="_x0000_s1401" o:spt="202" type="#_x0000_t202" style="position:absolute;left:0pt;margin-left:480pt;margin-top:-2.7pt;height:72.75pt;width:429.25pt;mso-position-horizontal-relative:page;z-index:25168793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14943A0F">
                  <w:pPr>
                    <w:pStyle w:val="4"/>
                    <w:spacing w:line="465" w:lineRule="exact"/>
                    <w:ind w:left="145" w:right="-58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(4)在右边有选单，</w:t>
                  </w:r>
                  <w:r>
                    <w:rPr>
                      <w:color w:val="FFFF00"/>
                      <w:spacing w:val="-2"/>
                    </w:rPr>
                    <w:t>↑↓</w:t>
                  </w:r>
                  <w:r>
                    <w:rPr>
                      <w:color w:val="FFFFFF"/>
                      <w:spacing w:val="-3"/>
                    </w:rPr>
                    <w:t>代表按照需求排列顺序，</w:t>
                  </w:r>
                </w:p>
                <w:p w14:paraId="09541B45">
                  <w:pPr>
                    <w:pStyle w:val="4"/>
                    <w:spacing w:before="66" w:line="141" w:lineRule="auto"/>
                    <w:ind w:left="709" w:right="264"/>
                    <w:rPr>
                      <w:color w:val="000000"/>
                    </w:rPr>
                  </w:pPr>
                  <w:r>
                    <w:rPr>
                      <w:color w:val="FFFF00"/>
                      <w:spacing w:val="-2"/>
                    </w:rPr>
                    <w:t>←</w:t>
                  </w:r>
                  <w:r>
                    <w:rPr>
                      <w:color w:val="FFFFFF"/>
                      <w:spacing w:val="-2"/>
                    </w:rPr>
                    <w:t>代表文章可以移除无关参考书目，或</w:t>
                  </w:r>
                  <w:r>
                    <w:rPr>
                      <w:color w:val="FFFF00"/>
                      <w:spacing w:val="-2"/>
                    </w:rPr>
                    <w:t>→</w:t>
                  </w:r>
                  <w:r>
                    <w:rPr>
                      <w:color w:val="FFFFFF"/>
                      <w:spacing w:val="-2"/>
                    </w:rPr>
                    <w:t>加入需要的文章</w:t>
                  </w:r>
                </w:p>
              </w:txbxContent>
            </v:textbox>
          </v:shape>
        </w:pict>
      </w:r>
      <w:r>
        <w:rPr>
          <w:color w:val="FFFFFF"/>
          <w:spacing w:val="67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(1)将鼠标放在要修改的文中引</w:t>
      </w:r>
      <w:r>
        <w:rPr>
          <w:color w:val="FFFFFF"/>
          <w:spacing w:val="-10"/>
          <w:shd w:val="clear" w:color="auto" w:fill="000000"/>
        </w:rPr>
        <w:t>注</w:t>
      </w:r>
      <w:r>
        <w:rPr>
          <w:color w:val="FFFFFF"/>
          <w:shd w:val="clear" w:color="auto" w:fill="000000"/>
        </w:rPr>
        <w:tab/>
      </w:r>
    </w:p>
    <w:p w14:paraId="72B853FA">
      <w:pPr>
        <w:pStyle w:val="4"/>
        <w:spacing w:before="4"/>
        <w:rPr>
          <w:sz w:val="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1234440</wp:posOffset>
            </wp:positionH>
            <wp:positionV relativeFrom="paragraph">
              <wp:posOffset>64770</wp:posOffset>
            </wp:positionV>
            <wp:extent cx="3876675" cy="266700"/>
            <wp:effectExtent l="0" t="0" r="0" b="0"/>
            <wp:wrapTopAndBottom/>
            <wp:docPr id="29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02.png"/>
                    <pic:cNvPicPr>
                      <a:picLocks noChangeAspect="1"/>
                    </pic:cNvPicPr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E193C">
      <w:pPr>
        <w:pStyle w:val="4"/>
        <w:tabs>
          <w:tab w:val="left" w:pos="8855"/>
        </w:tabs>
        <w:spacing w:before="248"/>
        <w:ind w:left="1869"/>
      </w:pPr>
      <w:r>
        <w:rPr>
          <w:color w:val="FFFFFF"/>
          <w:spacing w:val="5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(2)在Word里面点</w:t>
      </w:r>
      <w:r>
        <w:rPr>
          <w:color w:val="FFFF00"/>
          <w:spacing w:val="-2"/>
          <w:shd w:val="clear" w:color="auto" w:fill="000000"/>
        </w:rPr>
        <w:t>Add/Edit</w:t>
      </w:r>
      <w:r>
        <w:rPr>
          <w:color w:val="FFFF00"/>
          <w:spacing w:val="-3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Citations</w:t>
      </w:r>
      <w:r>
        <w:rPr>
          <w:color w:val="FFFF00"/>
          <w:shd w:val="clear" w:color="auto" w:fill="000000"/>
        </w:rPr>
        <w:tab/>
      </w:r>
    </w:p>
    <w:p w14:paraId="3B1945E3">
      <w:pPr>
        <w:pStyle w:val="4"/>
        <w:spacing w:before="5"/>
        <w:rPr>
          <w:sz w:val="1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158750</wp:posOffset>
            </wp:positionV>
            <wp:extent cx="553085" cy="676275"/>
            <wp:effectExtent l="0" t="0" r="0" b="0"/>
            <wp:wrapTopAndBottom/>
            <wp:docPr id="31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03.png"/>
                    <pic:cNvPicPr>
                      <a:picLocks noChangeAspect="1"/>
                    </pic:cNvPicPr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052D1">
      <w:pPr>
        <w:pStyle w:val="4"/>
        <w:tabs>
          <w:tab w:val="left" w:pos="8524"/>
        </w:tabs>
        <w:spacing w:before="135"/>
        <w:ind w:left="1855"/>
      </w:pPr>
      <w:r>
        <w:rPr>
          <w:color w:val="FFFFFF"/>
          <w:spacing w:val="66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(3)在跳出的红色框单</w:t>
      </w:r>
      <w:r>
        <w:rPr>
          <w:color w:val="FFFF00"/>
          <w:spacing w:val="-2"/>
          <w:shd w:val="clear" w:color="auto" w:fill="000000"/>
        </w:rPr>
        <w:t>传统的外</w:t>
      </w:r>
      <w:r>
        <w:rPr>
          <w:color w:val="FFFF00"/>
          <w:spacing w:val="-10"/>
          <w:shd w:val="clear" w:color="auto" w:fill="000000"/>
        </w:rPr>
        <w:t>观</w:t>
      </w:r>
      <w:r>
        <w:rPr>
          <w:color w:val="FFFF00"/>
          <w:shd w:val="clear" w:color="auto" w:fill="000000"/>
        </w:rPr>
        <w:tab/>
      </w:r>
    </w:p>
    <w:p w14:paraId="0057C068">
      <w:pPr>
        <w:pStyle w:val="4"/>
        <w:spacing w:before="13"/>
        <w:rPr>
          <w:sz w:val="12"/>
        </w:rPr>
      </w:pPr>
      <w:r>
        <w:pict>
          <v:group id="docshapegroup386" o:spid="_x0000_s1402" o:spt="203" style="position:absolute;left:0pt;margin-left:93.45pt;margin-top:12.85pt;height:85.45pt;width:133.6pt;mso-position-horizontal-relative:page;mso-wrap-distance-bottom:0pt;mso-wrap-distance-top:0pt;z-index:-251517952;mso-width-relative:page;mso-height-relative:page;" coordorigin="1870,258" coordsize="2672,1709">
            <o:lock v:ext="edit"/>
            <v:shape id="docshape387" o:spid="_x0000_s1403" o:spt="75" type="#_x0000_t75" style="position:absolute;left:1869;top:257;height:1709;width:2672;" filled="f" stroked="f" coordsize="21600,21600">
              <v:path/>
              <v:fill on="f" focussize="0,0"/>
              <v:stroke on="f"/>
              <v:imagedata r:id="rId140" o:title=""/>
              <o:lock v:ext="edit" aspectratio="t"/>
            </v:shape>
            <v:rect id="docshape388" o:spid="_x0000_s1404" o:spt="1" style="position:absolute;left:2521;top:1569;height:358;width:154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24CCA189">
      <w:pPr>
        <w:spacing w:after="0"/>
        <w:rPr>
          <w:sz w:val="12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770ECBF4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389" o:spid="_x0000_s1405" o:spt="203" style="position:absolute;left:0pt;margin-left:77.6pt;margin-top:377.85pt;height:152.55pt;width:347.7pt;mso-position-horizontal-relative:page;mso-position-vertical-relative:page;z-index:251689984;mso-width-relative:page;mso-height-relative:page;" coordorigin="1552,7557" coordsize="6954,3051">
            <o:lock v:ext="edit"/>
            <v:shape id="docshape390" o:spid="_x0000_s1406" o:spt="75" type="#_x0000_t75" style="position:absolute;left:1567;top:7572;height:3012;width:6924;" filled="f" stroked="f" coordsize="21600,21600">
              <v:path/>
              <v:fill on="f" focussize="0,0"/>
              <v:stroke on="f"/>
              <v:imagedata r:id="rId141" o:title=""/>
              <o:lock v:ext="edit" aspectratio="t"/>
            </v:shape>
            <v:rect id="docshape391" o:spid="_x0000_s1407" o:spt="1" style="position:absolute;left:1559;top:7564;height:3027;width:693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392" o:spid="_x0000_s1408" o:spt="1" style="position:absolute;left:4395;top:9145;height:1440;width:208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pict>
          <v:shape id="docshape393" o:spid="_x0000_s1409" o:spt="202" type="#_x0000_t202" style="position:absolute;left:0pt;margin-left:78.35pt;margin-top:69.9pt;height:50.9pt;width:556.2pt;mso-position-horizontal-relative:page;z-index:-25157632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C589C03">
                  <w:pPr>
                    <w:pStyle w:val="4"/>
                    <w:spacing w:line="464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</w:t>
                  </w:r>
                  <w:r>
                    <w:rPr>
                      <w:color w:val="FFFFFF"/>
                      <w:spacing w:val="-3"/>
                    </w:rPr>
                    <w:t>)用鼠标点选要修改的引文，引文会呈灰底，</w:t>
                  </w:r>
                </w:p>
                <w:p w14:paraId="0BD5514D">
                  <w:pPr>
                    <w:pStyle w:val="4"/>
                    <w:spacing w:line="553" w:lineRule="exact"/>
                    <w:ind w:left="708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再按Word增益集左上角的</w:t>
                  </w:r>
                  <w:r>
                    <w:rPr>
                      <w:color w:val="FFFF00"/>
                      <w:spacing w:val="-2"/>
                    </w:rPr>
                    <w:t>Add/Edit</w:t>
                  </w:r>
                  <w:r>
                    <w:rPr>
                      <w:color w:val="FFFF00"/>
                      <w:spacing w:val="6"/>
                    </w:rPr>
                    <w:t xml:space="preserve"> </w:t>
                  </w:r>
                  <w:r>
                    <w:rPr>
                      <w:color w:val="FFFF00"/>
                      <w:spacing w:val="-2"/>
                    </w:rPr>
                    <w:t>Citations</w:t>
                  </w:r>
                </w:p>
              </w:txbxContent>
            </v:textbox>
          </v:shape>
        </w:pict>
      </w:r>
      <w:r>
        <w:rPr>
          <w:spacing w:val="-2"/>
          <w:sz w:val="88"/>
        </w:rPr>
        <w:t>在文中引注加入更多细节</w:t>
      </w:r>
      <w:r>
        <w:rPr>
          <w:spacing w:val="-10"/>
          <w:sz w:val="88"/>
        </w:rPr>
        <w:t>1</w:t>
      </w:r>
    </w:p>
    <w:p w14:paraId="519EB8C0">
      <w:pPr>
        <w:pStyle w:val="4"/>
        <w:rPr>
          <w:sz w:val="20"/>
        </w:rPr>
      </w:pPr>
    </w:p>
    <w:p w14:paraId="2E33987F">
      <w:pPr>
        <w:pStyle w:val="4"/>
        <w:rPr>
          <w:sz w:val="20"/>
        </w:rPr>
      </w:pPr>
    </w:p>
    <w:p w14:paraId="55A12E44">
      <w:pPr>
        <w:pStyle w:val="4"/>
        <w:spacing w:before="10"/>
        <w:rPr>
          <w:sz w:val="27"/>
        </w:rPr>
      </w:pPr>
    </w:p>
    <w:p w14:paraId="2A73A7B8">
      <w:pPr>
        <w:spacing w:before="0" w:line="735" w:lineRule="exact"/>
        <w:ind w:left="5005" w:right="0" w:firstLine="0"/>
        <w:jc w:val="left"/>
        <w:rPr>
          <w:sz w:val="40"/>
        </w:rPr>
      </w:pPr>
      <w:r>
        <w:pict>
          <v:group id="docshapegroup394" o:spid="_x0000_s1410" o:spt="203" style="position:absolute;left:0pt;margin-left:77.6pt;margin-top:10.45pt;height:22.5pt;width:170.95pt;mso-position-horizontal-relative:page;z-index:251688960;mso-width-relative:page;mso-height-relative:page;" coordorigin="1552,209" coordsize="3419,450">
            <o:lock v:ext="edit"/>
            <v:shape id="docshape395" o:spid="_x0000_s1411" o:spt="75" type="#_x0000_t75" style="position:absolute;left:1672;top:239;height:345;width:3209;" filled="f" stroked="f" coordsize="21600,21600">
              <v:path/>
              <v:fill on="f" focussize="0,0"/>
              <v:stroke on="f"/>
              <v:imagedata r:id="rId142" o:title=""/>
              <o:lock v:ext="edit" aspectratio="t"/>
            </v:shape>
            <v:rect id="docshape396" o:spid="_x0000_s1412" o:spt="1" style="position:absolute;left:1559;top:216;height:435;width:3404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pict>
          <v:group id="docshapegroup397" o:spid="_x0000_s1413" o:spt="203" style="position:absolute;left:0pt;margin-left:272pt;margin-top:-7.65pt;height:56.25pt;width:47.95pt;mso-position-horizontal-relative:page;z-index:251688960;mso-width-relative:page;mso-height-relative:page;" coordorigin="5440,-153" coordsize="959,1125">
            <o:lock v:ext="edit"/>
            <v:shape id="docshape398" o:spid="_x0000_s1414" o:spt="75" type="#_x0000_t75" style="position:absolute;left:5455;top:-139;height:1095;width:929;" filled="f" stroked="f" coordsize="21600,21600">
              <v:path/>
              <v:fill on="f" focussize="0,0"/>
              <v:stroke on="f"/>
              <v:imagedata r:id="rId143" o:title=""/>
              <o:lock v:ext="edit" aspectratio="t"/>
            </v:shape>
            <v:rect id="docshape399" o:spid="_x0000_s1415" o:spt="1" style="position:absolute;left:5447;top:-146;height:1110;width:944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w w:val="100"/>
          <w:sz w:val="40"/>
        </w:rPr>
        <w:t>→</w:t>
      </w:r>
    </w:p>
    <w:p w14:paraId="5C4EAB35">
      <w:pPr>
        <w:pStyle w:val="4"/>
        <w:tabs>
          <w:tab w:val="left" w:pos="12691"/>
        </w:tabs>
        <w:spacing w:before="268"/>
        <w:ind w:left="1567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1021080</wp:posOffset>
            </wp:positionH>
            <wp:positionV relativeFrom="paragraph">
              <wp:posOffset>673735</wp:posOffset>
            </wp:positionV>
            <wp:extent cx="2636520" cy="484505"/>
            <wp:effectExtent l="0" t="0" r="0" b="0"/>
            <wp:wrapTopAndBottom/>
            <wp:docPr id="33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10.png"/>
                    <pic:cNvPicPr>
                      <a:picLocks noChangeAspect="1"/>
                    </pic:cNvPicPr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docshape400" o:spid="_x0000_s1416" o:spt="202" type="#_x0000_t202" style="position:absolute;left:0pt;margin-left:78.35pt;margin-top:106.1pt;height:50.9pt;width:556.2pt;mso-position-horizontal-relative:page;mso-wrap-distance-bottom:0pt;mso-wrap-distance-top:0pt;z-index:-25151692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E2493EB">
                  <w:pPr>
                    <w:pStyle w:val="4"/>
                    <w:spacing w:line="467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(3</w:t>
                  </w:r>
                  <w:r>
                    <w:rPr>
                      <w:color w:val="FFFFFF"/>
                      <w:spacing w:val="-3"/>
                    </w:rPr>
                    <w:t>)点下蓝框会挑出表单，在所需的栏位内填上信息</w:t>
                  </w:r>
                </w:p>
                <w:p w14:paraId="0C5F6538">
                  <w:pPr>
                    <w:pStyle w:val="4"/>
                    <w:spacing w:line="551" w:lineRule="exact"/>
                    <w:ind w:left="708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填写完毕后，用鼠标点蓝色底的文中引注，资料就会更新</w:t>
                  </w:r>
                </w:p>
              </w:txbxContent>
            </v:textbox>
            <w10:wrap type="topAndBottom"/>
          </v:shape>
        </w:pict>
      </w:r>
      <w:r>
        <w:rPr>
          <w:color w:val="FFFFFF"/>
          <w:spacing w:val="72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(2)红色长条方框，里面会有蓝框包住的的文中引</w:t>
      </w:r>
      <w:r>
        <w:rPr>
          <w:color w:val="FFFFFF"/>
          <w:spacing w:val="-10"/>
          <w:shd w:val="clear" w:color="auto" w:fill="000000"/>
        </w:rPr>
        <w:t>注</w:t>
      </w:r>
      <w:r>
        <w:rPr>
          <w:color w:val="FFFFFF"/>
          <w:shd w:val="clear" w:color="auto" w:fill="000000"/>
        </w:rPr>
        <w:tab/>
      </w:r>
    </w:p>
    <w:p w14:paraId="1A3CBA40">
      <w:pPr>
        <w:pStyle w:val="4"/>
        <w:spacing w:before="16"/>
        <w:rPr>
          <w:sz w:val="14"/>
        </w:rPr>
      </w:pPr>
    </w:p>
    <w:p w14:paraId="7B782043">
      <w:pPr>
        <w:spacing w:after="0"/>
        <w:rPr>
          <w:sz w:val="14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262AE686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在文中引注加入更多细节1(</w:t>
      </w:r>
      <w:r>
        <w:rPr>
          <w:spacing w:val="-6"/>
          <w:sz w:val="88"/>
        </w:rPr>
        <w:t>续)</w:t>
      </w:r>
    </w:p>
    <w:p w14:paraId="5AEC7B8C">
      <w:pPr>
        <w:pStyle w:val="4"/>
        <w:spacing w:before="203"/>
        <w:ind w:left="1584"/>
      </w:pPr>
      <w:r>
        <w:rPr>
          <w:color w:val="FFFFFF"/>
          <w:spacing w:val="62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(4)这时蓝框里的是更新后文中引注，点</w:t>
      </w:r>
      <w:r>
        <w:rPr>
          <w:color w:val="FFFF00"/>
          <w:spacing w:val="-2"/>
          <w:shd w:val="clear" w:color="auto" w:fill="000000"/>
        </w:rPr>
        <w:t>→</w:t>
      </w:r>
      <w:r>
        <w:rPr>
          <w:color w:val="FFFFFF"/>
          <w:spacing w:val="-2"/>
          <w:shd w:val="clear" w:color="auto" w:fill="000000"/>
        </w:rPr>
        <w:t>加入</w:t>
      </w:r>
      <w:r>
        <w:rPr>
          <w:color w:val="FFFFFF"/>
          <w:spacing w:val="-4"/>
          <w:shd w:val="clear" w:color="auto" w:fill="000000"/>
        </w:rPr>
        <w:t>Word</w:t>
      </w:r>
      <w:r>
        <w:rPr>
          <w:color w:val="FFFFFF"/>
          <w:spacing w:val="80"/>
          <w:w w:val="150"/>
          <w:shd w:val="clear" w:color="auto" w:fill="000000"/>
        </w:rPr>
        <w:t xml:space="preserve"> </w:t>
      </w:r>
    </w:p>
    <w:p w14:paraId="4E9B8764">
      <w:pPr>
        <w:pStyle w:val="4"/>
        <w:spacing w:before="14"/>
        <w:rPr>
          <w:sz w:val="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1013460</wp:posOffset>
            </wp:positionH>
            <wp:positionV relativeFrom="paragraph">
              <wp:posOffset>106045</wp:posOffset>
            </wp:positionV>
            <wp:extent cx="8997315" cy="480695"/>
            <wp:effectExtent l="0" t="0" r="0" b="0"/>
            <wp:wrapTopAndBottom/>
            <wp:docPr id="35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11.png"/>
                    <pic:cNvPicPr>
                      <a:picLocks noChangeAspect="1"/>
                    </pic:cNvPicPr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224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7405F">
      <w:pPr>
        <w:pStyle w:val="4"/>
        <w:spacing w:before="428"/>
        <w:ind w:left="1584"/>
      </w:pPr>
      <w:r>
        <w:rPr>
          <w:color w:val="FFFFFF"/>
          <w:spacing w:val="54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(5)Word</w:t>
      </w:r>
      <w:r>
        <w:rPr>
          <w:color w:val="FFFFFF"/>
          <w:spacing w:val="-3"/>
          <w:shd w:val="clear" w:color="auto" w:fill="000000"/>
        </w:rPr>
        <w:t>内的文中引注已经完成更新</w:t>
      </w:r>
      <w:r>
        <w:rPr>
          <w:color w:val="FFFFFF"/>
          <w:spacing w:val="80"/>
          <w:shd w:val="clear" w:color="auto" w:fill="000000"/>
        </w:rPr>
        <w:t xml:space="preserve"> </w:t>
      </w:r>
    </w:p>
    <w:p w14:paraId="0266C9A6">
      <w:pPr>
        <w:pStyle w:val="4"/>
        <w:spacing w:before="13"/>
        <w:rPr>
          <w:sz w:val="8"/>
        </w:rPr>
      </w:pPr>
      <w:r>
        <w:pict>
          <v:group id="docshapegroup401" o:spid="_x0000_s1417" o:spt="203" style="position:absolute;left:0pt;margin-left:79.05pt;margin-top:9.2pt;height:20.25pt;width:279.1pt;mso-position-horizontal-relative:page;mso-wrap-distance-bottom:0pt;mso-wrap-distance-top:0pt;z-index:-251515904;mso-width-relative:page;mso-height-relative:page;" coordorigin="1581,185" coordsize="5582,405">
            <o:lock v:ext="edit"/>
            <v:shape id="docshape402" o:spid="_x0000_s1418" o:spt="75" type="#_x0000_t75" style="position:absolute;left:1701;top:214;height:345;width:5357;" filled="f" stroked="f" coordsize="21600,21600">
              <v:path/>
              <v:fill on="f" focussize="0,0"/>
              <v:stroke on="f"/>
              <v:imagedata r:id="rId146" o:title=""/>
              <o:lock v:ext="edit" aspectratio="t"/>
            </v:shape>
            <v:rect id="docshape403" o:spid="_x0000_s1419" o:spt="1" style="position:absolute;left:1588;top:192;height:390;width:5567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7B27DF8A">
      <w:pPr>
        <w:spacing w:after="0"/>
        <w:rPr>
          <w:sz w:val="8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60793D28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在文中引注加入更多细节</w:t>
      </w:r>
      <w:r>
        <w:rPr>
          <w:spacing w:val="-10"/>
          <w:sz w:val="88"/>
        </w:rPr>
        <w:t>2</w:t>
      </w:r>
    </w:p>
    <w:p w14:paraId="0554E5FC">
      <w:pPr>
        <w:pStyle w:val="4"/>
        <w:rPr>
          <w:sz w:val="20"/>
        </w:rPr>
      </w:pPr>
    </w:p>
    <w:p w14:paraId="1677D72B">
      <w:pPr>
        <w:pStyle w:val="4"/>
        <w:spacing w:before="15"/>
        <w:rPr>
          <w:sz w:val="18"/>
        </w:rPr>
      </w:pPr>
    </w:p>
    <w:p w14:paraId="0C822577">
      <w:pPr>
        <w:pStyle w:val="4"/>
        <w:tabs>
          <w:tab w:val="left" w:pos="9607"/>
          <w:tab w:val="left" w:pos="9952"/>
          <w:tab w:val="left" w:pos="16133"/>
        </w:tabs>
        <w:spacing w:line="753" w:lineRule="exact"/>
        <w:ind w:left="1221"/>
      </w:pPr>
      <w:r>
        <w:rPr>
          <w:color w:val="FFFFFF"/>
          <w:spacing w:val="7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(6)倘若还有其他的细节，可以点</w:t>
      </w:r>
      <w:r>
        <w:rPr>
          <w:color w:val="FFFF00"/>
          <w:spacing w:val="-2"/>
          <w:shd w:val="clear" w:color="auto" w:fill="000000"/>
        </w:rPr>
        <w:t>显示编辑</w:t>
      </w:r>
      <w:r>
        <w:rPr>
          <w:color w:val="FFFF00"/>
          <w:spacing w:val="-10"/>
          <w:shd w:val="clear" w:color="auto" w:fill="000000"/>
        </w:rPr>
        <w:t>器</w:t>
      </w:r>
      <w:r>
        <w:rPr>
          <w:color w:val="FFFF00"/>
          <w:shd w:val="clear" w:color="auto" w:fill="000000"/>
        </w:rPr>
        <w:tab/>
      </w:r>
      <w:r>
        <w:rPr>
          <w:color w:val="FFFF00"/>
        </w:rPr>
        <w:tab/>
      </w:r>
      <w:r>
        <w:rPr>
          <w:color w:val="FFFFFF"/>
          <w:spacing w:val="40"/>
          <w:position w:val="2"/>
          <w:shd w:val="clear" w:color="auto" w:fill="000000"/>
        </w:rPr>
        <w:t xml:space="preserve"> </w:t>
      </w:r>
      <w:r>
        <w:rPr>
          <w:color w:val="FFFFFF"/>
          <w:spacing w:val="-2"/>
          <w:position w:val="2"/>
          <w:shd w:val="clear" w:color="auto" w:fill="000000"/>
        </w:rPr>
        <w:t>(7)可以在编辑器里手动修改信息</w:t>
      </w:r>
      <w:r>
        <w:rPr>
          <w:color w:val="FFFFFF"/>
          <w:position w:val="2"/>
          <w:shd w:val="clear" w:color="auto" w:fill="000000"/>
        </w:rPr>
        <w:tab/>
      </w:r>
    </w:p>
    <w:p w14:paraId="1B791D41">
      <w:pPr>
        <w:pStyle w:val="4"/>
        <w:spacing w:before="8"/>
        <w:rPr>
          <w:sz w:val="15"/>
        </w:rPr>
      </w:pPr>
      <w:r>
        <w:pict>
          <v:group id="docshapegroup404" o:spid="_x0000_s1420" o:spt="203" style="position:absolute;left:0pt;margin-left:65.25pt;margin-top:15.65pt;height:214.65pt;width:415.5pt;mso-position-horizontal-relative:page;mso-wrap-distance-bottom:0pt;mso-wrap-distance-top:0pt;z-index:-251515904;mso-width-relative:page;mso-height-relative:page;" coordorigin="1305,313" coordsize="8310,4293">
            <o:lock v:ext="edit"/>
            <v:shape id="docshape405" o:spid="_x0000_s1421" o:spt="75" type="#_x0000_t75" style="position:absolute;left:1343;top:367;height:4177;width:8218;" filled="f" stroked="f" coordsize="21600,21600">
              <v:path/>
              <v:fill on="f" focussize="0,0"/>
              <v:stroke on="f"/>
              <v:imagedata r:id="rId147" o:title=""/>
              <o:lock v:ext="edit" aspectratio="t"/>
            </v:shape>
            <v:rect id="docshape406" o:spid="_x0000_s1422" o:spt="1" style="position:absolute;left:1312;top:320;height:4278;width:829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07" o:spid="_x0000_s1423" o:spt="1" style="position:absolute;left:1477;top:4270;height:298;width:79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408" o:spid="_x0000_s1424" o:spt="203" style="position:absolute;left:0pt;margin-left:496.9pt;margin-top:15.4pt;height:213.7pt;width:412.85pt;mso-position-horizontal-relative:page;mso-wrap-distance-bottom:0pt;mso-wrap-distance-top:0pt;z-index:-251514880;mso-width-relative:page;mso-height-relative:page;" coordorigin="9939,308" coordsize="8257,4274">
            <o:lock v:ext="edit"/>
            <v:shape id="docshape409" o:spid="_x0000_s1425" o:spt="75" type="#_x0000_t75" style="position:absolute;left:9975;top:369;height:4143;width:8159;" filled="f" stroked="f" coordsize="21600,21600">
              <v:path/>
              <v:fill on="f" focussize="0,0"/>
              <v:stroke on="f"/>
              <v:imagedata r:id="rId148" o:title=""/>
              <o:lock v:ext="edit" aspectratio="t"/>
            </v:shape>
            <v:rect id="docshape410" o:spid="_x0000_s1426" o:spt="1" style="position:absolute;left:9952;top:315;height:4259;width:823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411" o:spid="_x0000_s1427" style="position:absolute;left:9961;top:2976;height:1558;width:6420;" filled="f" stroked="t" coordorigin="9961,2977" coordsize="6420,1558" path="m15697,4534l16381,4534,16381,4237,15697,4237,15697,4534xm9961,4237l15337,4237,15337,2977,9961,2977,9961,4237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72925BDF">
      <w:pPr>
        <w:spacing w:after="0"/>
        <w:rPr>
          <w:sz w:val="15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156EB811">
      <w:pPr>
        <w:pStyle w:val="4"/>
        <w:spacing w:line="588" w:lineRule="exact"/>
        <w:ind w:left="1496"/>
      </w:pPr>
      <w:r>
        <w:pict>
          <v:group id="docshapegroup412" o:spid="_x0000_s1428" o:spt="203" style="position:absolute;left:0pt;margin-left:67.55pt;margin-top:43.55pt;height:461.35pt;width:756pt;mso-position-horizontal-relative:page;mso-position-vertical-relative:page;z-index:-251575296;mso-width-relative:page;mso-height-relative:page;" coordorigin="1351,871" coordsize="15120,9227">
            <o:lock v:ext="edit"/>
            <v:shape id="docshape413" o:spid="_x0000_s1429" o:spt="75" type="#_x0000_t75" style="position:absolute;left:1408;top:3680;height:6343;width:10903;" filled="f" stroked="f" coordsize="21600,21600">
              <v:path/>
              <v:fill on="f" focussize="0,0"/>
              <v:stroke on="f"/>
              <v:imagedata r:id="rId149" o:title=""/>
              <o:lock v:ext="edit" aspectratio="t"/>
            </v:shape>
            <v:rect id="docshape414" o:spid="_x0000_s1430" o:spt="1" style="position:absolute;left:1365;top:3614;height:6476;width:11024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15" o:spid="_x0000_s1431" o:spt="1" style="position:absolute;left:1351;top:871;height:3538;width:1512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rect id="docshape416" o:spid="_x0000_s1432" o:spt="1" style="position:absolute;left:1374;top:7678;height:1812;width:810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color w:val="FFFFFF"/>
        </w:rPr>
        <w:t>单笔调整参考文献的方式：点选</w:t>
      </w:r>
      <w:r>
        <w:rPr>
          <w:color w:val="FFFF00"/>
        </w:rPr>
        <w:t>Add/Edit</w:t>
      </w:r>
      <w:r>
        <w:rPr>
          <w:color w:val="FFFF00"/>
          <w:spacing w:val="-23"/>
        </w:rPr>
        <w:t xml:space="preserve"> </w:t>
      </w:r>
      <w:r>
        <w:rPr>
          <w:color w:val="FFFF00"/>
          <w:spacing w:val="-2"/>
        </w:rPr>
        <w:t>Bibliography</w:t>
      </w:r>
      <w:r>
        <w:rPr>
          <w:color w:val="FFFFFF"/>
          <w:spacing w:val="-2"/>
        </w:rPr>
        <w:t>，</w:t>
      </w:r>
    </w:p>
    <w:p w14:paraId="3BCE1AF8">
      <w:pPr>
        <w:pStyle w:val="4"/>
        <w:spacing w:line="608" w:lineRule="exact"/>
        <w:ind w:left="1496"/>
      </w:pPr>
      <w:r>
        <w:rPr>
          <w:color w:val="FFFFFF"/>
          <w:spacing w:val="-2"/>
        </w:rPr>
        <w:t>在右方的</w:t>
      </w:r>
      <w:r>
        <w:rPr>
          <w:color w:val="FFFF00"/>
          <w:spacing w:val="-2"/>
        </w:rPr>
        <w:t>参考文献表中的参考文献</w:t>
      </w:r>
      <w:r>
        <w:rPr>
          <w:color w:val="FFFFFF"/>
          <w:spacing w:val="-3"/>
        </w:rPr>
        <w:t>视窗点选单笔，于下方编辑框调整。</w:t>
      </w:r>
    </w:p>
    <w:p w14:paraId="3C437CC3">
      <w:pPr>
        <w:spacing w:before="224"/>
        <w:ind w:left="1496" w:right="0" w:firstLine="0"/>
        <w:jc w:val="left"/>
        <w:rPr>
          <w:b/>
          <w:sz w:val="40"/>
        </w:rPr>
      </w:pPr>
      <w:r>
        <w:rPr>
          <w:b/>
          <w:color w:val="FF0000"/>
          <w:spacing w:val="-1"/>
          <w:sz w:val="40"/>
          <w:shd w:val="clear" w:color="auto" w:fill="FFFF00"/>
        </w:rPr>
        <w:t xml:space="preserve">注意：这些手动修改将不会被保留，也不会反映到 </w:t>
      </w:r>
      <w:r>
        <w:rPr>
          <w:b/>
          <w:color w:val="FF0000"/>
          <w:sz w:val="40"/>
          <w:shd w:val="clear" w:color="auto" w:fill="FFFF00"/>
        </w:rPr>
        <w:t>Zotero</w:t>
      </w:r>
      <w:r>
        <w:rPr>
          <w:b/>
          <w:color w:val="FF0000"/>
          <w:spacing w:val="-5"/>
          <w:sz w:val="40"/>
          <w:shd w:val="clear" w:color="auto" w:fill="FFFF00"/>
        </w:rPr>
        <w:t xml:space="preserve"> 的文献数据库中。</w:t>
      </w:r>
    </w:p>
    <w:p w14:paraId="445C35D5">
      <w:pPr>
        <w:pStyle w:val="4"/>
        <w:spacing w:before="411" w:line="156" w:lineRule="auto"/>
        <w:ind w:left="1496" w:right="2639"/>
      </w:pPr>
      <w:r>
        <w:rPr>
          <w:color w:val="FFFFFF"/>
          <w:spacing w:val="-2"/>
        </w:rPr>
        <w:t xml:space="preserve">若需修改引用内容，应该在 </w:t>
      </w:r>
      <w:r>
        <w:rPr>
          <w:color w:val="FFFFFF"/>
        </w:rPr>
        <w:t>Zotero</w:t>
      </w:r>
      <w:r>
        <w:rPr>
          <w:color w:val="FFFFFF"/>
          <w:spacing w:val="-5"/>
        </w:rPr>
        <w:t xml:space="preserve"> 的文献资料中进行编辑，而非在文件中直接更动，</w:t>
      </w:r>
      <w:r>
        <w:rPr>
          <w:color w:val="FFFFFF"/>
          <w:spacing w:val="-2"/>
        </w:rPr>
        <w:t>以确保同步性与一致性。</w:t>
      </w:r>
    </w:p>
    <w:p w14:paraId="2C3A9CA6">
      <w:pPr>
        <w:pStyle w:val="4"/>
        <w:rPr>
          <w:sz w:val="20"/>
        </w:rPr>
      </w:pPr>
    </w:p>
    <w:p w14:paraId="4A376CA5">
      <w:pPr>
        <w:pStyle w:val="4"/>
        <w:rPr>
          <w:sz w:val="20"/>
        </w:rPr>
      </w:pPr>
    </w:p>
    <w:p w14:paraId="1BB3FD64">
      <w:pPr>
        <w:pStyle w:val="4"/>
        <w:rPr>
          <w:sz w:val="20"/>
        </w:rPr>
      </w:pPr>
    </w:p>
    <w:p w14:paraId="266FADB1">
      <w:pPr>
        <w:pStyle w:val="4"/>
        <w:rPr>
          <w:sz w:val="20"/>
        </w:rPr>
      </w:pPr>
    </w:p>
    <w:p w14:paraId="46ACCE15">
      <w:pPr>
        <w:pStyle w:val="4"/>
        <w:rPr>
          <w:sz w:val="20"/>
        </w:rPr>
      </w:pPr>
    </w:p>
    <w:p w14:paraId="08C3435F">
      <w:pPr>
        <w:pStyle w:val="4"/>
        <w:rPr>
          <w:sz w:val="20"/>
        </w:rPr>
      </w:pPr>
    </w:p>
    <w:p w14:paraId="5188AA11">
      <w:pPr>
        <w:pStyle w:val="4"/>
        <w:rPr>
          <w:sz w:val="20"/>
        </w:rPr>
      </w:pPr>
    </w:p>
    <w:p w14:paraId="73F0857A">
      <w:pPr>
        <w:pStyle w:val="4"/>
        <w:rPr>
          <w:sz w:val="20"/>
        </w:rPr>
      </w:pPr>
    </w:p>
    <w:p w14:paraId="761BC927">
      <w:pPr>
        <w:pStyle w:val="4"/>
        <w:rPr>
          <w:sz w:val="20"/>
        </w:rPr>
      </w:pPr>
    </w:p>
    <w:p w14:paraId="13A7916B">
      <w:pPr>
        <w:pStyle w:val="4"/>
        <w:rPr>
          <w:sz w:val="17"/>
        </w:rPr>
      </w:pPr>
      <w:r>
        <w:pict>
          <v:shape id="docshape417" o:spid="_x0000_s1433" o:spt="202" type="#_x0000_t202" style="position:absolute;left:0pt;margin-left:627.3pt;margin-top:16.8pt;height:105.05pt;width:237.9pt;mso-position-horizontal-relative:page;mso-wrap-distance-bottom:0pt;mso-wrap-distance-top:0pt;z-index:-25151488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6F74510C">
                  <w:pPr>
                    <w:pStyle w:val="4"/>
                    <w:spacing w:before="126" w:line="156" w:lineRule="auto"/>
                    <w:ind w:left="151" w:right="19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若需更动所有参考文献的缩排、字体、格式，可转为纯文字之后以word功</w:t>
                  </w:r>
                  <w:r>
                    <w:rPr>
                      <w:color w:val="FFFFFF"/>
                      <w:spacing w:val="-4"/>
                    </w:rPr>
                    <w:t>能排版。</w:t>
                  </w:r>
                </w:p>
              </w:txbxContent>
            </v:textbox>
            <w10:wrap type="topAndBottom"/>
          </v:shape>
        </w:pict>
      </w:r>
    </w:p>
    <w:p w14:paraId="4E318910">
      <w:pPr>
        <w:spacing w:after="0"/>
        <w:rPr>
          <w:sz w:val="17"/>
        </w:rPr>
        <w:sectPr>
          <w:pgSz w:w="19200" w:h="10800" w:orient="landscape"/>
          <w:pgMar w:top="820" w:right="0" w:bottom="580" w:left="0" w:header="0" w:footer="243" w:gutter="0"/>
          <w:cols w:space="720" w:num="1"/>
        </w:sectPr>
      </w:pPr>
    </w:p>
    <w:p w14:paraId="59467291">
      <w:pPr>
        <w:pStyle w:val="4"/>
        <w:rPr>
          <w:sz w:val="20"/>
        </w:rPr>
      </w:pPr>
    </w:p>
    <w:p w14:paraId="432AFF52">
      <w:pPr>
        <w:pStyle w:val="4"/>
        <w:rPr>
          <w:sz w:val="20"/>
        </w:rPr>
      </w:pPr>
    </w:p>
    <w:p w14:paraId="484AE491">
      <w:pPr>
        <w:pStyle w:val="4"/>
        <w:rPr>
          <w:sz w:val="20"/>
        </w:rPr>
      </w:pPr>
    </w:p>
    <w:p w14:paraId="49A82E9E">
      <w:pPr>
        <w:pStyle w:val="4"/>
        <w:rPr>
          <w:sz w:val="20"/>
        </w:rPr>
      </w:pPr>
    </w:p>
    <w:p w14:paraId="56D05795">
      <w:pPr>
        <w:pStyle w:val="4"/>
        <w:rPr>
          <w:sz w:val="20"/>
        </w:rPr>
      </w:pPr>
    </w:p>
    <w:p w14:paraId="23F1B3C5">
      <w:pPr>
        <w:pStyle w:val="4"/>
        <w:rPr>
          <w:sz w:val="20"/>
        </w:rPr>
      </w:pPr>
    </w:p>
    <w:p w14:paraId="6EDD03FB">
      <w:pPr>
        <w:pStyle w:val="4"/>
        <w:rPr>
          <w:sz w:val="20"/>
        </w:rPr>
      </w:pPr>
    </w:p>
    <w:p w14:paraId="2391AB98">
      <w:pPr>
        <w:pStyle w:val="4"/>
        <w:rPr>
          <w:sz w:val="20"/>
        </w:rPr>
      </w:pPr>
    </w:p>
    <w:p w14:paraId="36C349EF">
      <w:pPr>
        <w:pStyle w:val="4"/>
        <w:rPr>
          <w:sz w:val="20"/>
        </w:rPr>
      </w:pPr>
    </w:p>
    <w:p w14:paraId="2687ECDD">
      <w:pPr>
        <w:pStyle w:val="4"/>
        <w:rPr>
          <w:sz w:val="20"/>
        </w:rPr>
      </w:pPr>
    </w:p>
    <w:p w14:paraId="25F432C8">
      <w:pPr>
        <w:pStyle w:val="4"/>
        <w:spacing w:before="16"/>
        <w:rPr>
          <w:sz w:val="29"/>
        </w:rPr>
      </w:pPr>
    </w:p>
    <w:p w14:paraId="7584FCBD">
      <w:pPr>
        <w:pStyle w:val="2"/>
      </w:pPr>
      <w:r>
        <w:rPr>
          <w:spacing w:val="-4"/>
        </w:rPr>
        <w:t>五. 我的文献库管理技巧</w:t>
      </w:r>
    </w:p>
    <w:p w14:paraId="75672951">
      <w:pPr>
        <w:spacing w:after="0"/>
        <w:sectPr>
          <w:pgSz w:w="19200" w:h="10800" w:orient="landscape"/>
          <w:pgMar w:top="1220" w:right="0" w:bottom="580" w:left="0" w:header="0" w:footer="243" w:gutter="0"/>
          <w:cols w:space="720" w:num="1"/>
        </w:sectPr>
      </w:pPr>
    </w:p>
    <w:p w14:paraId="141B89D0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418" o:spid="_x0000_s1434" o:spt="203" style="position:absolute;left:0pt;margin-left:71.25pt;margin-top:67.95pt;height:169.05pt;width:538.5pt;mso-position-horizontal-relative:page;z-index:-251574272;mso-width-relative:page;mso-height-relative:page;" coordorigin="1425,1359" coordsize="10770,3381">
            <o:lock v:ext="edit"/>
            <v:shape id="docshape419" o:spid="_x0000_s1435" o:spt="75" type="#_x0000_t75" style="position:absolute;left:1440;top:1374;height:3351;width:10740;" filled="f" stroked="f" coordsize="21600,21600">
              <v:path/>
              <v:fill on="f" focussize="0,0"/>
              <v:stroke on="f"/>
              <v:imagedata r:id="rId150" o:title=""/>
              <o:lock v:ext="edit" aspectratio="t"/>
            </v:shape>
            <v:rect id="docshape420" o:spid="_x0000_s1436" o:spt="1" style="position:absolute;left:1432;top:1366;height:3366;width:1075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21" o:spid="_x0000_s1437" o:spt="1" style="position:absolute;left:8430;top:2352;height:404;width:3632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spacing w:val="-3"/>
          <w:sz w:val="88"/>
        </w:rPr>
        <w:t>简易搜寻</w:t>
      </w:r>
    </w:p>
    <w:p w14:paraId="375B99FC">
      <w:pPr>
        <w:pStyle w:val="4"/>
        <w:rPr>
          <w:sz w:val="20"/>
        </w:rPr>
      </w:pPr>
    </w:p>
    <w:p w14:paraId="28CC1EA7">
      <w:pPr>
        <w:pStyle w:val="4"/>
        <w:rPr>
          <w:sz w:val="20"/>
        </w:rPr>
      </w:pPr>
    </w:p>
    <w:p w14:paraId="202B459D">
      <w:pPr>
        <w:pStyle w:val="4"/>
        <w:rPr>
          <w:sz w:val="20"/>
        </w:rPr>
      </w:pPr>
    </w:p>
    <w:p w14:paraId="07C101AD">
      <w:pPr>
        <w:pStyle w:val="4"/>
        <w:rPr>
          <w:sz w:val="20"/>
        </w:rPr>
      </w:pPr>
    </w:p>
    <w:p w14:paraId="286974B8">
      <w:pPr>
        <w:pStyle w:val="4"/>
        <w:rPr>
          <w:sz w:val="20"/>
        </w:rPr>
      </w:pPr>
    </w:p>
    <w:p w14:paraId="55D45960">
      <w:pPr>
        <w:pStyle w:val="4"/>
        <w:rPr>
          <w:sz w:val="20"/>
        </w:rPr>
      </w:pPr>
    </w:p>
    <w:p w14:paraId="56AD4818">
      <w:pPr>
        <w:pStyle w:val="4"/>
        <w:rPr>
          <w:sz w:val="20"/>
        </w:rPr>
      </w:pPr>
    </w:p>
    <w:p w14:paraId="4B330011">
      <w:pPr>
        <w:pStyle w:val="4"/>
        <w:rPr>
          <w:sz w:val="20"/>
        </w:rPr>
      </w:pPr>
    </w:p>
    <w:p w14:paraId="19DCAA87">
      <w:pPr>
        <w:pStyle w:val="4"/>
        <w:rPr>
          <w:sz w:val="20"/>
        </w:rPr>
      </w:pPr>
    </w:p>
    <w:p w14:paraId="5C05FD3C">
      <w:pPr>
        <w:pStyle w:val="4"/>
        <w:rPr>
          <w:sz w:val="20"/>
        </w:rPr>
      </w:pPr>
    </w:p>
    <w:p w14:paraId="6FCC80CB">
      <w:pPr>
        <w:pStyle w:val="4"/>
        <w:spacing w:before="3"/>
        <w:rPr>
          <w:sz w:val="12"/>
        </w:rPr>
      </w:pPr>
      <w:r>
        <w:pict>
          <v:group id="docshapegroup422" o:spid="_x0000_s1438" o:spt="203" style="position:absolute;left:0pt;margin-left:71.25pt;margin-top:12.35pt;height:200.95pt;width:538.5pt;mso-position-horizontal-relative:page;mso-wrap-distance-bottom:0pt;mso-wrap-distance-top:0pt;z-index:-251513856;mso-width-relative:page;mso-height-relative:page;" coordorigin="1425,248" coordsize="10770,4019">
            <o:lock v:ext="edit"/>
            <v:shape id="docshape423" o:spid="_x0000_s1439" o:spt="75" type="#_x0000_t75" style="position:absolute;left:1440;top:1846;height:2244;width:10740;" filled="f" stroked="f" coordsize="21600,21600">
              <v:path/>
              <v:fill on="f" focussize="0,0"/>
              <v:stroke on="f"/>
              <v:imagedata r:id="rId151" o:title=""/>
              <o:lock v:ext="edit" aspectratio="t"/>
            </v:shape>
            <v:rect id="docshape424" o:spid="_x0000_s1440" o:spt="1" style="position:absolute;left:1432;top:1838;height:2420;width:1075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425" o:spid="_x0000_s1441" o:spt="202" type="#_x0000_t202" style="position:absolute;left:1440;top:247;height:1599;width:10740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68DBA719">
                    <w:pPr>
                      <w:spacing w:before="117" w:line="156" w:lineRule="auto"/>
                      <w:ind w:left="144" w:right="325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在简易搜寻框里搜寻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2024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，会找到：2024年存入文献库的文章、2024年初版的文章、题名有2024的文章、来源有 2024的文章、标签内容包含2024的文章…等。</w:t>
                    </w:r>
                  </w:p>
                </w:txbxContent>
              </v:textbox>
            </v:shape>
            <w10:wrap type="topAndBottom"/>
          </v:group>
        </w:pict>
      </w:r>
    </w:p>
    <w:p w14:paraId="5F3F8645">
      <w:pPr>
        <w:spacing w:after="0"/>
        <w:rPr>
          <w:sz w:val="12"/>
        </w:rPr>
        <w:sectPr>
          <w:pgSz w:w="19200" w:h="10800" w:orient="landscape"/>
          <w:pgMar w:top="860" w:right="0" w:bottom="440" w:left="0" w:header="0" w:footer="243" w:gutter="0"/>
          <w:cols w:space="720" w:num="1"/>
        </w:sectPr>
      </w:pPr>
    </w:p>
    <w:p w14:paraId="18E67351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3"/>
          <w:sz w:val="88"/>
        </w:rPr>
        <w:t>进阶搜寻</w:t>
      </w:r>
    </w:p>
    <w:p w14:paraId="3336263A">
      <w:pPr>
        <w:pStyle w:val="4"/>
        <w:rPr>
          <w:sz w:val="20"/>
        </w:rPr>
      </w:pPr>
    </w:p>
    <w:p w14:paraId="2C75A702">
      <w:pPr>
        <w:pStyle w:val="4"/>
        <w:rPr>
          <w:sz w:val="20"/>
        </w:rPr>
      </w:pPr>
    </w:p>
    <w:p w14:paraId="71E91475">
      <w:pPr>
        <w:pStyle w:val="4"/>
        <w:rPr>
          <w:sz w:val="20"/>
        </w:rPr>
      </w:pPr>
    </w:p>
    <w:p w14:paraId="25425E28">
      <w:pPr>
        <w:pStyle w:val="4"/>
        <w:rPr>
          <w:sz w:val="20"/>
        </w:rPr>
      </w:pPr>
    </w:p>
    <w:p w14:paraId="6ED4959C">
      <w:pPr>
        <w:pStyle w:val="4"/>
        <w:rPr>
          <w:sz w:val="20"/>
        </w:rPr>
      </w:pPr>
    </w:p>
    <w:p w14:paraId="010A6A17">
      <w:pPr>
        <w:pStyle w:val="4"/>
        <w:rPr>
          <w:sz w:val="20"/>
        </w:rPr>
      </w:pPr>
    </w:p>
    <w:p w14:paraId="4AD61D4D">
      <w:pPr>
        <w:pStyle w:val="4"/>
        <w:spacing w:before="3"/>
        <w:rPr>
          <w:sz w:val="20"/>
        </w:rPr>
      </w:pPr>
    </w:p>
    <w:p w14:paraId="2B7FB868">
      <w:pPr>
        <w:pStyle w:val="4"/>
        <w:spacing w:line="735" w:lineRule="exact"/>
        <w:ind w:left="6872"/>
      </w:pPr>
      <w:r>
        <w:pict>
          <v:group id="docshapegroup426" o:spid="_x0000_s1442" o:spt="203" style="position:absolute;left:0pt;margin-left:76.05pt;margin-top:-112.8pt;height:145.35pt;width:250.2pt;mso-position-horizontal-relative:page;z-index:251691008;mso-width-relative:page;mso-height-relative:page;" coordorigin="1522,-2256" coordsize="5004,2907">
            <o:lock v:ext="edit"/>
            <v:shape id="docshape427" o:spid="_x0000_s1443" o:spt="75" type="#_x0000_t75" style="position:absolute;left:1521;top:-2257;height:2907;width:5004;" filled="f" stroked="f" coordsize="21600,21600">
              <v:path/>
              <v:fill on="f" focussize="0,0"/>
              <v:stroke on="f"/>
              <v:imagedata r:id="rId152" o:title=""/>
              <o:lock v:ext="edit" aspectratio="t"/>
            </v:shape>
            <v:shape id="docshape428" o:spid="_x0000_s1444" style="position:absolute;left:1666;top:-2162;height:2573;width:1589;" filled="f" stroked="t" coordorigin="1667,-2161" coordsize="1589,2573" path="m1667,-1691l2296,-1691,2296,-2161,1667,-2161,1667,-1691xm2312,411l3256,411,3256,30,2312,30,2312,411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pict>
          <v:group id="docshapegroup429" o:spid="_x0000_s1445" o:spt="203" style="position:absolute;left:0pt;margin-left:75pt;margin-top:71pt;height:199.85pt;width:451.1pt;mso-position-horizontal-relative:page;z-index:251691008;mso-width-relative:page;mso-height-relative:page;" coordorigin="1500,1421" coordsize="9022,3997">
            <o:lock v:ext="edit"/>
            <v:shape id="docshape430" o:spid="_x0000_s1446" o:spt="75" type="#_x0000_t75" style="position:absolute;left:1521;top:1420;height:3997;width:9000;" filled="f" stroked="f" coordsize="21600,21600">
              <v:path/>
              <v:fill on="f" focussize="0,0"/>
              <v:stroke on="f"/>
              <v:imagedata r:id="rId153" o:title=""/>
              <o:lock v:ext="edit" aspectratio="t"/>
            </v:shape>
            <v:shape id="docshape431" o:spid="_x0000_s1447" style="position:absolute;left:1522;top:2129;height:1368;width:1971;" filled="f" stroked="t" coordorigin="1523,2130" coordsize="1971,1368" path="m1523,2495l2941,2495,2941,2130,1523,2130,1523,2495xm2075,3498l3493,3498,3493,2526,2075,2526,2075,3498xe">
              <v:path arrowok="t"/>
              <v:fill on="f" focussize="0,0"/>
              <v:stroke weight="2.25pt" color="#FF0000"/>
              <v:imagedata o:title=""/>
              <o:lock v:ext="edit"/>
            </v:shape>
            <v:shape id="docshape432" o:spid="_x0000_s1448" o:spt="202" type="#_x0000_t202" style="position:absolute;left:1500;top:1420;height:3997;width:902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B6D6E98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68C051C8">
                    <w:pPr>
                      <w:spacing w:before="1" w:line="240" w:lineRule="auto"/>
                      <w:rPr>
                        <w:sz w:val="77"/>
                      </w:rPr>
                    </w:pPr>
                  </w:p>
                  <w:p w14:paraId="7E1194B7">
                    <w:pPr>
                      <w:tabs>
                        <w:tab w:val="left" w:pos="6827"/>
                      </w:tabs>
                      <w:spacing w:before="1" w:line="156" w:lineRule="auto"/>
                      <w:ind w:left="717" w:right="2191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  <w:shd w:val="clear" w:color="auto" w:fill="000000"/>
                      </w:rPr>
                      <w:t>任一个：以OR结合以下检索条件</w:t>
                    </w:r>
                    <w:r>
                      <w:rPr>
                        <w:color w:val="FFFFFF"/>
                        <w:sz w:val="40"/>
                        <w:shd w:val="clear" w:color="auto" w:fill="000000"/>
                      </w:rPr>
                      <w:tab/>
                    </w:r>
                    <w:r>
                      <w:rPr>
                        <w:color w:val="FFFFFF"/>
                        <w:sz w:val="4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40"/>
                        <w:shd w:val="clear" w:color="auto" w:fill="000000"/>
                      </w:rPr>
                      <w:t>全部：以AND结合以下检索条</w:t>
                    </w:r>
                    <w:r>
                      <w:rPr>
                        <w:color w:val="FFFFFF"/>
                        <w:spacing w:val="-10"/>
                        <w:sz w:val="40"/>
                        <w:shd w:val="clear" w:color="auto" w:fill="000000"/>
                      </w:rPr>
                      <w:t>件</w:t>
                    </w:r>
                    <w:r>
                      <w:rPr>
                        <w:color w:val="FFFFFF"/>
                        <w:sz w:val="40"/>
                        <w:shd w:val="clear" w:color="auto" w:fill="000000"/>
                      </w:rPr>
                      <w:tab/>
                    </w:r>
                  </w:p>
                </w:txbxContent>
              </v:textbox>
            </v:shape>
          </v:group>
        </w:pict>
      </w:r>
      <w:r>
        <w:rPr>
          <w:color w:val="FFFFFF"/>
          <w:spacing w:val="-2"/>
          <w:shd w:val="clear" w:color="auto" w:fill="000000"/>
        </w:rPr>
        <w:t>点选搜寻框左边的放大镜，点</w:t>
      </w:r>
      <w:r>
        <w:rPr>
          <w:color w:val="FFFF00"/>
          <w:spacing w:val="-4"/>
          <w:shd w:val="clear" w:color="auto" w:fill="000000"/>
        </w:rPr>
        <w:t>进阶搜寻</w:t>
      </w:r>
      <w:r>
        <w:rPr>
          <w:color w:val="FFFF00"/>
          <w:spacing w:val="80"/>
          <w:shd w:val="clear" w:color="auto" w:fill="000000"/>
        </w:rPr>
        <w:t xml:space="preserve"> </w:t>
      </w:r>
    </w:p>
    <w:p w14:paraId="2A7EAEA5">
      <w:pPr>
        <w:spacing w:after="0" w:line="735" w:lineRule="exact"/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4B12458C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3"/>
          <w:sz w:val="88"/>
        </w:rPr>
        <w:t>进阶搜寻-储存检索条件</w:t>
      </w:r>
    </w:p>
    <w:p w14:paraId="45BAAD3A">
      <w:pPr>
        <w:pStyle w:val="4"/>
        <w:spacing w:before="6"/>
        <w:rPr>
          <w:sz w:val="5"/>
        </w:rPr>
      </w:pPr>
      <w:r>
        <w:pict>
          <v:shape id="docshape433" o:spid="_x0000_s1449" o:spt="202" type="#_x0000_t202" style="position:absolute;left:0pt;margin-left:76.9pt;margin-top:6.1pt;height:55.8pt;width:675.4pt;mso-position-horizontal-relative:page;mso-wrap-distance-bottom:0pt;mso-wrap-distance-top:0pt;z-index:-25151283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5A2FF66">
                  <w:pPr>
                    <w:pStyle w:val="4"/>
                    <w:spacing w:before="116" w:line="156" w:lineRule="auto"/>
                    <w:ind w:left="143" w:right="139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可储存搜寻，方便自动聚集符合检索条件的文章，储存后可在左侧文献库列表中看见，点选可浏览符合条件的书目，当有新书目符合条件会自动加入</w:t>
                  </w:r>
                </w:p>
              </w:txbxContent>
            </v:textbox>
            <w10:wrap type="topAndBottom"/>
          </v:shape>
        </w:pict>
      </w:r>
      <w:r>
        <w:pict>
          <v:group id="docshapegroup434" o:spid="_x0000_s1450" o:spt="203" style="position:absolute;left:0pt;margin-left:76.15pt;margin-top:79.35pt;height:263.85pt;width:469.9pt;mso-position-horizontal-relative:page;mso-wrap-distance-bottom:0pt;mso-wrap-distance-top:0pt;z-index:-251511808;mso-width-relative:page;mso-height-relative:page;" coordorigin="1523,1587" coordsize="9398,5277">
            <o:lock v:ext="edit"/>
            <v:shape id="docshape435" o:spid="_x0000_s1451" o:spt="75" type="#_x0000_t75" style="position:absolute;left:1538;top:1661;height:5116;width:9368;" filled="f" stroked="f" coordsize="21600,21600">
              <v:path/>
              <v:fill on="f" focussize="0,0"/>
              <v:stroke on="f"/>
              <v:imagedata r:id="rId154" o:title=""/>
              <o:lock v:ext="edit" aspectratio="t"/>
            </v:shape>
            <v:rect id="docshape436" o:spid="_x0000_s1452" o:spt="1" style="position:absolute;left:1530;top:1594;height:5262;width:938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437" o:spid="_x0000_s1453" style="position:absolute;left:1669;top:2793;height:2583;width:9089;" filled="f" stroked="t" coordorigin="1669,2794" coordsize="9089,2583" path="m4129,5376l5226,5376,5226,5014,4129,5014,4129,5376xm1669,3929l10758,3929,10758,2794,1669,2794,1669,3929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  <w:r>
        <w:pict>
          <v:group id="docshapegroup438" o:spid="_x0000_s1454" o:spt="203" style="position:absolute;left:0pt;margin-left:560.95pt;margin-top:79.35pt;height:205.5pt;width:192.1pt;mso-position-horizontal-relative:page;mso-wrap-distance-bottom:0pt;mso-wrap-distance-top:0pt;z-index:-251511808;mso-width-relative:page;mso-height-relative:page;" coordorigin="11219,1587" coordsize="3842,4110">
            <o:lock v:ext="edit"/>
            <v:shape id="docshape439" o:spid="_x0000_s1455" o:spt="75" type="#_x0000_t75" style="position:absolute;left:11234;top:1602;height:4080;width:3812;" filled="f" stroked="f" coordsize="21600,21600">
              <v:path/>
              <v:fill on="f" focussize="0,0"/>
              <v:stroke on="f"/>
              <v:imagedata r:id="rId155" o:title=""/>
              <o:lock v:ext="edit" aspectratio="t"/>
            </v:shape>
            <v:rect id="docshape440" o:spid="_x0000_s1456" o:spt="1" style="position:absolute;left:11226;top:1594;height:4095;width:3827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41" o:spid="_x0000_s1457" o:spt="1" style="position:absolute;left:11862;top:5088;height:406;width:1421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45E440ED">
      <w:pPr>
        <w:pStyle w:val="4"/>
        <w:spacing w:before="12"/>
        <w:rPr>
          <w:sz w:val="17"/>
        </w:rPr>
      </w:pPr>
    </w:p>
    <w:p w14:paraId="128138F5">
      <w:pPr>
        <w:spacing w:after="0"/>
        <w:rPr>
          <w:sz w:val="17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22C957A4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新增子文献库</w:t>
      </w:r>
    </w:p>
    <w:p w14:paraId="5174DCC5">
      <w:pPr>
        <w:pStyle w:val="4"/>
        <w:spacing w:before="3"/>
        <w:rPr>
          <w:sz w:val="16"/>
        </w:rPr>
      </w:pPr>
      <w:r>
        <w:pict>
          <v:group id="docshapegroup442" o:spid="_x0000_s1458" o:spt="203" style="position:absolute;left:0pt;margin-left:73.55pt;margin-top:16.05pt;height:55.8pt;width:633.75pt;mso-position-horizontal-relative:page;mso-wrap-distance-bottom:0pt;mso-wrap-distance-top:0pt;z-index:-251510784;mso-width-relative:page;mso-height-relative:page;" coordorigin="1471,321" coordsize="12675,1116">
            <o:lock v:ext="edit"/>
            <v:rect id="docshape443" o:spid="_x0000_s1459" o:spt="1" style="position:absolute;left:1471;top:321;height:1116;width:12675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444" o:spid="_x0000_s1460" o:spt="202" type="#_x0000_t202" style="position:absolute;left:1471;top:859;height:578;width:12675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3E73AE50">
                    <w:pPr>
                      <w:spacing w:before="0" w:line="578" w:lineRule="exact"/>
                      <w:ind w:left="143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 xml:space="preserve">建议最多使用到 </w:t>
                    </w:r>
                    <w:r>
                      <w:rPr>
                        <w:color w:val="FFFFFF"/>
                        <w:sz w:val="40"/>
                      </w:rPr>
                      <w:t>2～3</w:t>
                    </w:r>
                    <w:r>
                      <w:rPr>
                        <w:color w:val="FFFFFF"/>
                        <w:spacing w:val="-3"/>
                        <w:sz w:val="40"/>
                      </w:rPr>
                      <w:t xml:space="preserve"> 层巢状子资料夹，以避免管理困难与同步错误。</w:t>
                    </w:r>
                  </w:p>
                </w:txbxContent>
              </v:textbox>
            </v:shape>
            <v:shape id="docshape445" o:spid="_x0000_s1461" o:spt="202" type="#_x0000_t202" style="position:absolute;left:1471;top:321;height:539;width:12675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68443963">
                    <w:pPr>
                      <w:spacing w:before="0" w:line="538" w:lineRule="exact"/>
                      <w:ind w:left="143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3"/>
                        <w:sz w:val="40"/>
                      </w:rPr>
                      <w:t>在文献库名称上按右键可新增子文献集，文献集巢状层数没有限制，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446" o:spid="_x0000_s1462" o:spt="203" style="position:absolute;left:0pt;margin-left:74.95pt;margin-top:80.4pt;height:237.45pt;width:285.9pt;mso-position-horizontal-relative:page;mso-wrap-distance-bottom:0pt;mso-wrap-distance-top:0pt;z-index:-251510784;mso-width-relative:page;mso-height-relative:page;" coordorigin="1499,1609" coordsize="5718,4749">
            <o:lock v:ext="edit"/>
            <v:shape id="docshape447" o:spid="_x0000_s1463" o:spt="75" type="#_x0000_t75" style="position:absolute;left:1514;top:1623;height:4719;width:5688;" filled="f" stroked="f" coordsize="21600,21600">
              <v:path/>
              <v:fill on="f" focussize="0,0"/>
              <v:stroke on="f"/>
              <v:imagedata r:id="rId156" o:title=""/>
              <o:lock v:ext="edit" aspectratio="t"/>
            </v:shape>
            <v:rect id="docshape448" o:spid="_x0000_s1464" o:spt="1" style="position:absolute;left:1506;top:1616;height:4734;width:5703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49" o:spid="_x0000_s1465" o:spt="1" style="position:absolute;left:4006;top:2304;height:404;width:169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450" o:spid="_x0000_s1466" o:spt="203" style="position:absolute;left:0pt;margin-left:369.4pt;margin-top:80.4pt;height:125.6pt;width:212.1pt;mso-position-horizontal-relative:page;mso-wrap-distance-bottom:0pt;mso-wrap-distance-top:0pt;z-index:-251509760;mso-width-relative:page;mso-height-relative:page;" coordorigin="7389,1609" coordsize="4242,2512">
            <o:lock v:ext="edit"/>
            <v:shape id="docshape451" o:spid="_x0000_s1467" o:spt="75" type="#_x0000_t75" style="position:absolute;left:7414;top:1686;height:2388;width:4129;" filled="f" stroked="f" coordsize="21600,21600">
              <v:path/>
              <v:fill on="f" focussize="0,0"/>
              <v:stroke on="f"/>
              <v:imagedata r:id="rId157" o:title=""/>
              <o:lock v:ext="edit" aspectratio="t"/>
            </v:shape>
            <v:rect id="docshape452" o:spid="_x0000_s1468" o:spt="1" style="position:absolute;left:7396;top:1616;height:2497;width:4227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  <w:r>
        <w:pict>
          <v:group id="docshapegroup453" o:spid="_x0000_s1469" o:spt="203" style="position:absolute;left:0pt;margin-left:590pt;margin-top:80.4pt;height:135.7pt;width:151.05pt;mso-position-horizontal-relative:page;mso-wrap-distance-bottom:0pt;mso-wrap-distance-top:0pt;z-index:-251509760;mso-width-relative:page;mso-height-relative:page;" coordorigin="11800,1609" coordsize="3021,2714">
            <o:lock v:ext="edit"/>
            <v:shape id="docshape454" o:spid="_x0000_s1470" o:spt="75" type="#_x0000_t75" style="position:absolute;left:11815;top:1623;height:2684;width:2991;" filled="f" stroked="f" coordsize="21600,21600">
              <v:path/>
              <v:fill on="f" focussize="0,0"/>
              <v:stroke on="f"/>
              <v:imagedata r:id="rId158" o:title=""/>
              <o:lock v:ext="edit" aspectratio="t"/>
            </v:shape>
            <v:rect id="docshape455" o:spid="_x0000_s1471" o:spt="1" style="position:absolute;left:11807;top:1616;height:2699;width:3006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735D667E">
      <w:pPr>
        <w:pStyle w:val="4"/>
        <w:rPr>
          <w:sz w:val="8"/>
        </w:rPr>
      </w:pPr>
    </w:p>
    <w:p w14:paraId="66640181">
      <w:pPr>
        <w:spacing w:after="0"/>
        <w:rPr>
          <w:sz w:val="8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02427C87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利用标签管理文献</w:t>
      </w:r>
    </w:p>
    <w:p w14:paraId="72BFBFAB">
      <w:pPr>
        <w:pStyle w:val="4"/>
        <w:spacing w:before="9"/>
        <w:rPr>
          <w:sz w:val="6"/>
        </w:rPr>
      </w:pPr>
      <w:r>
        <w:pict>
          <v:group id="docshapegroup456" o:spid="_x0000_s1472" o:spt="203" style="position:absolute;left:0pt;margin-left:78.35pt;margin-top:7.15pt;height:55.7pt;width:326.3pt;mso-position-horizontal-relative:page;mso-wrap-distance-bottom:0pt;mso-wrap-distance-top:0pt;z-index:-251508736;mso-width-relative:page;mso-height-relative:page;" coordorigin="1567,144" coordsize="6526,1114">
            <o:lock v:ext="edit"/>
            <v:rect id="docshape457" o:spid="_x0000_s1473" o:spt="1" style="position:absolute;left:1567;top:143;height:1114;width:6526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458" o:spid="_x0000_s1474" o:spt="202" type="#_x0000_t202" style="position:absolute;left:1567;top:680;height:577;width:6526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04E728A7">
                    <w:pPr>
                      <w:spacing w:before="0" w:line="577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签，按下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+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，输入标签，再按Enter</w:t>
                    </w:r>
                  </w:p>
                </w:txbxContent>
              </v:textbox>
            </v:shape>
            <v:shape id="docshape459" o:spid="_x0000_s1475" o:spt="202" type="#_x0000_t202" style="position:absolute;left:1567;top:143;height:537;width:6526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1D3F2F62">
                    <w:pPr>
                      <w:spacing w:before="0" w:line="537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3"/>
                        <w:sz w:val="40"/>
                      </w:rPr>
                      <w:t>可以再单篇的书目信息上面加上标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460" o:spid="_x0000_s1476" o:spt="203" style="position:absolute;left:0pt;margin-left:442.55pt;margin-top:7.15pt;height:55.7pt;width:439.1pt;mso-position-horizontal-relative:page;mso-wrap-distance-bottom:0pt;mso-wrap-distance-top:0pt;z-index:-251508736;mso-width-relative:page;mso-height-relative:page;" coordorigin="8851,144" coordsize="8782,1114">
            <o:lock v:ext="edit"/>
            <v:rect id="docshape461" o:spid="_x0000_s1477" o:spt="1" style="position:absolute;left:8851;top:143;height:1114;width:8782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462" o:spid="_x0000_s1478" o:spt="202" type="#_x0000_t202" style="position:absolute;left:8851;top:680;height:577;width:8782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36007BD8">
                    <w:pPr>
                      <w:spacing w:before="0" w:line="577" w:lineRule="exact"/>
                      <w:ind w:left="143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3"/>
                        <w:sz w:val="40"/>
                      </w:rPr>
                      <w:t>点选文字，或用下方的筛选标签视窗，搜寻过滤</w:t>
                    </w:r>
                  </w:p>
                </w:txbxContent>
              </v:textbox>
            </v:shape>
            <v:shape id="docshape463" o:spid="_x0000_s1479" o:spt="202" type="#_x0000_t202" style="position:absolute;left:8851;top:143;height:537;width:8782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12EB533F">
                    <w:pPr>
                      <w:spacing w:before="0" w:line="537" w:lineRule="exact"/>
                      <w:ind w:left="143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3"/>
                        <w:sz w:val="40"/>
                      </w:rPr>
                      <w:t>可以透过左下方的视窗筛出所需的文献，用鼠标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464" o:spid="_x0000_s1480" o:spt="203" style="position:absolute;left:0pt;margin-left:78.35pt;margin-top:88.15pt;height:226.45pt;width:132pt;mso-position-horizontal-relative:page;mso-wrap-distance-bottom:0pt;mso-wrap-distance-top:0pt;z-index:-251507712;mso-width-relative:page;mso-height-relative:page;" coordorigin="1567,1763" coordsize="2640,4529">
            <o:lock v:ext="edit"/>
            <v:shape id="docshape465" o:spid="_x0000_s1481" o:spt="75" type="#_x0000_t75" style="position:absolute;left:1567;top:1763;height:4529;width:2640;" filled="f" stroked="f" coordsize="21600,21600">
              <v:path/>
              <v:fill on="f" focussize="0,0"/>
              <v:stroke on="f"/>
              <v:imagedata r:id="rId159" o:title=""/>
              <o:lock v:ext="edit" aspectratio="t"/>
            </v:shape>
            <v:rect id="docshape466" o:spid="_x0000_s1482" o:spt="1" style="position:absolute;left:1614;top:4879;height:1306;width:205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467" o:spid="_x0000_s1483" o:spt="203" style="position:absolute;left:0pt;margin-left:441.45pt;margin-top:72.65pt;height:243.15pt;width:202.1pt;mso-position-horizontal-relative:page;mso-wrap-distance-bottom:0pt;mso-wrap-distance-top:0pt;z-index:-251507712;mso-width-relative:page;mso-height-relative:page;" coordorigin="8830,1454" coordsize="4042,4863">
            <o:lock v:ext="edit"/>
            <v:shape id="docshape468" o:spid="_x0000_s1484" o:spt="75" type="#_x0000_t75" style="position:absolute;left:8851;top:1453;height:4824;width:4020;" filled="f" stroked="f" coordsize="21600,21600">
              <v:path/>
              <v:fill on="f" focussize="0,0"/>
              <v:stroke on="f"/>
              <v:imagedata r:id="rId160" o:title=""/>
              <o:lock v:ext="edit" aspectratio="t"/>
            </v:shape>
            <v:rect id="docshape469" o:spid="_x0000_s1485" o:spt="1" style="position:absolute;left:8852;top:3725;height:2568;width:264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575E52DA">
      <w:pPr>
        <w:pStyle w:val="4"/>
        <w:spacing w:before="7"/>
        <w:rPr>
          <w:sz w:val="9"/>
        </w:rPr>
      </w:pPr>
    </w:p>
    <w:p w14:paraId="3F980BFD">
      <w:pPr>
        <w:spacing w:after="0"/>
        <w:rPr>
          <w:sz w:val="9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68E8B75A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470" o:spid="_x0000_s1486" o:spt="203" style="position:absolute;left:0pt;margin-left:593.2pt;margin-top:196.5pt;height:326.25pt;width:248.2pt;mso-position-horizontal-relative:page;mso-position-vertical-relative:page;z-index:251692032;mso-width-relative:page;mso-height-relative:page;" coordorigin="11865,3931" coordsize="4964,6525">
            <o:lock v:ext="edit"/>
            <v:shape id="docshape471" o:spid="_x0000_s1487" o:spt="75" type="#_x0000_t75" style="position:absolute;left:11880;top:3945;height:6495;width:4925;" filled="f" stroked="f" coordsize="21600,21600">
              <v:path/>
              <v:fill on="f" focussize="0,0"/>
              <v:stroke on="f"/>
              <v:imagedata r:id="rId161" o:title=""/>
              <o:lock v:ext="edit" aspectratio="t"/>
            </v:shape>
            <v:rect id="docshape472" o:spid="_x0000_s1488" o:spt="1" style="position:absolute;left:11872;top:3938;height:6510;width:4940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73" o:spid="_x0000_s1489" o:spt="1" style="position:absolute;left:13772;top:5221;height:360;width:303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spacing w:val="-3"/>
          <w:sz w:val="88"/>
        </w:rPr>
        <w:t>利用标签管理文献(续)</w:t>
      </w:r>
    </w:p>
    <w:p w14:paraId="43344162">
      <w:pPr>
        <w:pStyle w:val="4"/>
        <w:spacing w:before="3"/>
        <w:rPr>
          <w:sz w:val="16"/>
        </w:rPr>
      </w:pPr>
      <w:r>
        <w:pict>
          <v:shape id="docshape474" o:spid="_x0000_s1490" o:spt="202" type="#_x0000_t202" style="position:absolute;left:0pt;margin-left:76.9pt;margin-top:16.05pt;height:55.8pt;width:472.1pt;mso-position-horizontal-relative:page;mso-wrap-distance-bottom:0pt;mso-wrap-distance-top:0pt;z-index:-25150668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6789BB64">
                  <w:pPr>
                    <w:pStyle w:val="4"/>
                    <w:spacing w:before="117" w:line="156" w:lineRule="auto"/>
                    <w:ind w:left="143" w:right="487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可以在标签文字按下右键，点选</w:t>
                  </w:r>
                  <w:r>
                    <w:rPr>
                      <w:color w:val="FFFF00"/>
                      <w:spacing w:val="-2"/>
                    </w:rPr>
                    <w:t>配上颜色</w:t>
                  </w:r>
                  <w:r>
                    <w:rPr>
                      <w:color w:val="FFFFFF"/>
                      <w:spacing w:val="-2"/>
                    </w:rPr>
                    <w:t>，有九种颜色可以选取</w:t>
                  </w:r>
                </w:p>
              </w:txbxContent>
            </v:textbox>
            <w10:wrap type="topAndBottom"/>
          </v:shape>
        </w:pict>
      </w:r>
      <w:r>
        <w:pict>
          <v:shape id="docshape475" o:spid="_x0000_s1491" o:spt="202" type="#_x0000_t202" style="position:absolute;left:0pt;margin-left:594pt;margin-top:17.25pt;height:55.8pt;width:246.25pt;mso-position-horizontal-relative:page;mso-wrap-distance-bottom:0pt;mso-wrap-distance-top:0pt;z-index:-25150668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1E56FFDE">
                  <w:pPr>
                    <w:pStyle w:val="4"/>
                    <w:spacing w:line="538" w:lineRule="exact"/>
                    <w:ind w:left="146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标签的颜色可以在书目资</w:t>
                  </w:r>
                </w:p>
                <w:p w14:paraId="2563961E">
                  <w:pPr>
                    <w:pStyle w:val="4"/>
                    <w:spacing w:line="578" w:lineRule="exact"/>
                    <w:ind w:left="146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料上面显示</w:t>
                  </w:r>
                </w:p>
              </w:txbxContent>
            </v:textbox>
            <w10:wrap type="topAndBottom"/>
          </v:shape>
        </w:pict>
      </w:r>
      <w:r>
        <w:pict>
          <v:group id="docshapegroup476" o:spid="_x0000_s1492" o:spt="203" style="position:absolute;left:0pt;margin-left:76.15pt;margin-top:79.45pt;height:146.95pt;width:204.7pt;mso-position-horizontal-relative:page;mso-wrap-distance-bottom:0pt;mso-wrap-distance-top:0pt;z-index:-251505664;mso-width-relative:page;mso-height-relative:page;" coordorigin="1523,1590" coordsize="4094,2939">
            <o:lock v:ext="edit"/>
            <v:shape id="docshape477" o:spid="_x0000_s1493" o:spt="75" type="#_x0000_t75" style="position:absolute;left:1538;top:1604;height:2909;width:4004;" filled="f" stroked="f" coordsize="21600,21600">
              <v:path/>
              <v:fill on="f" focussize="0,0"/>
              <v:stroke on="f"/>
              <v:imagedata r:id="rId162" o:title=""/>
              <o:lock v:ext="edit" aspectratio="t"/>
            </v:shape>
            <v:rect id="docshape478" o:spid="_x0000_s1494" o:spt="1" style="position:absolute;left:1530;top:1597;height:2924;width:407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79" o:spid="_x0000_s1495" o:spt="1" style="position:absolute;left:3195;top:2220;height:360;width:150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480" o:spid="_x0000_s1496" o:spt="203" style="position:absolute;left:0pt;margin-left:289.5pt;margin-top:79.45pt;height:146.95pt;width:260.25pt;mso-position-horizontal-relative:page;mso-wrap-distance-bottom:0pt;mso-wrap-distance-top:0pt;z-index:-251505664;mso-width-relative:page;mso-height-relative:page;" coordorigin="5790,1590" coordsize="5205,2939">
            <o:lock v:ext="edit"/>
            <v:shape id="docshape481" o:spid="_x0000_s1497" o:spt="75" type="#_x0000_t75" style="position:absolute;left:5831;top:1694;height:2703;width:5072;" filled="f" stroked="f" coordsize="21600,21600">
              <v:path/>
              <v:fill on="f" focussize="0,0"/>
              <v:stroke on="f"/>
              <v:imagedata r:id="rId163" o:title=""/>
              <o:lock v:ext="edit" aspectratio="t"/>
            </v:shape>
            <v:rect id="docshape482" o:spid="_x0000_s1498" o:spt="1" style="position:absolute;left:5798;top:1597;height:2924;width:5190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3D667CDD">
      <w:pPr>
        <w:pStyle w:val="4"/>
        <w:spacing w:before="12"/>
        <w:rPr>
          <w:sz w:val="5"/>
        </w:rPr>
      </w:pPr>
    </w:p>
    <w:p w14:paraId="76AB77DD">
      <w:pPr>
        <w:spacing w:after="0"/>
        <w:rPr>
          <w:sz w:val="5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7025ED53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连结相关文章</w:t>
      </w:r>
    </w:p>
    <w:p w14:paraId="51B31A1D">
      <w:pPr>
        <w:pStyle w:val="4"/>
        <w:spacing w:before="3"/>
        <w:rPr>
          <w:sz w:val="22"/>
        </w:rPr>
      </w:pPr>
      <w:r>
        <w:pict>
          <v:group id="docshapegroup483" o:spid="_x0000_s1499" o:spt="203" style="position:absolute;left:0pt;margin-left:75.8pt;margin-top:21.55pt;height:75.55pt;width:402.7pt;mso-position-horizontal-relative:page;mso-wrap-distance-bottom:0pt;mso-wrap-distance-top:0pt;z-index:-251504640;mso-width-relative:page;mso-height-relative:page;" coordorigin="1516,432" coordsize="8054,1511">
            <o:lock v:ext="edit"/>
            <v:shape id="docshape484" o:spid="_x0000_s1500" o:spt="75" type="#_x0000_t75" style="position:absolute;left:1531;top:1072;height:855;width:8024;" filled="f" stroked="f" coordsize="21600,21600">
              <v:path/>
              <v:fill on="f" focussize="0,0"/>
              <v:stroke on="f"/>
              <v:imagedata r:id="rId164" o:title=""/>
              <o:lock v:ext="edit" aspectratio="t"/>
            </v:shape>
            <v:rect id="docshape485" o:spid="_x0000_s1501" o:spt="1" style="position:absolute;left:1523;top:1064;height:870;width:8039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486" o:spid="_x0000_s1502" o:spt="202" type="#_x0000_t202" style="position:absolute;left:1531;top:431;height:629;width:7049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5E3AF86C">
                    <w:pPr>
                      <w:spacing w:before="0" w:line="629" w:lineRule="exact"/>
                      <w:ind w:left="143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(1)在右边视窗，相关的选单里按下</w:t>
                    </w:r>
                    <w:r>
                      <w:rPr>
                        <w:color w:val="FFFF00"/>
                        <w:spacing w:val="-10"/>
                        <w:sz w:val="40"/>
                      </w:rPr>
                      <w:t>+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487" o:spid="_x0000_s1503" o:spt="203" style="position:absolute;left:0pt;margin-left:75.8pt;margin-top:109.1pt;height:191.85pt;width:506.95pt;mso-position-horizontal-relative:page;mso-wrap-distance-bottom:0pt;mso-wrap-distance-top:0pt;z-index:-251503616;mso-width-relative:page;mso-height-relative:page;" coordorigin="1516,2183" coordsize="10139,3837">
            <o:lock v:ext="edit"/>
            <v:shape id="docshape488" o:spid="_x0000_s1504" o:spt="75" type="#_x0000_t75" style="position:absolute;left:1531;top:2198;height:3807;width:6795;" filled="f" stroked="f" coordsize="21600,21600">
              <v:path/>
              <v:fill on="f" focussize="0,0"/>
              <v:stroke on="f"/>
              <v:imagedata r:id="rId165" o:title=""/>
              <o:lock v:ext="edit" aspectratio="t"/>
            </v:shape>
            <v:rect id="docshape489" o:spid="_x0000_s1505" o:spt="1" style="position:absolute;left:1523;top:2190;height:3822;width:6810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490" o:spid="_x0000_s1506" o:spt="1" style="position:absolute;left:1531;top:2190;height:632;width:10124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491" o:spid="_x0000_s1507" o:spt="202" type="#_x0000_t202" style="position:absolute;left:1531;top:2182;height:640;width:1011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30963AB">
                    <w:pPr>
                      <w:spacing w:before="0" w:line="639" w:lineRule="exact"/>
                      <w:ind w:left="143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(2)在文献库里选取相关的书目，按下Select</w:t>
                    </w:r>
                    <w:r>
                      <w:rPr>
                        <w:color w:val="FFFFFF"/>
                        <w:spacing w:val="-4"/>
                        <w:sz w:val="40"/>
                      </w:rPr>
                      <w:t>，新增完成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492" o:spid="_x0000_s1508" o:spt="203" style="position:absolute;left:0pt;margin-left:75.8pt;margin-top:307.95pt;height:81.8pt;width:402.7pt;mso-position-horizontal-relative:page;mso-wrap-distance-bottom:0pt;mso-wrap-distance-top:0pt;z-index:-251503616;mso-width-relative:page;mso-height-relative:page;" coordorigin="1516,6159" coordsize="8054,1636">
            <o:lock v:ext="edit"/>
            <v:shape id="docshape493" o:spid="_x0000_s1509" o:spt="75" type="#_x0000_t75" style="position:absolute;left:1531;top:6174;height:1606;width:8024;" filled="f" stroked="f" coordsize="21600,21600">
              <v:path/>
              <v:fill on="f" focussize="0,0"/>
              <v:stroke on="f"/>
              <v:imagedata r:id="rId166" o:title=""/>
              <o:lock v:ext="edit" aspectratio="t"/>
            </v:shape>
            <v:rect id="docshape494" o:spid="_x0000_s1510" o:spt="1" style="position:absolute;left:1523;top:6166;height:1621;width:8039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7D59034E">
      <w:pPr>
        <w:pStyle w:val="4"/>
        <w:spacing w:before="14"/>
        <w:rPr>
          <w:sz w:val="11"/>
        </w:rPr>
      </w:pPr>
    </w:p>
    <w:p w14:paraId="2CA69516">
      <w:pPr>
        <w:pStyle w:val="4"/>
        <w:spacing w:before="5"/>
        <w:rPr>
          <w:sz w:val="6"/>
        </w:rPr>
      </w:pPr>
    </w:p>
    <w:p w14:paraId="4325F5D8">
      <w:pPr>
        <w:spacing w:after="0"/>
        <w:rPr>
          <w:sz w:val="6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1D53CF29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利用RSS</w:t>
      </w:r>
      <w:r>
        <w:rPr>
          <w:spacing w:val="-12"/>
          <w:sz w:val="88"/>
        </w:rPr>
        <w:t xml:space="preserve"> </w:t>
      </w:r>
      <w:r>
        <w:rPr>
          <w:sz w:val="88"/>
        </w:rPr>
        <w:t>Feed</w:t>
      </w:r>
      <w:r>
        <w:rPr>
          <w:spacing w:val="-11"/>
          <w:sz w:val="88"/>
        </w:rPr>
        <w:t xml:space="preserve"> </w:t>
      </w:r>
      <w:r>
        <w:rPr>
          <w:sz w:val="88"/>
        </w:rPr>
        <w:t>URL</w:t>
      </w:r>
      <w:r>
        <w:rPr>
          <w:spacing w:val="-2"/>
          <w:sz w:val="88"/>
        </w:rPr>
        <w:t>收集新闻资料</w:t>
      </w:r>
    </w:p>
    <w:p w14:paraId="2113CA2A">
      <w:pPr>
        <w:pStyle w:val="4"/>
        <w:spacing w:before="3"/>
        <w:rPr>
          <w:sz w:val="22"/>
        </w:rPr>
      </w:pPr>
      <w:r>
        <w:pict>
          <v:shape id="docshape495" o:spid="_x0000_s1511" o:spt="202" type="#_x0000_t202" style="position:absolute;left:0pt;margin-left:46.05pt;margin-top:21.55pt;height:55.7pt;width:423.75pt;mso-position-horizontal-relative:page;mso-wrap-distance-bottom:0pt;mso-wrap-distance-top:0pt;z-index:-25150259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6A337BAC">
                  <w:pPr>
                    <w:pStyle w:val="4"/>
                    <w:spacing w:line="537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</w:t>
                  </w:r>
                  <w:r>
                    <w:rPr>
                      <w:color w:val="FFFFFF"/>
                      <w:spacing w:val="-3"/>
                    </w:rPr>
                    <w:t>)按照以下路径点选</w:t>
                  </w:r>
                </w:p>
                <w:p w14:paraId="47FB57F2">
                  <w:pPr>
                    <w:pStyle w:val="4"/>
                    <w:spacing w:line="577" w:lineRule="exact"/>
                    <w:ind w:left="643"/>
                    <w:rPr>
                      <w:color w:val="000000"/>
                    </w:rPr>
                  </w:pPr>
                  <w:r>
                    <w:rPr>
                      <w:color w:val="FFFF00"/>
                      <w:spacing w:val="-2"/>
                    </w:rPr>
                    <w:t>档案</w:t>
                  </w:r>
                  <w:r>
                    <w:rPr>
                      <w:color w:val="FFFFFF"/>
                      <w:spacing w:val="-2"/>
                    </w:rPr>
                    <w:t>&gt;</w:t>
                  </w:r>
                  <w:r>
                    <w:rPr>
                      <w:color w:val="FFFF00"/>
                      <w:spacing w:val="-2"/>
                    </w:rPr>
                    <w:t>新增文献库</w:t>
                  </w:r>
                  <w:r>
                    <w:rPr>
                      <w:color w:val="FFFFFF"/>
                      <w:spacing w:val="-2"/>
                    </w:rPr>
                    <w:t>&gt;</w:t>
                  </w:r>
                  <w:r>
                    <w:rPr>
                      <w:color w:val="FFFF00"/>
                      <w:spacing w:val="-2"/>
                    </w:rPr>
                    <w:t>新增新闻来源</w:t>
                  </w:r>
                  <w:r>
                    <w:rPr>
                      <w:color w:val="FFFFFF"/>
                      <w:spacing w:val="-2"/>
                    </w:rPr>
                    <w:t>&gt;</w:t>
                  </w:r>
                  <w:r>
                    <w:rPr>
                      <w:color w:val="FFFF00"/>
                      <w:spacing w:val="-2"/>
                    </w:rPr>
                    <w:t>从</w:t>
                  </w:r>
                  <w:r>
                    <w:rPr>
                      <w:color w:val="FFFF00"/>
                      <w:spacing w:val="-4"/>
                    </w:rPr>
                    <w:t>URL…</w:t>
                  </w:r>
                </w:p>
              </w:txbxContent>
            </v:textbox>
            <w10:wrap type="topAndBottom"/>
          </v:shape>
        </w:pict>
      </w:r>
      <w:r>
        <w:pict>
          <v:shape id="docshape496" o:spid="_x0000_s1512" o:spt="202" type="#_x0000_t202" style="position:absolute;left:0pt;margin-left:480pt;margin-top:21.55pt;height:55.7pt;width:433.95pt;mso-position-horizontal-relative:page;mso-wrap-distance-bottom:0pt;mso-wrap-distance-top:0pt;z-index:-25150259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5EB6169">
                  <w:pPr>
                    <w:pStyle w:val="4"/>
                    <w:spacing w:before="115" w:line="156" w:lineRule="auto"/>
                    <w:ind w:left="644" w:right="251" w:hanging="500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(2)系统会确认URL，</w:t>
                  </w:r>
                  <w:r>
                    <w:rPr>
                      <w:color w:val="FFFF00"/>
                      <w:spacing w:val="-2"/>
                    </w:rPr>
                    <w:t>URL是系统可以接受的，则可以输入标题</w:t>
                  </w:r>
                  <w:r>
                    <w:rPr>
                      <w:color w:val="FFFFFF"/>
                      <w:spacing w:val="-2"/>
                    </w:rPr>
                    <w:t>，调整进阶选项，按下OK。</w:t>
                  </w:r>
                </w:p>
              </w:txbxContent>
            </v:textbox>
            <w10:wrap type="topAndBottom"/>
          </v:shape>
        </w:pict>
      </w:r>
      <w:r>
        <w:pict>
          <v:group id="docshapegroup497" o:spid="_x0000_s1513" o:spt="203" style="position:absolute;left:0pt;margin-left:45.3pt;margin-top:83.75pt;height:273.2pt;width:425.25pt;mso-position-horizontal-relative:page;mso-wrap-distance-bottom:0pt;mso-wrap-distance-top:0pt;z-index:-251501568;mso-width-relative:page;mso-height-relative:page;" coordorigin="907,1676" coordsize="8505,5464">
            <o:lock v:ext="edit"/>
            <v:shape id="docshape498" o:spid="_x0000_s1514" o:spt="75" type="#_x0000_t75" style="position:absolute;left:921;top:1690;height:5434;width:8475;" filled="f" stroked="f" coordsize="21600,21600">
              <v:path/>
              <v:fill on="f" focussize="0,0"/>
              <v:stroke on="f"/>
              <v:imagedata r:id="rId167" o:title=""/>
              <o:lock v:ext="edit" aspectratio="t"/>
            </v:shape>
            <v:rect id="docshape499" o:spid="_x0000_s1515" o:spt="1" style="position:absolute;left:914;top:1683;height:5449;width:8490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00" o:spid="_x0000_s1516" style="position:absolute;left:1592;top:1835;height:4323;width:7138;" filled="f" stroked="t" coordorigin="1592,1836" coordsize="7138,4323" path="m1592,2122l2161,2122,2161,1836,1592,1836,1592,2122xm1688,5503l2927,5503,2927,5102,1688,5102,1688,5503xm5161,6072l7132,6072,7132,5738,5161,5738,5161,6072xm7532,6158l8730,6158,8730,5825,7532,5825,7532,6158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  <w:r>
        <w:pict>
          <v:group id="docshapegroup501" o:spid="_x0000_s1517" o:spt="203" style="position:absolute;left:0pt;margin-left:479.25pt;margin-top:83.75pt;height:252.2pt;width:435.45pt;mso-position-horizontal-relative:page;mso-wrap-distance-bottom:0pt;mso-wrap-distance-top:0pt;z-index:-251501568;mso-width-relative:page;mso-height-relative:page;" coordorigin="9585,1676" coordsize="8709,5044">
            <o:lock v:ext="edit"/>
            <v:shape id="docshape502" o:spid="_x0000_s1518" o:spt="75" type="#_x0000_t75" style="position:absolute;left:9679;top:1817;height:4824;width:8536;" filled="f" stroked="f" coordsize="21600,21600">
              <v:path/>
              <v:fill on="f" focussize="0,0"/>
              <v:stroke on="f"/>
              <v:imagedata r:id="rId168" o:title=""/>
              <o:lock v:ext="edit" aspectratio="t"/>
            </v:shape>
            <v:rect id="docshape503" o:spid="_x0000_s1519" o:spt="1" style="position:absolute;left:9592;top:1683;height:5029;width:8694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04" o:spid="_x0000_s1520" style="position:absolute;left:9781;top:2399;height:4160;width:6665;" filled="f" stroked="t" coordorigin="9781,2400" coordsize="6665,4160" path="m9781,3410l14821,3410,14821,2400,9781,2400,9781,3410xm15212,6559l16446,6559,16446,6185,15212,6185,15212,6559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1BA775F6">
      <w:pPr>
        <w:pStyle w:val="4"/>
        <w:spacing w:before="14"/>
        <w:rPr>
          <w:sz w:val="5"/>
        </w:rPr>
      </w:pPr>
    </w:p>
    <w:p w14:paraId="40E014D0">
      <w:pPr>
        <w:spacing w:after="0"/>
        <w:rPr>
          <w:sz w:val="5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0CA74400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利用RSS</w:t>
      </w:r>
      <w:r>
        <w:rPr>
          <w:spacing w:val="-12"/>
          <w:sz w:val="88"/>
        </w:rPr>
        <w:t xml:space="preserve"> </w:t>
      </w:r>
      <w:r>
        <w:rPr>
          <w:sz w:val="88"/>
        </w:rPr>
        <w:t>Feed</w:t>
      </w:r>
      <w:r>
        <w:rPr>
          <w:spacing w:val="-12"/>
          <w:sz w:val="88"/>
        </w:rPr>
        <w:t xml:space="preserve"> </w:t>
      </w:r>
      <w:r>
        <w:rPr>
          <w:sz w:val="88"/>
        </w:rPr>
        <w:t>URL</w:t>
      </w:r>
      <w:r>
        <w:rPr>
          <w:spacing w:val="-2"/>
          <w:sz w:val="88"/>
        </w:rPr>
        <w:t>收集新闻资料(续)</w:t>
      </w:r>
    </w:p>
    <w:p w14:paraId="36D8A8BC">
      <w:pPr>
        <w:pStyle w:val="4"/>
        <w:rPr>
          <w:sz w:val="20"/>
        </w:rPr>
      </w:pPr>
    </w:p>
    <w:p w14:paraId="423718E6">
      <w:pPr>
        <w:pStyle w:val="4"/>
        <w:spacing w:before="2"/>
        <w:rPr>
          <w:sz w:val="14"/>
        </w:rPr>
      </w:pPr>
      <w:r>
        <w:pict>
          <v:group id="docshapegroup505" o:spid="_x0000_s1521" o:spt="203" style="position:absolute;left:0pt;margin-left:33.7pt;margin-top:14.2pt;height:308.6pt;width:513.4pt;mso-position-horizontal-relative:page;mso-wrap-distance-bottom:0pt;mso-wrap-distance-top:0pt;z-index:-251500544;mso-width-relative:page;mso-height-relative:page;" coordorigin="674,284" coordsize="10268,6172">
            <o:lock v:ext="edit"/>
            <v:shape id="docshape506" o:spid="_x0000_s1522" o:spt="75" type="#_x0000_t75" style="position:absolute;left:811;top:299;height:6142;width:10116;" filled="f" stroked="f" coordsize="21600,21600">
              <v:path/>
              <v:fill on="f" focussize="0,0"/>
              <v:stroke on="f"/>
              <v:imagedata r:id="rId169" o:title=""/>
              <o:lock v:ext="edit" aspectratio="t"/>
            </v:shape>
            <v:rect id="docshape507" o:spid="_x0000_s1523" o:spt="1" style="position:absolute;left:803;top:291;height:6157;width:10131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08" o:spid="_x0000_s1524" style="position:absolute;left:3414;top:1603;height:4508;width:7292;" filled="f" stroked="t" coordorigin="3414,1603" coordsize="7292,4508" path="m8524,1930l10432,1930,10432,1603,8524,1603,8524,1930xm7451,6111l10705,6111,10705,4805,7451,4805,7451,6111xm3414,2098l5584,2098,5584,1872,3414,1872,3414,2098xe">
              <v:path arrowok="t"/>
              <v:fill on="f" focussize="0,0"/>
              <v:stroke weight="2.25pt" color="#FF0000"/>
              <v:imagedata o:title=""/>
              <o:lock v:ext="edit"/>
            </v:shape>
            <v:shape id="docshape509" o:spid="_x0000_s1525" o:spt="75" type="#_x0000_t75" style="position:absolute;left:3276;top:1710;height:274;width:274;" filled="f" stroked="f" coordsize="21600,21600">
              <v:path/>
              <v:fill on="f" focussize="0,0"/>
              <v:stroke on="f"/>
              <v:imagedata r:id="rId170" o:title=""/>
              <o:lock v:ext="edit" aspectratio="t"/>
            </v:shape>
            <v:shape id="docshape510" o:spid="_x0000_s1526" o:spt="75" type="#_x0000_t75" style="position:absolute;left:8385;top:1436;height:274;width:274;" filled="f" stroked="f" coordsize="21600,21600">
              <v:path/>
              <v:fill on="f" focussize="0,0"/>
              <v:stroke on="f"/>
              <v:imagedata r:id="rId171" o:title=""/>
              <o:lock v:ext="edit" aspectratio="t"/>
            </v:shape>
            <v:shape id="docshape511" o:spid="_x0000_s1527" o:spt="75" type="#_x0000_t75" style="position:absolute;left:7312;top:4667;height:274;width:274;" filled="f" stroked="f" coordsize="21600,21600">
              <v:path/>
              <v:fill on="f" focussize="0,0"/>
              <v:stroke on="f"/>
              <v:imagedata r:id="rId172" o:title=""/>
              <o:lock v:ext="edit" aspectratio="t"/>
            </v:shape>
            <v:rect id="docshape512" o:spid="_x0000_s1528" o:spt="1" style="position:absolute;left:858;top:1848;height:617;width:1923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513" o:spid="_x0000_s1529" o:spt="75" type="#_x0000_t75" style="position:absolute;left:674;top:1664;height:276;width:274;" filled="f" stroked="f" coordsize="21600,21600">
              <v:path/>
              <v:fill on="f" focussize="0,0"/>
              <v:stroke on="f"/>
              <v:imagedata r:id="rId173" o:title=""/>
              <o:lock v:ext="edit" aspectratio="t"/>
            </v:shape>
            <v:shape id="docshape514" o:spid="_x0000_s1530" o:spt="202" type="#_x0000_t202" style="position:absolute;left:720;top:1653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751DAC5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  <v:shape id="docshape515" o:spid="_x0000_s1531" o:spt="202" type="#_x0000_t202" style="position:absolute;left:3321;top:169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102F4B2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</v:shape>
            <v:shape id="docshape516" o:spid="_x0000_s1532" o:spt="202" type="#_x0000_t202" style="position:absolute;left:8431;top:1424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36C731D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5</w:t>
                    </w:r>
                  </w:p>
                </w:txbxContent>
              </v:textbox>
            </v:shape>
            <v:shape id="docshape517" o:spid="_x0000_s1533" o:spt="202" type="#_x0000_t202" style="position:absolute;left:7359;top:4655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3B95FE2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6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shape id="docshape518" o:spid="_x0000_s1534" o:spt="202" type="#_x0000_t202" style="position:absolute;left:0pt;margin-left:562.3pt;margin-top:14.95pt;height:201.25pt;width:342pt;mso-position-horizontal-relative:page;mso-wrap-distance-bottom:0pt;mso-wrap-distance-top:0pt;z-index:-251500544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0417BB6D">
                  <w:pPr>
                    <w:pStyle w:val="4"/>
                    <w:numPr>
                      <w:ilvl w:val="0"/>
                      <w:numId w:val="24"/>
                    </w:numPr>
                    <w:tabs>
                      <w:tab w:val="left" w:pos="637"/>
                    </w:tabs>
                    <w:spacing w:before="117" w:after="0" w:line="156" w:lineRule="auto"/>
                    <w:ind w:left="145" w:right="198" w:firstLine="0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完成之后，视窗左边会出现新闻来</w:t>
                  </w:r>
                  <w:r>
                    <w:rPr>
                      <w:color w:val="FFFFFF"/>
                      <w:spacing w:val="-6"/>
                    </w:rPr>
                    <w:t>源，</w:t>
                  </w:r>
                </w:p>
                <w:p w14:paraId="36426A21">
                  <w:pPr>
                    <w:pStyle w:val="4"/>
                    <w:spacing w:line="426" w:lineRule="exact"/>
                    <w:ind w:left="644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下方会有新增的自由时报</w:t>
                  </w:r>
                </w:p>
                <w:p w14:paraId="69500E69">
                  <w:pPr>
                    <w:pStyle w:val="4"/>
                    <w:numPr>
                      <w:ilvl w:val="0"/>
                      <w:numId w:val="24"/>
                    </w:numPr>
                    <w:tabs>
                      <w:tab w:val="left" w:pos="637"/>
                    </w:tabs>
                    <w:spacing w:before="58" w:after="0" w:line="156" w:lineRule="auto"/>
                    <w:ind w:left="644" w:right="198" w:hanging="500"/>
                    <w:jc w:val="left"/>
                    <w:rPr>
                      <w:color w:val="000000"/>
                    </w:rPr>
                  </w:pPr>
                  <w:r>
                    <w:rPr>
                      <w:color w:val="FFFF00"/>
                      <w:spacing w:val="-2"/>
                    </w:rPr>
                    <w:t>尚未阅读的新闻标题会用粗体显示</w:t>
                  </w:r>
                  <w:r>
                    <w:rPr>
                      <w:color w:val="FFFFFF"/>
                      <w:spacing w:val="-2"/>
                    </w:rPr>
                    <w:t>选点想加入的新闻标题</w:t>
                  </w:r>
                </w:p>
                <w:p w14:paraId="0DA1CE71">
                  <w:pPr>
                    <w:pStyle w:val="4"/>
                    <w:numPr>
                      <w:ilvl w:val="0"/>
                      <w:numId w:val="24"/>
                    </w:numPr>
                    <w:tabs>
                      <w:tab w:val="left" w:pos="637"/>
                    </w:tabs>
                    <w:spacing w:before="0" w:after="0" w:line="425" w:lineRule="exact"/>
                    <w:ind w:left="637" w:right="0" w:hanging="492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点选</w:t>
                  </w:r>
                  <w:r>
                    <w:rPr>
                      <w:color w:val="FFFF00"/>
                      <w:spacing w:val="-3"/>
                    </w:rPr>
                    <w:t>新增到“我的文献库”</w:t>
                  </w:r>
                </w:p>
                <w:p w14:paraId="5D67A457">
                  <w:pPr>
                    <w:pStyle w:val="4"/>
                    <w:numPr>
                      <w:ilvl w:val="0"/>
                      <w:numId w:val="24"/>
                    </w:numPr>
                    <w:tabs>
                      <w:tab w:val="left" w:pos="637"/>
                    </w:tabs>
                    <w:spacing w:before="0" w:after="0" w:line="480" w:lineRule="exact"/>
                    <w:ind w:left="637" w:right="0" w:hanging="492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右下角会出现小视窗显示</w:t>
                  </w:r>
                  <w:r>
                    <w:rPr>
                      <w:color w:val="FFFF00"/>
                      <w:spacing w:val="-5"/>
                    </w:rPr>
                    <w:t>储存至</w:t>
                  </w:r>
                </w:p>
                <w:p w14:paraId="410F6A6F">
                  <w:pPr>
                    <w:pStyle w:val="4"/>
                    <w:spacing w:line="606" w:lineRule="exact"/>
                    <w:ind w:left="644"/>
                    <w:rPr>
                      <w:color w:val="000000"/>
                    </w:rPr>
                  </w:pPr>
                  <w:r>
                    <w:rPr>
                      <w:color w:val="FFFF00"/>
                    </w:rPr>
                    <w:t>我的文献库</w:t>
                  </w:r>
                  <w:r>
                    <w:rPr>
                      <w:color w:val="FFFFFF"/>
                      <w:spacing w:val="-3"/>
                    </w:rPr>
                    <w:t>代表完成</w:t>
                  </w:r>
                </w:p>
              </w:txbxContent>
            </v:textbox>
            <w10:wrap type="topAndBottom"/>
          </v:shape>
        </w:pict>
      </w:r>
    </w:p>
    <w:p w14:paraId="773B9EE2">
      <w:pPr>
        <w:spacing w:after="0"/>
        <w:rPr>
          <w:sz w:val="14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30C61094">
      <w:pPr>
        <w:pStyle w:val="4"/>
        <w:rPr>
          <w:sz w:val="20"/>
        </w:rPr>
      </w:pPr>
    </w:p>
    <w:p w14:paraId="08322216">
      <w:pPr>
        <w:pStyle w:val="4"/>
        <w:rPr>
          <w:sz w:val="20"/>
        </w:rPr>
      </w:pPr>
    </w:p>
    <w:p w14:paraId="450A8789">
      <w:pPr>
        <w:pStyle w:val="4"/>
        <w:rPr>
          <w:sz w:val="20"/>
        </w:rPr>
      </w:pPr>
    </w:p>
    <w:p w14:paraId="1BEF12CA">
      <w:pPr>
        <w:pStyle w:val="4"/>
        <w:rPr>
          <w:sz w:val="20"/>
        </w:rPr>
      </w:pPr>
    </w:p>
    <w:p w14:paraId="4F52572C">
      <w:pPr>
        <w:pStyle w:val="4"/>
        <w:rPr>
          <w:sz w:val="20"/>
        </w:rPr>
      </w:pPr>
    </w:p>
    <w:p w14:paraId="53F2B076">
      <w:pPr>
        <w:pStyle w:val="4"/>
        <w:rPr>
          <w:sz w:val="20"/>
        </w:rPr>
      </w:pPr>
    </w:p>
    <w:p w14:paraId="35B9C5F0">
      <w:pPr>
        <w:pStyle w:val="4"/>
        <w:rPr>
          <w:sz w:val="20"/>
        </w:rPr>
      </w:pPr>
    </w:p>
    <w:p w14:paraId="70B822F4">
      <w:pPr>
        <w:pStyle w:val="4"/>
        <w:rPr>
          <w:sz w:val="20"/>
        </w:rPr>
      </w:pPr>
    </w:p>
    <w:p w14:paraId="73C7307F">
      <w:pPr>
        <w:pStyle w:val="4"/>
        <w:rPr>
          <w:sz w:val="20"/>
        </w:rPr>
      </w:pPr>
    </w:p>
    <w:p w14:paraId="0C8EFEEF">
      <w:pPr>
        <w:pStyle w:val="4"/>
        <w:rPr>
          <w:sz w:val="20"/>
        </w:rPr>
      </w:pPr>
    </w:p>
    <w:p w14:paraId="378EA07E">
      <w:pPr>
        <w:pStyle w:val="4"/>
        <w:spacing w:before="16"/>
        <w:rPr>
          <w:sz w:val="29"/>
        </w:rPr>
      </w:pPr>
    </w:p>
    <w:p w14:paraId="470FFA48">
      <w:pPr>
        <w:pStyle w:val="2"/>
      </w:pPr>
      <w:r>
        <w:pict>
          <v:group id="docshapegroup519" o:spid="_x0000_s1535" o:spt="203" style="position:absolute;left:0pt;margin-left:57.7pt;margin-top:87.25pt;height:84pt;width:367.75pt;mso-position-horizontal-relative:page;z-index:-251573248;mso-width-relative:page;mso-height-relative:page;" coordorigin="1154,1745" coordsize="7355,1680">
            <o:lock v:ext="edit"/>
            <v:shape id="docshape520" o:spid="_x0000_s1536" o:spt="75" type="#_x0000_t75" style="position:absolute;left:1154;top:2357;height:1067;width:7355;" filled="f" stroked="f" coordsize="21600,21600">
              <v:path/>
              <v:fill on="f" focussize="0,0"/>
              <v:stroke on="f"/>
              <v:imagedata r:id="rId174" o:title=""/>
              <o:lock v:ext="edit" aspectratio="t"/>
            </v:shape>
            <v:shape id="docshape521" o:spid="_x0000_s1537" o:spt="202" type="#_x0000_t202" style="position:absolute;left:1154;top:1745;height:1680;width:735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284A2FA">
                    <w:pPr>
                      <w:spacing w:before="0" w:line="679" w:lineRule="exact"/>
                      <w:ind w:left="30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888888"/>
                        <w:spacing w:val="-3"/>
                        <w:sz w:val="48"/>
                      </w:rPr>
                      <w:t>可以使用桌机、笔电、平板同步</w:t>
                    </w:r>
                  </w:p>
                  <w:p w14:paraId="54693099">
                    <w:pPr>
                      <w:spacing w:before="0" w:line="800" w:lineRule="exact"/>
                      <w:ind w:left="30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888888"/>
                        <w:spacing w:val="-1"/>
                        <w:sz w:val="48"/>
                      </w:rPr>
                      <w:t>不可以将数据库储存在云端硬盘</w:t>
                    </w:r>
                  </w:p>
                </w:txbxContent>
              </v:textbox>
            </v:shape>
          </v:group>
        </w:pict>
      </w:r>
      <w:r>
        <w:rPr>
          <w:spacing w:val="-4"/>
        </w:rPr>
        <w:t>六. 云端同步备份</w:t>
      </w:r>
    </w:p>
    <w:p w14:paraId="2E2E744B">
      <w:pPr>
        <w:spacing w:after="0"/>
        <w:sectPr>
          <w:pgSz w:w="19200" w:h="10800" w:orient="landscape"/>
          <w:pgMar w:top="1220" w:right="0" w:bottom="580" w:left="0" w:header="0" w:footer="243" w:gutter="0"/>
          <w:cols w:space="720" w:num="1"/>
        </w:sectPr>
      </w:pPr>
    </w:p>
    <w:p w14:paraId="52E757F3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522" o:spid="_x0000_s1538" o:spt="203" style="position:absolute;left:0pt;margin-left:77.25pt;margin-top:75.2pt;height:370.25pt;width:768.75pt;mso-position-horizontal-relative:page;mso-wrap-distance-bottom:0pt;mso-wrap-distance-top:0pt;z-index:-251499520;mso-width-relative:page;mso-height-relative:page;" coordorigin="1546,1504" coordsize="15375,7405">
            <o:lock v:ext="edit"/>
            <v:shape id="docshape523" o:spid="_x0000_s1539" o:spt="75" type="#_x0000_t75" style="position:absolute;left:2280;top:3309;height:5585;width:3473;" filled="f" stroked="f" coordsize="21600,21600">
              <v:path/>
              <v:fill on="f" focussize="0,0"/>
              <v:stroke on="f"/>
              <v:imagedata r:id="rId175" o:title=""/>
              <o:lock v:ext="edit" aspectratio="t"/>
            </v:shape>
            <v:rect id="docshape524" o:spid="_x0000_s1540" o:spt="1" style="position:absolute;left:2272;top:3301;height:5600;width:3488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25" o:spid="_x0000_s1541" style="position:absolute;left:3277;top:3310;height:5436;width:600;" filled="f" stroked="t" coordorigin="3277,3310" coordsize="600,5436" path="m3277,3666l3805,3666,3805,3310,3277,3310,3277,3666xm3347,8746l3877,8746,3877,8391,3347,8391,3347,8746xe">
              <v:path arrowok="t"/>
              <v:fill on="f" focussize="0,0"/>
              <v:stroke weight="2.25pt" color="#FF0000"/>
              <v:imagedata o:title=""/>
              <o:lock v:ext="edit"/>
            </v:shape>
            <v:shape id="docshape526" o:spid="_x0000_s1542" o:spt="75" type="#_x0000_t75" style="position:absolute;left:3117;top:3133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527" o:spid="_x0000_s1543" o:spt="202" type="#_x0000_t202" style="position:absolute;left:3184;top:3140;height:361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A9CD69E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w w:val="100"/>
                        <w:sz w:val="36"/>
                      </w:rPr>
                      <w:t>1</w:t>
                    </w:r>
                  </w:p>
                </w:txbxContent>
              </v:textbox>
            </v:shape>
            <v:shape id="docshape528" o:spid="_x0000_s1544" o:spt="202" type="#_x0000_t202" style="position:absolute;left:1545;top:1504;height:1601;width:15375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4BEE7AB0">
                    <w:pPr>
                      <w:numPr>
                        <w:ilvl w:val="0"/>
                        <w:numId w:val="25"/>
                      </w:numPr>
                      <w:tabs>
                        <w:tab w:val="left" w:pos="636"/>
                      </w:tabs>
                      <w:spacing w:before="0" w:line="538" w:lineRule="exact"/>
                      <w:ind w:left="635" w:right="0" w:hanging="493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fldChar w:fldCharType="begin"/>
                    </w:r>
                    <w:r>
                      <w:instrText xml:space="preserve"> HYPERLINK "https://www.zotero.org/user/register" \h </w:instrText>
                    </w:r>
                    <w:r>
                      <w:fldChar w:fldCharType="separate"/>
                    </w:r>
                    <w:r>
                      <w:rPr>
                        <w:color w:val="00AFEF"/>
                        <w:spacing w:val="-2"/>
                        <w:sz w:val="40"/>
                        <w:u w:val="single" w:color="00AFEF"/>
                      </w:rPr>
                      <w:t>在线注册</w:t>
                    </w:r>
                    <w:r>
                      <w:rPr>
                        <w:color w:val="00AFEF"/>
                        <w:spacing w:val="-2"/>
                        <w:sz w:val="40"/>
                        <w:u w:val="single" w:color="00AFEF"/>
                      </w:rPr>
                      <w:fldChar w:fldCharType="end"/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Zotero</w:t>
                    </w:r>
                    <w:r>
                      <w:rPr>
                        <w:color w:val="FFFFFF"/>
                        <w:spacing w:val="-6"/>
                        <w:sz w:val="40"/>
                      </w:rPr>
                      <w:t>账号</w:t>
                    </w:r>
                  </w:p>
                  <w:p w14:paraId="1E8AC86A">
                    <w:pPr>
                      <w:numPr>
                        <w:ilvl w:val="0"/>
                        <w:numId w:val="25"/>
                      </w:numPr>
                      <w:tabs>
                        <w:tab w:val="left" w:pos="636"/>
                      </w:tabs>
                      <w:spacing w:before="0" w:line="480" w:lineRule="exact"/>
                      <w:ind w:left="635" w:right="0" w:hanging="493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桌面版点开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编辑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，再点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设定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，在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Zotero设定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&gt;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同步</w:t>
                    </w:r>
                    <w:r>
                      <w:rPr>
                        <w:color w:val="FFFFFF"/>
                        <w:spacing w:val="-5"/>
                        <w:sz w:val="40"/>
                      </w:rPr>
                      <w:t>页签，</w:t>
                    </w:r>
                  </w:p>
                  <w:p w14:paraId="0E736B2D">
                    <w:pPr>
                      <w:tabs>
                        <w:tab w:val="left" w:pos="3743"/>
                      </w:tabs>
                      <w:spacing w:before="0" w:line="583" w:lineRule="exact"/>
                      <w:ind w:left="642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z w:val="40"/>
                      </w:rPr>
                      <w:t>输入使用者名</w:t>
                    </w:r>
                    <w:r>
                      <w:rPr>
                        <w:color w:val="FFFFFF"/>
                        <w:spacing w:val="-10"/>
                        <w:sz w:val="40"/>
                      </w:rPr>
                      <w:t>称</w:t>
                    </w:r>
                    <w:r>
                      <w:rPr>
                        <w:color w:val="FFFFFF"/>
                        <w:sz w:val="40"/>
                      </w:rPr>
                      <w:tab/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和密码后点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设定同</w:t>
                    </w:r>
                    <w:r>
                      <w:rPr>
                        <w:color w:val="FFFF00"/>
                        <w:spacing w:val="-10"/>
                        <w:sz w:val="40"/>
                      </w:rPr>
                      <w:t>步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529" o:spid="_x0000_s1545" o:spt="203" style="position:absolute;left:0pt;margin-left:299.6pt;margin-top:279.05pt;height:209.7pt;width:413.7pt;mso-position-horizontal-relative:page;mso-position-vertical-relative:page;z-index:251693056;mso-width-relative:page;mso-height-relative:page;" coordorigin="5992,5582" coordsize="8274,4194">
            <o:lock v:ext="edit"/>
            <v:shape id="docshape530" o:spid="_x0000_s1546" o:spt="75" type="#_x0000_t75" style="position:absolute;left:6007;top:5659;height:4102;width:8244;" filled="f" stroked="f" coordsize="21600,21600">
              <v:path/>
              <v:fill on="f" focussize="0,0"/>
              <v:stroke on="f"/>
              <v:imagedata r:id="rId176" o:title=""/>
              <o:lock v:ext="edit" aspectratio="t"/>
            </v:shape>
            <v:rect id="docshape531" o:spid="_x0000_s1547" o:spt="1" style="position:absolute;left:8965;top:7609;height:1059;width:380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532" o:spid="_x0000_s1548" o:spt="75" type="#_x0000_t75" style="position:absolute;left:8805;top:7449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533" o:spid="_x0000_s1549" o:spt="202" type="#_x0000_t202" style="position:absolute;left:5999;top:5589;height:4179;width:8259;" filled="f" stroked="t" coordsize="21600,21600">
              <v:path/>
              <v:fill on="f" focussize="0,0"/>
              <v:stroke color="#000000"/>
              <v:imagedata o:title=""/>
              <o:lock v:ext="edit"/>
              <v:textbox inset="0mm,0mm,0mm,0mm">
                <w:txbxContent>
                  <w:p w14:paraId="1ACB3A05">
                    <w:pPr>
                      <w:spacing w:before="0" w:line="240" w:lineRule="auto"/>
                      <w:rPr>
                        <w:sz w:val="36"/>
                      </w:rPr>
                    </w:pPr>
                  </w:p>
                  <w:p w14:paraId="02FA5B7D">
                    <w:pPr>
                      <w:spacing w:before="0" w:line="240" w:lineRule="auto"/>
                      <w:rPr>
                        <w:sz w:val="36"/>
                      </w:rPr>
                    </w:pPr>
                  </w:p>
                  <w:p w14:paraId="3F6F5B9B">
                    <w:pPr>
                      <w:spacing w:before="5" w:line="240" w:lineRule="auto"/>
                      <w:rPr>
                        <w:sz w:val="25"/>
                      </w:rPr>
                    </w:pPr>
                  </w:p>
                  <w:p w14:paraId="72237A79">
                    <w:pPr>
                      <w:spacing w:before="0"/>
                      <w:ind w:left="0" w:right="2326" w:firstLine="0"/>
                      <w:jc w:val="center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spacing w:val="-2"/>
          <w:sz w:val="88"/>
        </w:rPr>
        <w:t>云端同步备份</w:t>
      </w:r>
    </w:p>
    <w:p w14:paraId="3E2A7CE8">
      <w:pPr>
        <w:spacing w:after="0" w:line="1480" w:lineRule="exact"/>
        <w:jc w:val="left"/>
        <w:rPr>
          <w:sz w:val="88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7E45A8FF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云端同步备份</w:t>
      </w:r>
    </w:p>
    <w:p w14:paraId="37A31C50">
      <w:pPr>
        <w:pStyle w:val="4"/>
        <w:spacing w:before="6"/>
        <w:rPr>
          <w:sz w:val="20"/>
        </w:rPr>
      </w:pPr>
      <w:r>
        <w:pict>
          <v:shape id="docshape534" o:spid="_x0000_s1550" o:spt="202" type="#_x0000_t202" style="position:absolute;left:0pt;margin-left:78pt;margin-top:19.9pt;height:79.95pt;width:679.35pt;mso-position-horizontal-relative:page;mso-wrap-distance-bottom:0pt;mso-wrap-distance-top:0pt;z-index:-25149849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4EFFB63">
                  <w:pPr>
                    <w:pStyle w:val="4"/>
                    <w:numPr>
                      <w:ilvl w:val="0"/>
                      <w:numId w:val="26"/>
                    </w:numPr>
                    <w:tabs>
                      <w:tab w:val="left" w:pos="638"/>
                    </w:tabs>
                    <w:spacing w:before="0" w:after="0" w:line="537" w:lineRule="exact"/>
                    <w:ind w:left="637" w:right="0" w:hanging="494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Zotero扩充按下右键，选择</w:t>
                  </w:r>
                  <w:r>
                    <w:rPr>
                      <w:color w:val="FFFF00"/>
                      <w:spacing w:val="-6"/>
                    </w:rPr>
                    <w:t>选项</w:t>
                  </w:r>
                </w:p>
                <w:p w14:paraId="79516086">
                  <w:pPr>
                    <w:pStyle w:val="4"/>
                    <w:numPr>
                      <w:ilvl w:val="0"/>
                      <w:numId w:val="26"/>
                    </w:numPr>
                    <w:tabs>
                      <w:tab w:val="left" w:pos="637"/>
                    </w:tabs>
                    <w:spacing w:before="58" w:after="0" w:line="156" w:lineRule="auto"/>
                    <w:ind w:left="144" w:right="812" w:firstLine="0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选项视窗里确认</w:t>
                  </w:r>
                  <w:r>
                    <w:rPr>
                      <w:color w:val="FFFF00"/>
                    </w:rPr>
                    <w:t>General</w:t>
                  </w:r>
                  <w:r>
                    <w:rPr>
                      <w:color w:val="FFFFFF"/>
                    </w:rPr>
                    <w:t>页签，</w:t>
                  </w:r>
                  <w:r>
                    <w:rPr>
                      <w:color w:val="FFFF00"/>
                    </w:rPr>
                    <w:t>Save</w:t>
                  </w:r>
                  <w:r>
                    <w:rPr>
                      <w:color w:val="FFFF00"/>
                      <w:spacing w:val="-25"/>
                    </w:rPr>
                    <w:t xml:space="preserve"> </w:t>
                  </w:r>
                  <w:r>
                    <w:rPr>
                      <w:color w:val="FFFF00"/>
                    </w:rPr>
                    <w:t>to</w:t>
                  </w:r>
                  <w:r>
                    <w:rPr>
                      <w:color w:val="FFFF00"/>
                      <w:spacing w:val="-25"/>
                    </w:rPr>
                    <w:t xml:space="preserve"> </w:t>
                  </w:r>
                  <w:r>
                    <w:rPr>
                      <w:color w:val="FFFF00"/>
                    </w:rPr>
                    <w:t>Zotero.org</w:t>
                  </w:r>
                  <w:r>
                    <w:rPr>
                      <w:color w:val="FFFFFF"/>
                    </w:rPr>
                    <w:t xml:space="preserve">没有任何授权按钮 </w:t>
                  </w:r>
                  <w:r>
                    <w:rPr>
                      <w:color w:val="FFFFFF"/>
                      <w:spacing w:val="-2"/>
                    </w:rPr>
                    <w:t>(5)回到桌面版应用程序，按下</w:t>
                  </w:r>
                  <w:r>
                    <w:rPr>
                      <w:color w:val="FFFF00"/>
                      <w:spacing w:val="-2"/>
                    </w:rPr>
                    <w:t>同步</w:t>
                  </w:r>
                  <w:r>
                    <w:rPr>
                      <w:color w:val="FFFFFF"/>
                      <w:spacing w:val="-2"/>
                    </w:rPr>
                    <w:t>按钮，等候同步图示停止旋转</w:t>
                  </w:r>
                </w:p>
              </w:txbxContent>
            </v:textbox>
            <w10:wrap type="topAndBottom"/>
          </v:shape>
        </w:pict>
      </w:r>
      <w:r>
        <w:pict>
          <v:group id="docshapegroup535" o:spid="_x0000_s1551" o:spt="203" style="position:absolute;left:0pt;margin-left:70.05pt;margin-top:113.1pt;height:261.75pt;width:136.45pt;mso-position-horizontal-relative:page;mso-wrap-distance-bottom:0pt;mso-wrap-distance-top:0pt;z-index:-251497472;mso-width-relative:page;mso-height-relative:page;" coordorigin="1402,2263" coordsize="2729,5235">
            <o:lock v:ext="edit"/>
            <v:shape id="docshape536" o:spid="_x0000_s1552" o:spt="75" type="#_x0000_t75" style="position:absolute;left:1560;top:2466;height:5031;width:2547;" filled="f" stroked="f" coordsize="21600,21600">
              <v:path/>
              <v:fill on="f" focussize="0,0"/>
              <v:stroke on="f"/>
              <v:imagedata r:id="rId177" o:title=""/>
              <o:lock v:ext="edit" aspectratio="t"/>
            </v:shape>
            <v:shape id="docshape537" o:spid="_x0000_s1553" o:spt="75" type="#_x0000_t75" style="position:absolute;left:1401;top:2262;height:315;width:317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docshape538" o:spid="_x0000_s1554" style="position:absolute;left:1734;top:2414;height:2648;width:2374;" filled="f" stroked="t" coordorigin="1734,2415" coordsize="2374,2648" path="m3534,2924l4108,2924,4108,2415,3534,2415,3534,2924xm1734,5062l2281,5062,2281,4748,1734,4748,1734,5062xe">
              <v:path arrowok="t"/>
              <v:fill on="f" focussize="0,0"/>
              <v:stroke weight="2.25pt" color="#FF0000"/>
              <v:imagedata o:title=""/>
              <o:lock v:ext="edit"/>
            </v:shape>
            <v:shape id="docshape539" o:spid="_x0000_s1555" o:spt="202" type="#_x0000_t202" style="position:absolute;left:1468;top:2271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5CC5EC9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540" o:spid="_x0000_s1556" o:spt="203" style="position:absolute;left:0pt;margin-left:221.35pt;margin-top:113.2pt;height:165.5pt;width:401.65pt;mso-position-horizontal-relative:page;mso-wrap-distance-bottom:0pt;mso-wrap-distance-top:0pt;z-index:-251497472;mso-width-relative:page;mso-height-relative:page;" coordorigin="4428,2265" coordsize="8033,3310">
            <o:lock v:ext="edit"/>
            <v:shape id="docshape541" o:spid="_x0000_s1557" o:spt="75" type="#_x0000_t75" style="position:absolute;left:4584;top:2416;height:3135;width:7853;" filled="f" stroked="f" coordsize="21600,21600">
              <v:path/>
              <v:fill on="f" focussize="0,0"/>
              <v:stroke on="f"/>
              <v:imagedata r:id="rId178" o:title=""/>
              <o:lock v:ext="edit" aspectratio="t"/>
            </v:shape>
            <v:shape id="docshape542" o:spid="_x0000_s1558" o:spt="75" type="#_x0000_t75" style="position:absolute;left:4428;top:2264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543" o:spid="_x0000_s1559" style="position:absolute;left:4743;top:2976;height:2576;width:7695;" filled="f" stroked="t" coordorigin="4744,2977" coordsize="7695,2576" path="m4744,3478l5896,3478,5896,2977,4744,2977,4744,3478xm7482,5552l12438,5552,12438,3985,7482,3985,7482,5552xe">
              <v:path arrowok="t"/>
              <v:fill on="f" focussize="0,0"/>
              <v:stroke weight="2.25pt" color="#FF0000"/>
              <v:imagedata o:title=""/>
              <o:lock v:ext="edit"/>
            </v:shape>
            <v:shape id="docshape544" o:spid="_x0000_s1560" o:spt="202" type="#_x0000_t202" style="position:absolute;left:4494;top:2273;height:361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29B3F74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w w:val="100"/>
                        <w:sz w:val="36"/>
                      </w:rPr>
                      <w:t>4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545" o:spid="_x0000_s1561" o:spt="203" style="position:absolute;left:0pt;margin-left:637.9pt;margin-top:113.1pt;height:200.45pt;width:288pt;mso-position-horizontal-relative:page;mso-wrap-distance-bottom:0pt;mso-wrap-distance-top:0pt;z-index:-251496448;mso-width-relative:page;mso-height-relative:page;" coordorigin="12758,2263" coordsize="5760,4009">
            <o:lock v:ext="edit"/>
            <v:shape id="docshape546" o:spid="_x0000_s1562" o:spt="75" type="#_x0000_t75" style="position:absolute;left:12916;top:2413;height:3843;width:5578;" filled="f" stroked="f" coordsize="21600,21600">
              <v:path/>
              <v:fill on="f" focussize="0,0"/>
              <v:stroke on="f"/>
              <v:imagedata r:id="rId179" o:title=""/>
              <o:lock v:ext="edit" aspectratio="t"/>
            </v:shape>
            <v:rect id="docshape547" o:spid="_x0000_s1563" o:spt="1" style="position:absolute;left:12909;top:2406;height:3858;width:5593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548" o:spid="_x0000_s1564" o:spt="1" style="position:absolute;left:17955;top:2923;height:600;width:54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549" o:spid="_x0000_s1565" o:spt="75" type="#_x0000_t75" style="position:absolute;left:12758;top:2262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550" o:spid="_x0000_s1566" o:spt="202" type="#_x0000_t202" style="position:absolute;left:12826;top:2271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4F3CC42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5</w:t>
                    </w:r>
                  </w:p>
                </w:txbxContent>
              </v:textbox>
            </v:shape>
            <w10:wrap type="topAndBottom"/>
          </v:group>
        </w:pict>
      </w:r>
    </w:p>
    <w:p w14:paraId="690A368C">
      <w:pPr>
        <w:pStyle w:val="4"/>
        <w:spacing w:before="3"/>
        <w:rPr>
          <w:sz w:val="13"/>
        </w:rPr>
      </w:pPr>
    </w:p>
    <w:p w14:paraId="4D8A90DF">
      <w:pPr>
        <w:spacing w:after="0"/>
        <w:rPr>
          <w:sz w:val="13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12502671">
      <w:pPr>
        <w:spacing w:before="0" w:line="1359" w:lineRule="exact"/>
        <w:ind w:left="1464" w:right="0" w:firstLine="0"/>
        <w:jc w:val="left"/>
        <w:rPr>
          <w:sz w:val="88"/>
        </w:rPr>
      </w:pPr>
      <w:r>
        <w:pict>
          <v:group id="docshapegroup551" o:spid="_x0000_s1567" o:spt="203" style="position:absolute;left:0pt;margin-left:73.15pt;margin-top:150.2pt;height:373.05pt;width:697.5pt;mso-position-horizontal-relative:page;mso-position-vertical-relative:page;z-index:251694080;mso-width-relative:page;mso-height-relative:page;" coordorigin="1463,3004" coordsize="13950,7461">
            <o:lock v:ext="edit"/>
            <v:shape id="docshape552" o:spid="_x0000_s1568" o:spt="75" type="#_x0000_t75" style="position:absolute;left:1478;top:3119;height:7330;width:13920;" filled="f" stroked="f" coordsize="21600,21600">
              <v:path/>
              <v:fill on="f" focussize="0,0"/>
              <v:stroke on="f"/>
              <v:imagedata r:id="rId180" o:title=""/>
              <o:lock v:ext="edit" aspectratio="t"/>
            </v:shape>
            <v:rect id="docshape553" o:spid="_x0000_s1569" o:spt="1" style="position:absolute;left:1470;top:3011;height:7446;width:13935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sz w:val="88"/>
        </w:rPr>
        <w:t>Zotero</w:t>
      </w:r>
      <w:r>
        <w:rPr>
          <w:spacing w:val="-29"/>
          <w:sz w:val="88"/>
        </w:rPr>
        <w:t xml:space="preserve"> </w:t>
      </w:r>
      <w:r>
        <w:rPr>
          <w:sz w:val="88"/>
        </w:rPr>
        <w:t>Web</w:t>
      </w:r>
      <w:r>
        <w:rPr>
          <w:spacing w:val="-22"/>
          <w:sz w:val="88"/>
        </w:rPr>
        <w:t xml:space="preserve"> </w:t>
      </w:r>
      <w:r>
        <w:rPr>
          <w:spacing w:val="-2"/>
          <w:sz w:val="88"/>
        </w:rPr>
        <w:t>Library</w:t>
      </w:r>
    </w:p>
    <w:p w14:paraId="669A9B62">
      <w:pPr>
        <w:tabs>
          <w:tab w:val="left" w:pos="15045"/>
        </w:tabs>
        <w:spacing w:before="0" w:line="541" w:lineRule="exact"/>
        <w:ind w:left="1478" w:right="0" w:firstLine="0"/>
        <w:jc w:val="left"/>
        <w:rPr>
          <w:sz w:val="36"/>
        </w:rPr>
      </w:pPr>
      <w:r>
        <w:rPr>
          <w:color w:val="FFFFFF"/>
          <w:spacing w:val="41"/>
          <w:w w:val="150"/>
          <w:sz w:val="36"/>
          <w:shd w:val="clear" w:color="auto" w:fill="000000"/>
        </w:rPr>
        <w:t xml:space="preserve"> </w:t>
      </w:r>
      <w:r>
        <w:rPr>
          <w:color w:val="FFFFFF"/>
          <w:spacing w:val="-2"/>
          <w:sz w:val="36"/>
          <w:shd w:val="clear" w:color="auto" w:fill="000000"/>
        </w:rPr>
        <w:t>(6)到https://</w:t>
      </w:r>
      <w:r>
        <w:fldChar w:fldCharType="begin"/>
      </w:r>
      <w:r>
        <w:instrText xml:space="preserve"> HYPERLINK "http://www.zotero.org/" \h </w:instrText>
      </w:r>
      <w:r>
        <w:fldChar w:fldCharType="separate"/>
      </w:r>
      <w:r>
        <w:rPr>
          <w:color w:val="FFFFFF"/>
          <w:spacing w:val="-2"/>
          <w:sz w:val="36"/>
          <w:shd w:val="clear" w:color="auto" w:fill="000000"/>
        </w:rPr>
        <w:t>www.zotero.org/</w:t>
      </w:r>
      <w:r>
        <w:rPr>
          <w:color w:val="FFFFFF"/>
          <w:spacing w:val="-2"/>
          <w:sz w:val="36"/>
          <w:shd w:val="clear" w:color="auto" w:fill="000000"/>
        </w:rPr>
        <w:fldChar w:fldCharType="end"/>
      </w:r>
      <w:r>
        <w:rPr>
          <w:color w:val="FFFFFF"/>
          <w:spacing w:val="20"/>
          <w:sz w:val="36"/>
          <w:shd w:val="clear" w:color="auto" w:fill="000000"/>
        </w:rPr>
        <w:t xml:space="preserve"> </w:t>
      </w:r>
      <w:r>
        <w:rPr>
          <w:color w:val="FFFFFF"/>
          <w:spacing w:val="-2"/>
          <w:sz w:val="36"/>
          <w:shd w:val="clear" w:color="auto" w:fill="000000"/>
        </w:rPr>
        <w:t>，登入帐密后确认所有书目(含资料夹)皆已同步汇</w:t>
      </w:r>
      <w:r>
        <w:rPr>
          <w:color w:val="FFFFFF"/>
          <w:spacing w:val="-10"/>
          <w:sz w:val="36"/>
          <w:shd w:val="clear" w:color="auto" w:fill="000000"/>
        </w:rPr>
        <w:t>入</w:t>
      </w:r>
      <w:r>
        <w:rPr>
          <w:color w:val="FFFFFF"/>
          <w:sz w:val="36"/>
          <w:shd w:val="clear" w:color="auto" w:fill="000000"/>
        </w:rPr>
        <w:tab/>
      </w:r>
    </w:p>
    <w:p w14:paraId="25C8C18B">
      <w:pPr>
        <w:spacing w:after="0" w:line="541" w:lineRule="exact"/>
        <w:jc w:val="left"/>
        <w:rPr>
          <w:sz w:val="36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28CC5287">
      <w:pPr>
        <w:pStyle w:val="4"/>
        <w:spacing w:before="13" w:after="1"/>
        <w:rPr>
          <w:sz w:val="18"/>
        </w:rPr>
      </w:pPr>
    </w:p>
    <w:p w14:paraId="62CEC070">
      <w:pPr>
        <w:pStyle w:val="4"/>
        <w:ind w:left="1604"/>
        <w:rPr>
          <w:sz w:val="20"/>
        </w:rPr>
      </w:pPr>
      <w:r>
        <w:rPr>
          <w:sz w:val="20"/>
        </w:rPr>
        <w:pict>
          <v:group id="docshapegroup554" o:spid="_x0000_s1570" o:spt="203" style="height:57.75pt;width:588.7pt;" coordsize="11774,1155">
            <o:lock v:ext="edit"/>
            <v:shape id="docshape555" o:spid="_x0000_s1571" o:spt="75" type="#_x0000_t75" style="position:absolute;left:15;top:158;height:982;width:11744;" filled="f" stroked="f" coordsize="21600,21600">
              <v:path/>
              <v:fill on="f" focussize="0,0"/>
              <v:stroke on="f"/>
              <v:imagedata r:id="rId181" o:title=""/>
              <o:lock v:ext="edit" aspectratio="t"/>
            </v:shape>
            <v:rect id="docshape556" o:spid="_x0000_s1572" o:spt="1" style="position:absolute;left:7;top:150;height:997;width:11759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57" o:spid="_x0000_s1573" o:spt="75" type="#_x0000_t75" style="position:absolute;left:41;top:0;height:317;width:315;" filled="f" stroked="f" coordsize="21600,21600">
              <v:path/>
              <v:fill on="f" focussize="0,0"/>
              <v:stroke on="f"/>
              <v:imagedata r:id="rId182" o:title=""/>
              <o:lock v:ext="edit" aspectratio="t"/>
            </v:shape>
            <v:shape id="docshape558" o:spid="_x0000_s1574" o:spt="75" type="#_x0000_t75" style="position:absolute;left:1015;top:0;height:317;width:315;" filled="f" stroked="f" coordsize="21600,21600">
              <v:path/>
              <v:fill on="f" focussize="0,0"/>
              <v:stroke on="f"/>
              <v:imagedata r:id="rId183" o:title=""/>
              <o:lock v:ext="edit" aspectratio="t"/>
            </v:shape>
            <v:shape id="docshape559" o:spid="_x0000_s1575" o:spt="75" type="#_x0000_t75" style="position:absolute;left:1834;top:0;height:317;width:315;" filled="f" stroked="f" coordsize="21600,21600">
              <v:path/>
              <v:fill on="f" focussize="0,0"/>
              <v:stroke on="f"/>
              <v:imagedata r:id="rId184" o:title=""/>
              <o:lock v:ext="edit" aspectratio="t"/>
            </v:shape>
            <v:shape id="docshape560" o:spid="_x0000_s1576" o:spt="75" type="#_x0000_t75" style="position:absolute;left:2808;top:0;height:317;width:315;" filled="f" stroked="f" coordsize="21600,21600">
              <v:path/>
              <v:fill on="f" focussize="0,0"/>
              <v:stroke on="f"/>
              <v:imagedata r:id="rId183" o:title=""/>
              <o:lock v:ext="edit" aspectratio="t"/>
            </v:shape>
            <v:shape id="docshape561" o:spid="_x0000_s1577" o:spt="75" type="#_x0000_t75" style="position:absolute;left:4407;top:0;height:317;width:315;" filled="f" stroked="f" coordsize="21600,21600">
              <v:path/>
              <v:fill on="f" focussize="0,0"/>
              <v:stroke on="f"/>
              <v:imagedata r:id="rId183" o:title=""/>
              <o:lock v:ext="edit" aspectratio="t"/>
            </v:shape>
            <v:shape id="docshape562" o:spid="_x0000_s1578" o:spt="75" type="#_x0000_t75" style="position:absolute;left:5467;top:0;height:317;width:315;" filled="f" stroked="f" coordsize="21600,21600">
              <v:path/>
              <v:fill on="f" focussize="0,0"/>
              <v:stroke on="f"/>
              <v:imagedata r:id="rId183" o:title=""/>
              <o:lock v:ext="edit" aspectratio="t"/>
            </v:shape>
            <v:shape id="docshape563" o:spid="_x0000_s1579" o:spt="75" type="#_x0000_t75" style="position:absolute;left:7176;top:0;height:317;width:315;" filled="f" stroked="f" coordsize="21600,21600">
              <v:path/>
              <v:fill on="f" focussize="0,0"/>
              <v:stroke on="f"/>
              <v:imagedata r:id="rId183" o:title=""/>
              <o:lock v:ext="edit" aspectratio="t"/>
            </v:shape>
            <v:shape id="docshape564" o:spid="_x0000_s1580" o:spt="75" type="#_x0000_t75" style="position:absolute;left:7995;top:0;height:317;width:315;" filled="f" stroked="f" coordsize="21600,21600">
              <v:path/>
              <v:fill on="f" focussize="0,0"/>
              <v:stroke on="f"/>
              <v:imagedata r:id="rId183" o:title=""/>
              <o:lock v:ext="edit" aspectratio="t"/>
            </v:shape>
            <v:shape id="docshape565" o:spid="_x0000_s1581" o:spt="75" type="#_x0000_t75" style="position:absolute;left:8923;top:0;height:317;width:315;" filled="f" stroked="f" coordsize="21600,21600">
              <v:path/>
              <v:fill on="f" focussize="0,0"/>
              <v:stroke on="f"/>
              <v:imagedata r:id="rId183" o:title=""/>
              <o:lock v:ext="edit" aspectratio="t"/>
            </v:shape>
            <v:shape id="docshape566" o:spid="_x0000_s1582" o:spt="202" type="#_x0000_t202" style="position:absolute;left:106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3A72458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1</w:t>
                    </w:r>
                  </w:p>
                </w:txbxContent>
              </v:textbox>
            </v:shape>
            <v:shape id="docshape567" o:spid="_x0000_s1583" o:spt="202" type="#_x0000_t202" style="position:absolute;left:1082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C5FE850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2</w:t>
                    </w:r>
                  </w:p>
                </w:txbxContent>
              </v:textbox>
            </v:shape>
            <v:shape id="docshape568" o:spid="_x0000_s1584" o:spt="202" type="#_x0000_t202" style="position:absolute;left:1900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D1068F4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  <v:shape id="docshape569" o:spid="_x0000_s1585" o:spt="202" type="#_x0000_t202" style="position:absolute;left:2874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EC61FEA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</v:shape>
            <v:shape id="docshape570" o:spid="_x0000_s1586" o:spt="202" type="#_x0000_t202" style="position:absolute;left:4473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5DE7179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5</w:t>
                    </w:r>
                  </w:p>
                </w:txbxContent>
              </v:textbox>
            </v:shape>
            <v:shape id="docshape571" o:spid="_x0000_s1587" o:spt="202" type="#_x0000_t202" style="position:absolute;left:5534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4B081C2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6</w:t>
                    </w:r>
                  </w:p>
                </w:txbxContent>
              </v:textbox>
            </v:shape>
            <v:shape id="docshape572" o:spid="_x0000_s1588" o:spt="202" type="#_x0000_t202" style="position:absolute;left:7243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86E320B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7</w:t>
                    </w:r>
                  </w:p>
                </w:txbxContent>
              </v:textbox>
            </v:shape>
            <v:shape id="docshape573" o:spid="_x0000_s1589" o:spt="202" type="#_x0000_t202" style="position:absolute;left:8061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6B4844D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8</w:t>
                    </w:r>
                  </w:p>
                </w:txbxContent>
              </v:textbox>
            </v:shape>
            <v:shape id="docshape574" o:spid="_x0000_s1590" o:spt="202" type="#_x0000_t202" style="position:absolute;left:8991;top: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4155A1E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9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38915CB">
      <w:pPr>
        <w:pStyle w:val="4"/>
        <w:spacing w:before="2"/>
        <w:rPr>
          <w:sz w:val="14"/>
        </w:rPr>
      </w:pPr>
    </w:p>
    <w:p w14:paraId="23253FA7">
      <w:pPr>
        <w:spacing w:before="0" w:line="987" w:lineRule="exact"/>
        <w:ind w:left="1764" w:right="0" w:firstLine="0"/>
        <w:jc w:val="left"/>
        <w:rPr>
          <w:sz w:val="56"/>
        </w:rPr>
      </w:pPr>
      <w:r>
        <w:pict>
          <v:rect id="docshape575" o:spid="_x0000_s1591" o:spt="1" style="position:absolute;left:0pt;margin-left:81pt;margin-top:4.3pt;height:293.25pt;width:587.15pt;mso-position-horizontal-relative:page;z-index:-251572224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FFFFFF"/>
          <w:sz w:val="56"/>
        </w:rPr>
        <w:t>Zotero</w:t>
      </w:r>
      <w:r>
        <w:rPr>
          <w:color w:val="FFFFFF"/>
          <w:spacing w:val="-28"/>
          <w:sz w:val="56"/>
        </w:rPr>
        <w:t xml:space="preserve"> </w:t>
      </w:r>
      <w:r>
        <w:rPr>
          <w:color w:val="FFFFFF"/>
          <w:sz w:val="56"/>
        </w:rPr>
        <w:t>Web</w:t>
      </w:r>
      <w:r>
        <w:rPr>
          <w:color w:val="FFFFFF"/>
          <w:spacing w:val="-23"/>
          <w:sz w:val="56"/>
        </w:rPr>
        <w:t xml:space="preserve"> </w:t>
      </w:r>
      <w:r>
        <w:rPr>
          <w:color w:val="FFFFFF"/>
          <w:sz w:val="56"/>
        </w:rPr>
        <w:t>Library</w:t>
      </w:r>
      <w:r>
        <w:rPr>
          <w:color w:val="FFFFFF"/>
          <w:spacing w:val="-12"/>
          <w:sz w:val="56"/>
        </w:rPr>
        <w:t xml:space="preserve"> 选</w:t>
      </w:r>
      <w:r>
        <w:rPr>
          <w:color w:val="FFFFFF"/>
          <w:sz w:val="56"/>
        </w:rPr>
        <w:t>单按</w:t>
      </w:r>
      <w:r>
        <w:rPr>
          <w:color w:val="FFFFFF"/>
          <w:spacing w:val="-10"/>
          <w:sz w:val="56"/>
        </w:rPr>
        <w:t>钮</w:t>
      </w:r>
    </w:p>
    <w:p w14:paraId="3BEF5A13">
      <w:pPr>
        <w:pStyle w:val="4"/>
        <w:spacing w:before="373" w:line="608" w:lineRule="exact"/>
        <w:ind w:left="1764"/>
      </w:pPr>
      <w:r>
        <w:rPr>
          <w:color w:val="FFFFFF"/>
        </w:rPr>
        <w:t>(1)新增书目New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Item</w:t>
      </w:r>
    </w:p>
    <w:p w14:paraId="5190568A">
      <w:pPr>
        <w:pStyle w:val="4"/>
        <w:spacing w:before="59" w:line="156" w:lineRule="auto"/>
        <w:ind w:left="1764" w:right="6197"/>
      </w:pPr>
      <w:r>
        <w:rPr>
          <w:color w:val="FFFFFF"/>
        </w:rPr>
        <w:t>(2)透过识别码加入书目(URL</w:t>
      </w:r>
      <w:r>
        <w:rPr>
          <w:color w:val="FFFFFF"/>
          <w:spacing w:val="-6"/>
        </w:rPr>
        <w:t xml:space="preserve">, </w:t>
      </w:r>
      <w:r>
        <w:rPr>
          <w:color w:val="FFFFFF"/>
        </w:rPr>
        <w:t>ISBNs</w:t>
      </w:r>
      <w:r>
        <w:rPr>
          <w:color w:val="FFFFFF"/>
          <w:spacing w:val="-4"/>
        </w:rPr>
        <w:t xml:space="preserve">, </w:t>
      </w:r>
      <w:r>
        <w:rPr>
          <w:color w:val="FFFFFF"/>
        </w:rPr>
        <w:t>DOIs</w:t>
      </w:r>
      <w:r>
        <w:rPr>
          <w:color w:val="FFFFFF"/>
          <w:spacing w:val="-3"/>
        </w:rPr>
        <w:t xml:space="preserve">, </w:t>
      </w:r>
      <w:r>
        <w:rPr>
          <w:color w:val="FFFFFF"/>
        </w:rPr>
        <w:t>PMIDs,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or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arXiv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 xml:space="preserve">IDs) </w:t>
      </w:r>
      <w:r>
        <w:rPr>
          <w:color w:val="FFFFFF"/>
          <w:spacing w:val="-2"/>
        </w:rPr>
        <w:t>(3)新增单独笔记</w:t>
      </w:r>
    </w:p>
    <w:p w14:paraId="5ABB270C">
      <w:pPr>
        <w:pStyle w:val="4"/>
        <w:spacing w:before="4" w:line="156" w:lineRule="auto"/>
        <w:ind w:left="1764" w:right="10675"/>
      </w:pPr>
      <w:r>
        <w:rPr>
          <w:color w:val="FFFFFF"/>
          <w:spacing w:val="-2"/>
        </w:rPr>
        <w:t>(4)透过档案新增书目(BiBTex</w:t>
      </w:r>
      <w:r>
        <w:rPr>
          <w:color w:val="FFFFFF"/>
          <w:spacing w:val="-14"/>
        </w:rPr>
        <w:t xml:space="preserve">, </w:t>
      </w:r>
      <w:r>
        <w:rPr>
          <w:color w:val="FFFFFF"/>
          <w:spacing w:val="-2"/>
        </w:rPr>
        <w:t>RIS</w:t>
      </w:r>
      <w:r>
        <w:rPr>
          <w:color w:val="FFFFFF"/>
          <w:spacing w:val="-13"/>
        </w:rPr>
        <w:t xml:space="preserve">, </w:t>
      </w:r>
      <w:r>
        <w:rPr>
          <w:color w:val="FFFFFF"/>
          <w:spacing w:val="-2"/>
        </w:rPr>
        <w:t>etc.) (5)加入文献集</w:t>
      </w:r>
    </w:p>
    <w:p w14:paraId="71A984A5">
      <w:pPr>
        <w:pStyle w:val="4"/>
        <w:spacing w:before="4" w:line="156" w:lineRule="auto"/>
        <w:ind w:left="1764" w:right="14937"/>
      </w:pPr>
      <w:r>
        <w:rPr>
          <w:color w:val="FFFFFF"/>
          <w:spacing w:val="-2"/>
        </w:rPr>
        <w:t>(6)移到垃圾桶 (7)汇出</w:t>
      </w:r>
    </w:p>
    <w:p w14:paraId="2A70F341">
      <w:pPr>
        <w:pStyle w:val="4"/>
        <w:spacing w:before="4" w:line="156" w:lineRule="auto"/>
        <w:ind w:left="1764" w:right="14539"/>
      </w:pPr>
      <w:r>
        <w:rPr>
          <w:color w:val="FFFFFF"/>
          <w:spacing w:val="-2"/>
        </w:rPr>
        <w:t>(8)建立文中引注 (9</w:t>
      </w:r>
      <w:r>
        <w:rPr>
          <w:color w:val="FFFFFF"/>
          <w:spacing w:val="-4"/>
        </w:rPr>
        <w:t>)建立参考书目</w:t>
      </w:r>
    </w:p>
    <w:p w14:paraId="2CD4A70B">
      <w:pPr>
        <w:spacing w:after="0" w:line="156" w:lineRule="auto"/>
        <w:sectPr>
          <w:pgSz w:w="19200" w:h="10800" w:orient="landscape"/>
          <w:pgMar w:top="1220" w:right="0" w:bottom="580" w:left="0" w:header="0" w:footer="243" w:gutter="0"/>
          <w:cols w:space="720" w:num="1"/>
        </w:sectPr>
      </w:pPr>
    </w:p>
    <w:p w14:paraId="7A5EF65D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576" o:spid="_x0000_s1592" o:spt="203" style="position:absolute;left:0pt;margin-left:68pt;margin-top:318.95pt;height:193pt;width:772.5pt;mso-position-horizontal-relative:page;mso-position-vertical-relative:page;z-index:251695104;mso-width-relative:page;mso-height-relative:page;" coordorigin="1361,6379" coordsize="15450,3860">
            <o:lock v:ext="edit"/>
            <v:shape id="docshape577" o:spid="_x0000_s1593" o:spt="75" type="#_x0000_t75" style="position:absolute;left:1516;top:6537;height:2088;width:4587;" filled="f" stroked="f" coordsize="21600,21600">
              <v:path/>
              <v:fill on="f" focussize="0,0"/>
              <v:stroke on="f"/>
              <v:imagedata r:id="rId185" o:title=""/>
              <o:lock v:ext="edit" aspectratio="t"/>
            </v:shape>
            <v:rect id="docshape578" o:spid="_x0000_s1594" o:spt="1" style="position:absolute;left:1509;top:6530;height:2103;width:4602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79" o:spid="_x0000_s1595" o:spt="75" type="#_x0000_t75" style="position:absolute;left:1360;top:6379;height:315;width:315;" filled="f" stroked="f" coordsize="21600,21600">
              <v:path/>
              <v:fill on="f" focussize="0,0"/>
              <v:stroke on="f"/>
              <v:imagedata r:id="rId186" o:title=""/>
              <o:lock v:ext="edit" aspectratio="t"/>
            </v:shape>
            <v:shape id="docshape580" o:spid="_x0000_s1596" o:spt="75" type="#_x0000_t75" style="position:absolute;left:6340;top:6537;height:2921;width:7018;" filled="f" stroked="f" coordsize="21600,21600">
              <v:path/>
              <v:fill on="f" focussize="0,0"/>
              <v:stroke on="f"/>
              <v:imagedata r:id="rId187" o:title=""/>
              <o:lock v:ext="edit" aspectratio="t"/>
            </v:shape>
            <v:rect id="docshape581" o:spid="_x0000_s1597" o:spt="1" style="position:absolute;left:6333;top:6530;height:2936;width:703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82" o:spid="_x0000_s1598" o:spt="75" type="#_x0000_t75" style="position:absolute;left:6182;top:6379;height:315;width:315;" filled="f" stroked="f" coordsize="21600,21600">
              <v:path/>
              <v:fill on="f" focussize="0,0"/>
              <v:stroke on="f"/>
              <v:imagedata r:id="rId188" o:title=""/>
              <o:lock v:ext="edit" aspectratio="t"/>
            </v:shape>
            <v:shape id="docshape583" o:spid="_x0000_s1599" o:spt="75" type="#_x0000_t75" style="position:absolute;left:13593;top:6537;height:3637;width:3202;" filled="f" stroked="f" coordsize="21600,21600">
              <v:path/>
              <v:fill on="f" focussize="0,0"/>
              <v:stroke on="f"/>
              <v:imagedata r:id="rId189" o:title=""/>
              <o:lock v:ext="edit" aspectratio="t"/>
            </v:shape>
            <v:rect id="docshape584" o:spid="_x0000_s1600" o:spt="1" style="position:absolute;left:13586;top:6530;height:3702;width:3217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585" o:spid="_x0000_s1601" o:spt="75" type="#_x0000_t75" style="position:absolute;left:13435;top:6379;height:315;width:315;" filled="f" stroked="f" coordsize="21600,21600">
              <v:path/>
              <v:fill on="f" focussize="0,0"/>
              <v:stroke on="f"/>
              <v:imagedata r:id="rId188" o:title=""/>
              <o:lock v:ext="edit" aspectratio="t"/>
            </v:shape>
            <v:shape id="docshape586" o:spid="_x0000_s1602" style="position:absolute;left:1518;top:7825;height:1563;width:13332;" filled="f" stroked="t" coordorigin="1518,7825" coordsize="13332,1563" path="m1518,8627l5612,8627,5612,7825,1518,7825,1518,8627xm6438,9388l8308,9388,8308,9073,6438,9073,6438,9388xm13626,9241l14850,9241,14850,8068,13626,8068,13626,9241xe">
              <v:path arrowok="t"/>
              <v:fill on="f" focussize="0,0"/>
              <v:stroke weight="2.25pt" color="#FF0000"/>
              <v:imagedata o:title=""/>
              <o:lock v:ext="edit"/>
            </v:shape>
            <v:shape id="docshape587" o:spid="_x0000_s1603" o:spt="202" type="#_x0000_t202" style="position:absolute;left:1426;top:6389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9E8705C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  <v:shape id="docshape588" o:spid="_x0000_s1604" o:spt="202" type="#_x0000_t202" style="position:absolute;left:6249;top:6389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8C9404B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</v:shape>
            <v:shape id="docshape589" o:spid="_x0000_s1605" o:spt="202" type="#_x0000_t202" style="position:absolute;left:13503;top:6389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77D61DC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rPr>
          <w:spacing w:val="-1"/>
          <w:sz w:val="88"/>
        </w:rPr>
        <w:t>如何从网页版上传书目信息</w:t>
      </w:r>
    </w:p>
    <w:p w14:paraId="0F69114F">
      <w:pPr>
        <w:pStyle w:val="4"/>
        <w:spacing w:before="15"/>
        <w:rPr>
          <w:sz w:val="13"/>
        </w:rPr>
      </w:pPr>
      <w:r>
        <w:pict>
          <v:shape id="docshape590" o:spid="_x0000_s1606" o:spt="202" type="#_x0000_t202" style="position:absolute;left:0pt;margin-left:75.8pt;margin-top:13.9pt;height:152.8pt;width:587.3pt;mso-position-horizontal-relative:page;mso-wrap-distance-bottom:0pt;mso-wrap-distance-top:0pt;z-index:-251495424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E2DC39C">
                  <w:pPr>
                    <w:pStyle w:val="4"/>
                    <w:spacing w:line="539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如何用网页版上传书目信息？</w:t>
                  </w:r>
                </w:p>
                <w:p w14:paraId="7F6295FE">
                  <w:pPr>
                    <w:pStyle w:val="4"/>
                    <w:spacing w:line="480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(1)在浏览器安装Zotero</w:t>
                  </w:r>
                  <w:r>
                    <w:rPr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Connector</w:t>
                  </w:r>
                </w:p>
                <w:p w14:paraId="0FBD9981">
                  <w:pPr>
                    <w:pStyle w:val="4"/>
                    <w:spacing w:before="58" w:line="156" w:lineRule="auto"/>
                    <w:ind w:left="144" w:right="2909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 xml:space="preserve">(2)在需要加入书目信息的网页上点选Zotero套件 </w:t>
                  </w:r>
                  <w:r>
                    <w:rPr>
                      <w:color w:val="FFFFFF"/>
                    </w:rPr>
                    <w:t>(3)网页右上角会出现</w:t>
                  </w:r>
                  <w:r>
                    <w:rPr>
                      <w:color w:val="FFFF00"/>
                    </w:rPr>
                    <w:t>Saving</w:t>
                  </w:r>
                  <w:r>
                    <w:rPr>
                      <w:color w:val="FFFF00"/>
                      <w:spacing w:val="-25"/>
                    </w:rPr>
                    <w:t xml:space="preserve"> </w:t>
                  </w:r>
                  <w:r>
                    <w:rPr>
                      <w:color w:val="FFFF00"/>
                    </w:rPr>
                    <w:t>to</w:t>
                  </w:r>
                  <w:r>
                    <w:rPr>
                      <w:color w:val="FFFF00"/>
                      <w:spacing w:val="-25"/>
                    </w:rPr>
                    <w:t xml:space="preserve"> </w:t>
                  </w:r>
                  <w:r>
                    <w:rPr>
                      <w:color w:val="FFFF00"/>
                    </w:rPr>
                    <w:t>zetoro.org</w:t>
                  </w:r>
                  <w:r>
                    <w:rPr>
                      <w:color w:val="FFFFFF"/>
                    </w:rPr>
                    <w:t>小视窗</w:t>
                  </w:r>
                </w:p>
                <w:p w14:paraId="139FB6FA">
                  <w:pPr>
                    <w:pStyle w:val="4"/>
                    <w:spacing w:before="4" w:line="156" w:lineRule="auto"/>
                    <w:ind w:left="144" w:right="447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(4)会弹出视窗显示</w:t>
                  </w:r>
                  <w:r>
                    <w:rPr>
                      <w:color w:val="FFFF00"/>
                      <w:spacing w:val="-2"/>
                    </w:rPr>
                    <w:t>Zotero运行了吗?</w:t>
                  </w:r>
                  <w:r>
                    <w:rPr>
                      <w:color w:val="FFFFFF"/>
                      <w:spacing w:val="-2"/>
                    </w:rPr>
                    <w:t>点选</w:t>
                  </w:r>
                  <w:r>
                    <w:rPr>
                      <w:color w:val="FFFF00"/>
                      <w:spacing w:val="-2"/>
                    </w:rPr>
                    <w:t xml:space="preserve">启用保存到在线文献库 </w:t>
                  </w:r>
                  <w:r>
                    <w:rPr>
                      <w:color w:val="FFFFFF"/>
                      <w:spacing w:val="-2"/>
                    </w:rPr>
                    <w:t>(5)在登入画面输入</w:t>
                  </w:r>
                  <w:r>
                    <w:rPr>
                      <w:color w:val="FFFF00"/>
                      <w:spacing w:val="-2"/>
                    </w:rPr>
                    <w:t>使用者名称</w:t>
                  </w:r>
                  <w:r>
                    <w:rPr>
                      <w:color w:val="FFFFFF"/>
                      <w:spacing w:val="-2"/>
                    </w:rPr>
                    <w:t>和</w:t>
                  </w:r>
                  <w:r>
                    <w:rPr>
                      <w:color w:val="FFFF00"/>
                      <w:spacing w:val="-2"/>
                    </w:rPr>
                    <w:t>密码</w:t>
                  </w:r>
                  <w:r>
                    <w:rPr>
                      <w:color w:val="FFFFFF"/>
                      <w:spacing w:val="-2"/>
                    </w:rPr>
                    <w:t>登入</w:t>
                  </w:r>
                </w:p>
              </w:txbxContent>
            </v:textbox>
            <w10:wrap type="topAndBottom"/>
          </v:shape>
        </w:pict>
      </w:r>
    </w:p>
    <w:p w14:paraId="5FF77D4C">
      <w:pPr>
        <w:spacing w:after="0"/>
        <w:rPr>
          <w:sz w:val="13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105B6F55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3"/>
          <w:sz w:val="88"/>
        </w:rPr>
        <w:t>如何从网页版上传书目信息(续)</w:t>
      </w:r>
    </w:p>
    <w:p w14:paraId="2B2B7634">
      <w:pPr>
        <w:pStyle w:val="4"/>
        <w:rPr>
          <w:sz w:val="20"/>
        </w:rPr>
      </w:pPr>
    </w:p>
    <w:p w14:paraId="0E1D7ACC">
      <w:pPr>
        <w:pStyle w:val="4"/>
        <w:rPr>
          <w:sz w:val="20"/>
        </w:rPr>
      </w:pPr>
    </w:p>
    <w:p w14:paraId="74AE5588">
      <w:pPr>
        <w:pStyle w:val="4"/>
        <w:spacing w:before="1"/>
        <w:rPr>
          <w:sz w:val="21"/>
        </w:rPr>
      </w:pPr>
      <w:r>
        <w:pict>
          <v:shape id="docshape591" o:spid="_x0000_s1607" o:spt="202" type="#_x0000_t202" style="position:absolute;left:0pt;margin-left:84pt;margin-top:20.55pt;height:55.7pt;width:378pt;mso-position-horizontal-relative:page;mso-wrap-distance-bottom:0pt;mso-wrap-distance-top:0pt;z-index:-25149440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325E3307">
                  <w:pPr>
                    <w:pStyle w:val="4"/>
                    <w:spacing w:before="115" w:line="156" w:lineRule="auto"/>
                    <w:ind w:left="643" w:right="2993" w:hanging="500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(6)引导到Settings视窗，</w:t>
                  </w:r>
                  <w:r>
                    <w:rPr>
                      <w:color w:val="FFFFFF"/>
                    </w:rPr>
                    <w:t>点选Accept Defaults</w:t>
                  </w:r>
                </w:p>
              </w:txbxContent>
            </v:textbox>
            <w10:wrap type="topAndBottom"/>
          </v:shape>
        </w:pict>
      </w:r>
      <w:r>
        <w:pict>
          <v:shape id="docshape592" o:spid="_x0000_s1608" o:spt="202" type="#_x0000_t202" style="position:absolute;left:0pt;margin-left:488.15pt;margin-top:20.55pt;height:55.7pt;width:378pt;mso-position-horizontal-relative:page;mso-wrap-distance-bottom:0pt;mso-wrap-distance-top:0pt;z-index:-25149440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44CB456">
                  <w:pPr>
                    <w:pStyle w:val="4"/>
                    <w:spacing w:before="115" w:line="156" w:lineRule="auto"/>
                    <w:ind w:left="645" w:right="504" w:hanging="500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(7)回到书目信息网页，右上角视窗，</w:t>
                  </w:r>
                  <w:r>
                    <w:rPr>
                      <w:color w:val="FFFFFF"/>
                      <w:spacing w:val="40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显示书目信息与全文以储存到网页版</w:t>
                  </w:r>
                </w:p>
              </w:txbxContent>
            </v:textbox>
            <w10:wrap type="topAndBottom"/>
          </v:shape>
        </w:pict>
      </w:r>
      <w:r>
        <w:pict>
          <v:group id="docshapegroup593" o:spid="_x0000_s1609" o:spt="203" style="position:absolute;left:0pt;margin-left:83.25pt;margin-top:85.15pt;height:259.4pt;width:389.35pt;mso-position-horizontal-relative:page;mso-wrap-distance-bottom:0pt;mso-wrap-distance-top:0pt;z-index:-251493376;mso-width-relative:page;mso-height-relative:page;" coordorigin="1665,1704" coordsize="7787,5188">
            <o:lock v:ext="edit"/>
            <v:shape id="docshape594" o:spid="_x0000_s1610" o:spt="75" type="#_x0000_t75" style="position:absolute;left:1680;top:1718;height:5158;width:7757;" filled="f" stroked="f" coordsize="21600,21600">
              <v:path/>
              <v:fill on="f" focussize="0,0"/>
              <v:stroke on="f"/>
              <v:imagedata r:id="rId190" o:title=""/>
              <o:lock v:ext="edit" aspectratio="t"/>
            </v:shape>
            <v:rect id="docshape595" o:spid="_x0000_s1611" o:spt="1" style="position:absolute;left:1672;top:1711;height:5173;width:7772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596" o:spid="_x0000_s1612" o:spt="1" style="position:absolute;left:3978;top:6287;height:358;width:121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597" o:spid="_x0000_s1613" o:spt="203" style="position:absolute;left:0pt;margin-left:487.4pt;margin-top:85.15pt;height:151.15pt;width:289.15pt;mso-position-horizontal-relative:page;mso-wrap-distance-bottom:0pt;mso-wrap-distance-top:0pt;z-index:-251493376;mso-width-relative:page;mso-height-relative:page;" coordorigin="9748,1704" coordsize="5783,3023">
            <o:lock v:ext="edit"/>
            <v:shape id="docshape598" o:spid="_x0000_s1614" o:spt="75" type="#_x0000_t75" style="position:absolute;left:9763;top:1718;height:2993;width:5753;" filled="f" stroked="f" coordsize="21600,21600">
              <v:path/>
              <v:fill on="f" focussize="0,0"/>
              <v:stroke on="f"/>
              <v:imagedata r:id="rId191" o:title=""/>
              <o:lock v:ext="edit" aspectratio="t"/>
            </v:shape>
            <v:rect id="docshape599" o:spid="_x0000_s1615" o:spt="1" style="position:absolute;left:9755;top:1711;height:3008;width:5768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00" o:spid="_x0000_s1616" o:spt="1" style="position:absolute;left:9874;top:3361;height:1229;width:2412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250771D3">
      <w:pPr>
        <w:pStyle w:val="4"/>
        <w:spacing w:before="7"/>
        <w:rPr>
          <w:sz w:val="8"/>
        </w:rPr>
      </w:pPr>
    </w:p>
    <w:p w14:paraId="13BA5804">
      <w:pPr>
        <w:spacing w:after="0"/>
        <w:rPr>
          <w:sz w:val="8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427C6F47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云端备份建议作法</w:t>
      </w:r>
    </w:p>
    <w:p w14:paraId="6C117758">
      <w:pPr>
        <w:pStyle w:val="8"/>
        <w:numPr>
          <w:ilvl w:val="0"/>
          <w:numId w:val="27"/>
        </w:numPr>
        <w:tabs>
          <w:tab w:val="left" w:pos="1825"/>
        </w:tabs>
        <w:spacing w:before="261" w:after="0" w:line="1199" w:lineRule="exact"/>
        <w:ind w:left="1824" w:right="0" w:hanging="361"/>
        <w:jc w:val="left"/>
        <w:rPr>
          <w:sz w:val="72"/>
        </w:rPr>
      </w:pPr>
      <w:r>
        <w:rPr>
          <w:spacing w:val="-2"/>
          <w:sz w:val="72"/>
        </w:rPr>
        <w:t>Zotero</w:t>
      </w:r>
      <w:r>
        <w:rPr>
          <w:spacing w:val="-3"/>
          <w:sz w:val="72"/>
        </w:rPr>
        <w:t>备份：书目+附加档案</w:t>
      </w:r>
    </w:p>
    <w:p w14:paraId="275E6187">
      <w:pPr>
        <w:pStyle w:val="8"/>
        <w:numPr>
          <w:ilvl w:val="1"/>
          <w:numId w:val="27"/>
        </w:numPr>
        <w:tabs>
          <w:tab w:val="left" w:pos="2545"/>
        </w:tabs>
        <w:spacing w:before="0" w:after="0" w:line="803" w:lineRule="exact"/>
        <w:ind w:left="2544" w:right="0" w:hanging="361"/>
        <w:jc w:val="left"/>
        <w:rPr>
          <w:sz w:val="56"/>
        </w:rPr>
      </w:pPr>
      <w:r>
        <w:rPr>
          <w:spacing w:val="-6"/>
          <w:sz w:val="56"/>
        </w:rPr>
        <w:t>书目、笔记、标签可以用Zotero备份不计入云端计</w:t>
      </w:r>
      <w:r>
        <w:rPr>
          <w:spacing w:val="-10"/>
          <w:sz w:val="56"/>
        </w:rPr>
        <w:t>算</w:t>
      </w:r>
    </w:p>
    <w:p w14:paraId="760ECF4F">
      <w:pPr>
        <w:pStyle w:val="8"/>
        <w:numPr>
          <w:ilvl w:val="1"/>
          <w:numId w:val="27"/>
        </w:numPr>
        <w:tabs>
          <w:tab w:val="left" w:pos="2545"/>
        </w:tabs>
        <w:spacing w:before="204" w:after="0" w:line="141" w:lineRule="auto"/>
        <w:ind w:left="2544" w:right="1864" w:hanging="360"/>
        <w:jc w:val="left"/>
        <w:rPr>
          <w:sz w:val="56"/>
        </w:rPr>
      </w:pPr>
      <w:r>
        <w:rPr>
          <w:spacing w:val="-2"/>
          <w:sz w:val="56"/>
        </w:rPr>
        <w:t>免费账号可以同步300mb的档案(包含PDF、Word、图片)，如云端空间不够，可以有以下解法：</w:t>
      </w:r>
    </w:p>
    <w:p w14:paraId="71D8D6CB">
      <w:pPr>
        <w:pStyle w:val="8"/>
        <w:numPr>
          <w:ilvl w:val="2"/>
          <w:numId w:val="27"/>
        </w:numPr>
        <w:tabs>
          <w:tab w:val="left" w:pos="3265"/>
        </w:tabs>
        <w:spacing w:before="0" w:after="0" w:line="836" w:lineRule="exact"/>
        <w:ind w:left="3264" w:right="0" w:hanging="361"/>
        <w:jc w:val="left"/>
        <w:rPr>
          <w:sz w:val="56"/>
        </w:rPr>
      </w:pPr>
      <w:r>
        <w:rPr>
          <w:spacing w:val="-6"/>
          <w:sz w:val="56"/>
        </w:rPr>
        <w:t>可向Zotero购买</w:t>
      </w:r>
      <w:r>
        <w:fldChar w:fldCharType="begin"/>
      </w:r>
      <w:r>
        <w:instrText xml:space="preserve"> HYPERLINK "https://www.zotero.org/storage" \h </w:instrText>
      </w:r>
      <w:r>
        <w:fldChar w:fldCharType="separate"/>
      </w:r>
      <w:r>
        <w:rPr>
          <w:color w:val="0462C1"/>
          <w:spacing w:val="-6"/>
          <w:sz w:val="56"/>
          <w:u w:val="single" w:color="0462C1"/>
        </w:rPr>
        <w:t>升级方</w:t>
      </w:r>
      <w:r>
        <w:rPr>
          <w:color w:val="0462C1"/>
          <w:spacing w:val="-10"/>
          <w:sz w:val="56"/>
          <w:u w:val="single" w:color="0462C1"/>
        </w:rPr>
        <w:t>案</w:t>
      </w:r>
      <w:r>
        <w:rPr>
          <w:color w:val="0462C1"/>
          <w:spacing w:val="-10"/>
          <w:sz w:val="56"/>
          <w:u w:val="single" w:color="0462C1"/>
        </w:rPr>
        <w:fldChar w:fldCharType="end"/>
      </w:r>
    </w:p>
    <w:p w14:paraId="51AB7472">
      <w:pPr>
        <w:pStyle w:val="8"/>
        <w:numPr>
          <w:ilvl w:val="2"/>
          <w:numId w:val="27"/>
        </w:numPr>
        <w:tabs>
          <w:tab w:val="left" w:pos="3265"/>
        </w:tabs>
        <w:spacing w:before="203" w:after="0" w:line="141" w:lineRule="auto"/>
        <w:ind w:left="3264" w:right="2881" w:hanging="360"/>
        <w:jc w:val="left"/>
        <w:rPr>
          <w:sz w:val="56"/>
        </w:rPr>
      </w:pPr>
      <w:r>
        <w:rPr>
          <w:spacing w:val="-2"/>
          <w:sz w:val="56"/>
        </w:rPr>
        <w:t>Zotero建议使用</w:t>
      </w:r>
      <w:r>
        <w:fldChar w:fldCharType="begin"/>
      </w:r>
      <w:r>
        <w:instrText xml:space="preserve"> HYPERLINK "https://www.zotero.org/support/kb/webdav_services" \h </w:instrText>
      </w:r>
      <w:r>
        <w:fldChar w:fldCharType="separate"/>
      </w:r>
      <w:r>
        <w:rPr>
          <w:color w:val="0462C1"/>
          <w:spacing w:val="-2"/>
          <w:sz w:val="56"/>
          <w:u w:val="single" w:color="0462C1"/>
        </w:rPr>
        <w:t>WebDAV</w:t>
      </w:r>
      <w:r>
        <w:rPr>
          <w:color w:val="0462C1"/>
          <w:spacing w:val="-33"/>
          <w:sz w:val="56"/>
          <w:u w:val="single" w:color="0462C1"/>
        </w:rPr>
        <w:t xml:space="preserve"> </w:t>
      </w:r>
      <w:r>
        <w:rPr>
          <w:color w:val="0462C1"/>
          <w:spacing w:val="-2"/>
          <w:sz w:val="56"/>
          <w:u w:val="single" w:color="0462C1"/>
        </w:rPr>
        <w:t>services</w:t>
      </w:r>
      <w:r>
        <w:rPr>
          <w:color w:val="0462C1"/>
          <w:spacing w:val="-2"/>
          <w:sz w:val="56"/>
          <w:u w:val="single" w:color="0462C1"/>
        </w:rPr>
        <w:fldChar w:fldCharType="end"/>
      </w:r>
      <w:r>
        <w:rPr>
          <w:spacing w:val="-2"/>
          <w:sz w:val="56"/>
        </w:rPr>
        <w:t>介接其他云端空间</w:t>
      </w:r>
      <w:r>
        <w:rPr>
          <w:sz w:val="56"/>
        </w:rPr>
        <w:t>需考量Web DAV service的稳定性</w:t>
      </w:r>
    </w:p>
    <w:p w14:paraId="4521F92B">
      <w:pPr>
        <w:pStyle w:val="8"/>
        <w:numPr>
          <w:ilvl w:val="2"/>
          <w:numId w:val="27"/>
        </w:numPr>
        <w:tabs>
          <w:tab w:val="left" w:pos="3265"/>
        </w:tabs>
        <w:spacing w:before="0" w:after="0" w:line="940" w:lineRule="exact"/>
        <w:ind w:left="3264" w:right="0" w:hanging="361"/>
        <w:jc w:val="left"/>
        <w:rPr>
          <w:sz w:val="56"/>
        </w:rPr>
      </w:pPr>
      <w:r>
        <w:rPr>
          <w:spacing w:val="-6"/>
          <w:sz w:val="56"/>
        </w:rPr>
        <w:t>将附加档案同步到自己的云端硬盘(下页示范</w:t>
      </w:r>
      <w:r>
        <w:rPr>
          <w:spacing w:val="-10"/>
          <w:sz w:val="56"/>
        </w:rPr>
        <w:t>)</w:t>
      </w:r>
    </w:p>
    <w:p w14:paraId="2F444E9F">
      <w:pPr>
        <w:spacing w:after="0" w:line="940" w:lineRule="exact"/>
        <w:jc w:val="left"/>
        <w:rPr>
          <w:sz w:val="56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74ACECB0">
      <w:pPr>
        <w:spacing w:before="0" w:line="1449" w:lineRule="exact"/>
        <w:ind w:left="1464" w:right="0" w:firstLine="0"/>
        <w:jc w:val="left"/>
        <w:rPr>
          <w:sz w:val="88"/>
        </w:rPr>
      </w:pPr>
      <w:r>
        <w:pict>
          <v:group id="docshapegroup601" o:spid="_x0000_s1617" o:spt="203" style="position:absolute;left:0pt;margin-left:65.25pt;margin-top:151.15pt;height:385.5pt;width:418.05pt;mso-position-horizontal-relative:page;mso-position-vertical-relative:page;z-index:251696128;mso-width-relative:page;mso-height-relative:page;" coordorigin="1305,3023" coordsize="8361,7710">
            <o:lock v:ext="edit"/>
            <v:shape id="docshape602" o:spid="_x0000_s1618" o:spt="75" type="#_x0000_t75" style="position:absolute;left:1320;top:3088;height:7631;width:8331;" filled="f" stroked="f" coordsize="21600,21600">
              <v:path/>
              <v:fill on="f" focussize="0,0"/>
              <v:stroke on="f"/>
              <v:imagedata r:id="rId192" o:title=""/>
              <o:lock v:ext="edit" aspectratio="t"/>
            </v:shape>
            <v:rect id="docshape603" o:spid="_x0000_s1619" o:spt="1" style="position:absolute;left:1312;top:3030;height:7695;width:8346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604" o:spid="_x0000_s1620" style="position:absolute;left:1539;top:4364;height:5657;width:7282;" filled="f" stroked="t" coordorigin="1540,4364" coordsize="7282,5657" path="m4247,8872l8396,8872,8396,8528,4247,8528,4247,8872xm4247,10021l8821,10021,8821,9678,4247,9678,4247,10021xm1540,4763l2459,4763,2459,4364,1540,4364,1540,4763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rPr>
          <w:spacing w:val="-4"/>
          <w:sz w:val="88"/>
        </w:rPr>
        <w:t>Zotero</w:t>
      </w:r>
      <w:r>
        <w:rPr>
          <w:spacing w:val="-7"/>
          <w:sz w:val="88"/>
        </w:rPr>
        <w:t>设定</w:t>
      </w:r>
    </w:p>
    <w:p w14:paraId="34AA6624">
      <w:pPr>
        <w:pStyle w:val="4"/>
        <w:tabs>
          <w:tab w:val="left" w:pos="13485"/>
        </w:tabs>
        <w:spacing w:line="704" w:lineRule="exact"/>
        <w:ind w:left="1430"/>
      </w:pPr>
      <w:r>
        <w:rPr>
          <w:color w:val="FFFFFF"/>
          <w:spacing w:val="-2"/>
          <w:shd w:val="clear" w:color="auto" w:fill="000000"/>
        </w:rPr>
        <w:t>到设定取消档案同步的选项，不使用Zotero云端空间同步附加档</w:t>
      </w:r>
      <w:r>
        <w:rPr>
          <w:color w:val="FFFFFF"/>
          <w:spacing w:val="-10"/>
          <w:shd w:val="clear" w:color="auto" w:fill="000000"/>
        </w:rPr>
        <w:t>案</w:t>
      </w:r>
      <w:r>
        <w:rPr>
          <w:color w:val="FFFFFF"/>
          <w:shd w:val="clear" w:color="auto" w:fill="000000"/>
        </w:rPr>
        <w:tab/>
      </w:r>
    </w:p>
    <w:p w14:paraId="20E76DC9">
      <w:pPr>
        <w:spacing w:after="0" w:line="704" w:lineRule="exact"/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02A9A353">
      <w:pPr>
        <w:spacing w:before="0" w:line="1449" w:lineRule="exact"/>
        <w:ind w:left="1464" w:right="0" w:firstLine="0"/>
        <w:jc w:val="left"/>
        <w:rPr>
          <w:sz w:val="88"/>
        </w:rPr>
      </w:pPr>
      <w:r>
        <w:rPr>
          <w:spacing w:val="-3"/>
          <w:sz w:val="88"/>
        </w:rPr>
        <w:t>在开始之前，先找出附加档案储存的路径</w:t>
      </w:r>
    </w:p>
    <w:p w14:paraId="3D46E7CC">
      <w:pPr>
        <w:pStyle w:val="4"/>
        <w:tabs>
          <w:tab w:val="left" w:pos="11752"/>
        </w:tabs>
        <w:spacing w:line="704" w:lineRule="exact"/>
        <w:ind w:left="1449"/>
      </w:pPr>
      <w:r>
        <w:rPr>
          <w:color w:val="FFFFFF"/>
          <w:spacing w:val="73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(1)在Zotero里面点一笔附加档案，按下右键点</w:t>
      </w:r>
      <w:r>
        <w:rPr>
          <w:color w:val="FFFF00"/>
          <w:spacing w:val="-2"/>
          <w:shd w:val="clear" w:color="auto" w:fill="000000"/>
        </w:rPr>
        <w:t>显示档</w:t>
      </w:r>
      <w:r>
        <w:rPr>
          <w:color w:val="FFFF00"/>
          <w:spacing w:val="-10"/>
          <w:shd w:val="clear" w:color="auto" w:fill="000000"/>
        </w:rPr>
        <w:t>案</w:t>
      </w:r>
      <w:r>
        <w:rPr>
          <w:color w:val="FFFF00"/>
          <w:shd w:val="clear" w:color="auto" w:fill="000000"/>
        </w:rPr>
        <w:tab/>
      </w:r>
    </w:p>
    <w:p w14:paraId="12FADF0B">
      <w:pPr>
        <w:pStyle w:val="4"/>
        <w:rPr>
          <w:sz w:val="3"/>
        </w:rPr>
      </w:pPr>
      <w:r>
        <w:pict>
          <v:group id="docshapegroup605" o:spid="_x0000_s1621" o:spt="203" style="position:absolute;left:0pt;margin-left:71.7pt;margin-top:4pt;height:141.1pt;width:516.7pt;mso-position-horizontal-relative:page;mso-wrap-distance-bottom:0pt;mso-wrap-distance-top:0pt;z-index:-251492352;mso-width-relative:page;mso-height-relative:page;" coordorigin="1435,80" coordsize="10334,2822">
            <o:lock v:ext="edit"/>
            <v:shape id="docshape606" o:spid="_x0000_s1622" o:spt="75" type="#_x0000_t75" style="position:absolute;left:1524;top:95;height:2792;width:10229;" filled="f" stroked="f" coordsize="21600,21600">
              <v:path/>
              <v:fill on="f" focussize="0,0"/>
              <v:stroke on="f"/>
              <v:imagedata r:id="rId193" o:title=""/>
              <o:lock v:ext="edit" aspectratio="t"/>
            </v:shape>
            <v:rect id="docshape607" o:spid="_x0000_s1623" o:spt="1" style="position:absolute;left:1442;top:87;height:2807;width:10319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608" o:spid="_x0000_s1624" style="position:absolute;left:1976;top:619;height:1942;width:7445;" filled="f" stroked="t" coordorigin="1976,620" coordsize="7445,1942" path="m1976,987l2965,987,2965,620,1976,620,1976,987xm8077,2561l9421,2561,9421,2206,8077,2206,8077,2561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1A8736E7">
      <w:pPr>
        <w:pStyle w:val="4"/>
        <w:spacing w:before="13"/>
        <w:rPr>
          <w:sz w:val="12"/>
        </w:rPr>
      </w:pPr>
    </w:p>
    <w:p w14:paraId="218EABCE">
      <w:pPr>
        <w:pStyle w:val="4"/>
        <w:tabs>
          <w:tab w:val="left" w:pos="15957"/>
        </w:tabs>
        <w:ind w:left="1413"/>
        <w:rPr>
          <w:rFonts w:ascii="Calibri" w:eastAsia="Calibri"/>
        </w:rPr>
      </w:pPr>
      <w:r>
        <w:pict>
          <v:group id="docshapegroup609" o:spid="_x0000_s1625" o:spt="203" style="position:absolute;left:0pt;margin-left:71.7pt;margin-top:38pt;height:148.5pt;width:601.5pt;mso-position-horizontal-relative:page;mso-wrap-distance-bottom:0pt;mso-wrap-distance-top:0pt;z-index:-251491328;mso-width-relative:page;mso-height-relative:page;" coordorigin="1435,760" coordsize="12030,2970">
            <o:lock v:ext="edit"/>
            <v:shape id="docshape610" o:spid="_x0000_s1626" o:spt="75" type="#_x0000_t75" style="position:absolute;left:1449;top:820;height:2895;width:12000;" filled="f" stroked="f" coordsize="21600,21600">
              <v:path/>
              <v:fill on="f" focussize="0,0"/>
              <v:stroke on="f"/>
              <v:imagedata r:id="rId194" o:title=""/>
              <o:lock v:ext="edit" aspectratio="t"/>
            </v:shape>
            <v:rect id="docshape611" o:spid="_x0000_s1627" o:spt="1" style="position:absolute;left:1442;top:767;height:2955;width:1201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12" o:spid="_x0000_s1628" o:spt="1" style="position:absolute;left:3066;top:1594;height:404;width:435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rPr>
          <w:color w:val="FFFFFF"/>
          <w:spacing w:val="57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(2)目标是要同步storage资料夹，点选上方的路径</w:t>
      </w:r>
      <w:r>
        <w:rPr>
          <w:rFonts w:ascii="宋体" w:eastAsia="宋体"/>
          <w:color w:val="FFFFFF"/>
          <w:spacing w:val="-2"/>
          <w:shd w:val="clear" w:color="auto" w:fill="000000"/>
        </w:rPr>
        <w:t>，</w:t>
      </w:r>
      <w:r>
        <w:rPr>
          <w:rFonts w:ascii="宋体" w:eastAsia="宋体"/>
          <w:color w:val="FFFFFF"/>
          <w:spacing w:val="-100"/>
          <w:shd w:val="clear" w:color="auto" w:fill="000000"/>
        </w:rPr>
        <w:t xml:space="preserve"> </w:t>
      </w:r>
      <w:r>
        <w:rPr>
          <w:rFonts w:ascii="Calibri" w:eastAsia="Calibri"/>
          <w:color w:val="FFFF00"/>
          <w:spacing w:val="-2"/>
          <w:shd w:val="clear" w:color="auto" w:fill="000000"/>
        </w:rPr>
        <w:t>C:\Users\user\Zotero\storage</w:t>
      </w:r>
      <w:r>
        <w:rPr>
          <w:rFonts w:ascii="Calibri" w:eastAsia="Calibri"/>
          <w:color w:val="FFFF00"/>
          <w:shd w:val="clear" w:color="auto" w:fill="000000"/>
        </w:rPr>
        <w:tab/>
      </w:r>
    </w:p>
    <w:p w14:paraId="3F021304">
      <w:pPr>
        <w:spacing w:after="0"/>
        <w:rPr>
          <w:rFonts w:ascii="Calibri" w:eastAsia="Calibri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5E5AFB13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613" o:spid="_x0000_s1629" o:spt="203" style="position:absolute;left:0pt;margin-left:80.45pt;margin-top:111.95pt;height:418pt;width:721.15pt;mso-position-horizontal-relative:page;mso-position-vertical-relative:page;z-index:-251571200;mso-width-relative:page;mso-height-relative:page;" coordorigin="1610,2239" coordsize="14423,8360">
            <o:lock v:ext="edit"/>
            <v:shape id="docshape614" o:spid="_x0000_s1630" o:spt="75" type="#_x0000_t75" style="position:absolute;left:1624;top:3825;height:6759;width:10956;" filled="f" stroked="f" coordsize="21600,21600">
              <v:path/>
              <v:fill on="f" focussize="0,0"/>
              <v:stroke on="f"/>
              <v:imagedata r:id="rId195" o:title=""/>
              <o:lock v:ext="edit" aspectratio="t"/>
            </v:shape>
            <v:rect id="docshape615" o:spid="_x0000_s1631" o:spt="1" style="position:absolute;left:1617;top:3750;height:6841;width:10971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616" o:spid="_x0000_s1632" style="position:absolute;left:3003;top:4160;height:6231;width:8004;" filled="f" stroked="t" coordorigin="3004,4160" coordsize="8004,6231" path="m3004,4612l7991,4612,7991,4160,3004,4160,3004,4612xm4316,6155l5504,6155,5504,5850,4316,5850,4316,6155xm9635,10391l11008,10391,11008,10160,9635,10160,9635,10391xe">
              <v:path arrowok="t"/>
              <v:fill on="f" focussize="0,0"/>
              <v:stroke weight="2.25pt" color="#FF0000"/>
              <v:imagedata o:title=""/>
              <o:lock v:ext="edit"/>
            </v:shape>
            <v:shape id="docshape617" o:spid="_x0000_s1633" o:spt="202" type="#_x0000_t202" style="position:absolute;left:1610;top:2239;height:1522;width:14422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35A8CB1C">
                    <w:pPr>
                      <w:numPr>
                        <w:ilvl w:val="0"/>
                        <w:numId w:val="28"/>
                      </w:numPr>
                      <w:tabs>
                        <w:tab w:val="left" w:pos="636"/>
                      </w:tabs>
                      <w:spacing w:before="82" w:line="728" w:lineRule="exact"/>
                      <w:ind w:left="636" w:right="0" w:hanging="492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需要安装Google</w:t>
                    </w:r>
                    <w:r>
                      <w:rPr>
                        <w:color w:val="FFFFFF"/>
                        <w:spacing w:val="-4"/>
                        <w:sz w:val="40"/>
                      </w:rPr>
                      <w:t>云端硬盘计算机版</w:t>
                    </w:r>
                  </w:p>
                  <w:p w14:paraId="16259B81">
                    <w:pPr>
                      <w:numPr>
                        <w:ilvl w:val="0"/>
                        <w:numId w:val="28"/>
                      </w:numPr>
                      <w:tabs>
                        <w:tab w:val="left" w:pos="636"/>
                      </w:tabs>
                      <w:spacing w:before="0" w:line="712" w:lineRule="exact"/>
                      <w:ind w:left="636" w:right="0" w:hanging="492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安装的过程会询问同步的资料夹，按照前面找到的路径，找到storage</w:t>
                    </w:r>
                    <w:r>
                      <w:rPr>
                        <w:color w:val="FFFFFF"/>
                        <w:spacing w:val="-5"/>
                        <w:sz w:val="40"/>
                      </w:rPr>
                      <w:t>资料夹</w:t>
                    </w:r>
                  </w:p>
                </w:txbxContent>
              </v:textbox>
            </v:shape>
          </v:group>
        </w:pict>
      </w:r>
      <w:r>
        <w:rPr>
          <w:sz w:val="88"/>
        </w:rPr>
        <w:t>Google</w:t>
      </w:r>
      <w:r>
        <w:rPr>
          <w:spacing w:val="-5"/>
          <w:sz w:val="88"/>
        </w:rPr>
        <w:t xml:space="preserve"> 云端硬盘计算机版(</w:t>
      </w:r>
      <w:r>
        <w:fldChar w:fldCharType="begin"/>
      </w:r>
      <w:r>
        <w:instrText xml:space="preserve"> HYPERLINK "https://support.google.com/drive/answer/10838124?hl=zh-Hant" \h </w:instrText>
      </w:r>
      <w:r>
        <w:fldChar w:fldCharType="separate"/>
      </w:r>
      <w:r>
        <w:rPr>
          <w:color w:val="0462C1"/>
          <w:sz w:val="88"/>
          <w:u w:val="single" w:color="0462C1"/>
        </w:rPr>
        <w:t>首次安装</w:t>
      </w:r>
      <w:r>
        <w:rPr>
          <w:color w:val="0462C1"/>
          <w:sz w:val="88"/>
          <w:u w:val="single" w:color="0462C1"/>
        </w:rPr>
        <w:fldChar w:fldCharType="end"/>
      </w:r>
      <w:r>
        <w:rPr>
          <w:spacing w:val="-10"/>
          <w:sz w:val="88"/>
        </w:rPr>
        <w:t>)</w:t>
      </w:r>
    </w:p>
    <w:p w14:paraId="5578F8CF">
      <w:pPr>
        <w:spacing w:after="0" w:line="1480" w:lineRule="exact"/>
        <w:jc w:val="left"/>
        <w:rPr>
          <w:sz w:val="88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4A99CB5D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Google</w:t>
      </w:r>
      <w:r>
        <w:rPr>
          <w:spacing w:val="-4"/>
          <w:sz w:val="88"/>
        </w:rPr>
        <w:t xml:space="preserve"> 云端硬盘计算机版</w:t>
      </w:r>
    </w:p>
    <w:p w14:paraId="4ABCE3AF">
      <w:pPr>
        <w:pStyle w:val="4"/>
        <w:spacing w:before="15"/>
        <w:rPr>
          <w:sz w:val="9"/>
        </w:rPr>
      </w:pPr>
      <w:r>
        <w:pict>
          <v:group id="docshapegroup618" o:spid="_x0000_s1634" o:spt="203" style="position:absolute;left:0pt;margin-left:74.6pt;margin-top:10.2pt;height:359.25pt;width:517.65pt;mso-position-horizontal-relative:page;mso-wrap-distance-bottom:0pt;mso-wrap-distance-top:0pt;z-index:-251490304;mso-width-relative:page;mso-height-relative:page;" coordorigin="1492,205" coordsize="10353,7185">
            <o:lock v:ext="edit"/>
            <v:shape id="docshape619" o:spid="_x0000_s1635" o:spt="75" type="#_x0000_t75" style="position:absolute;left:1531;top:292;height:7083;width:10299;" filled="f" stroked="f" coordsize="21600,21600">
              <v:path/>
              <v:fill on="f" focussize="0,0"/>
              <v:stroke on="f"/>
              <v:imagedata r:id="rId196" o:title=""/>
              <o:lock v:ext="edit" aspectratio="t"/>
            </v:shape>
            <v:rect id="docshape620" o:spid="_x0000_s1636" o:spt="1" style="position:absolute;left:1499;top:212;height:7170;width:10338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21" o:spid="_x0000_s1637" o:spt="1" style="position:absolute;left:4669;top:4171;height:706;width:347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1D579164">
      <w:pPr>
        <w:spacing w:after="0"/>
        <w:rPr>
          <w:sz w:val="9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72083795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group id="docshapegroup622" o:spid="_x0000_s1638" o:spt="203" style="position:absolute;left:0pt;margin-left:66pt;margin-top:98.55pt;height:352.45pt;width:810.25pt;mso-position-horizontal-relative:page;z-index:251697152;mso-width-relative:page;mso-height-relative:page;" coordorigin="1320,1972" coordsize="16205,7049">
            <o:lock v:ext="edit"/>
            <v:shape id="docshape623" o:spid="_x0000_s1639" o:spt="75" type="#_x0000_t75" style="position:absolute;left:1320;top:2058;height:6963;width:5612;" filled="f" stroked="f" coordsize="21600,21600">
              <v:path/>
              <v:fill on="f" focussize="0,0"/>
              <v:stroke on="f"/>
              <v:imagedata r:id="rId197" o:title=""/>
              <o:lock v:ext="edit" aspectratio="t"/>
            </v:shape>
            <v:rect id="docshape624" o:spid="_x0000_s1640" o:spt="1" style="position:absolute;left:2659;top:2291;height:389;width:1728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625" o:spid="_x0000_s1641" o:spt="75" type="#_x0000_t75" style="position:absolute;left:7176;top:5536;height:3485;width:5093;" filled="f" stroked="f" coordsize="21600,21600">
              <v:path/>
              <v:fill on="f" focussize="0,0"/>
              <v:stroke on="f"/>
              <v:imagedata r:id="rId198" o:title=""/>
              <o:lock v:ext="edit" aspectratio="t"/>
            </v:shape>
            <v:rect id="docshape626" o:spid="_x0000_s1642" o:spt="1" style="position:absolute;left:7994;top:6685;height:420;width:2002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627" o:spid="_x0000_s1643" o:spt="75" type="#_x0000_t75" style="position:absolute;left:12645;top:5828;height:3192;width:4839;" filled="f" stroked="f" coordsize="21600,21600">
              <v:path/>
              <v:fill on="f" focussize="0,0"/>
              <v:stroke on="f"/>
              <v:imagedata r:id="rId199" o:title=""/>
              <o:lock v:ext="edit" aspectratio="t"/>
            </v:shape>
            <v:rect id="docshape628" o:spid="_x0000_s1644" o:spt="1" style="position:absolute;left:13401;top:6616;height:490;width:79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629" o:spid="_x0000_s1645" style="position:absolute;left:1856;top:2328;height:6555;width:13697;" filled="f" stroked="t" coordorigin="1856,2328" coordsize="13697,6555" path="m6208,8883l6796,8883,6796,8475,6208,8475,6208,8883xm1856,2931l5965,2931,5965,2328,1856,2328,1856,2931xm11399,6226l11876,6226,11876,5818,11399,5818,11399,6226xm14408,6764l15553,6764,15553,6360,14408,6360,14408,6764xe">
              <v:path arrowok="t"/>
              <v:fill on="f" focussize="0,0"/>
              <v:stroke weight="2.25pt" color="#FF0000"/>
              <v:imagedata o:title=""/>
              <o:lock v:ext="edit"/>
            </v:shape>
            <v:shape id="docshape630" o:spid="_x0000_s1646" o:spt="75" type="#_x0000_t75" style="position:absolute;left:5964;top:8104;height:315;width:315;" filled="f" stroked="f" coordsize="21600,21600">
              <v:path/>
              <v:fill on="f" focussize="0,0"/>
              <v:stroke on="f"/>
              <v:imagedata r:id="rId200" o:title=""/>
              <o:lock v:ext="edit" aspectratio="t"/>
            </v:shape>
            <v:shape id="docshape631" o:spid="_x0000_s1647" o:spt="75" type="#_x0000_t75" style="position:absolute;left:1675;top:2058;height:315;width:315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docshape632" o:spid="_x0000_s1648" o:spt="75" type="#_x0000_t75" style="position:absolute;left:11186;top:5629;height:315;width:315;" filled="f" stroked="f" coordsize="21600,21600">
              <v:path/>
              <v:fill on="f" focussize="0,0"/>
              <v:stroke on="f"/>
              <v:imagedata r:id="rId118" o:title=""/>
              <o:lock v:ext="edit" aspectratio="t"/>
            </v:shape>
            <v:shape id="docshape633" o:spid="_x0000_s1649" o:spt="75" type="#_x0000_t75" style="position:absolute;left:14208;top:6157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rect id="docshape634" o:spid="_x0000_s1650" o:spt="1" style="position:absolute;left:7108;top:2022;height:2084;width:10416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635" o:spid="_x0000_s1651" o:spt="75" type="#_x0000_t75" style="position:absolute;left:14635;top:1972;height:744;width:795;" filled="f" stroked="f" coordsize="21600,21600">
              <v:path/>
              <v:fill on="f" focussize="0,0"/>
              <v:stroke on="f"/>
              <v:imagedata r:id="rId201" o:title=""/>
              <o:lock v:ext="edit" aspectratio="t"/>
            </v:shape>
          </v:group>
        </w:pict>
      </w:r>
      <w:r>
        <w:pict>
          <v:shape id="docshape636" o:spid="_x0000_s1652" o:spt="202" type="#_x0000_t202" style="position:absolute;left:0pt;margin-left:625.25pt;margin-top:319.4pt;height:175pt;width:249.3pt;mso-position-horizontal-relative:page;mso-position-vertical-relative:page;z-index:251697152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  <v:textbox inset="0mm,0mm,0mm,0mm">
              <w:txbxContent>
                <w:p w14:paraId="3E90F688">
                  <w:pPr>
                    <w:pStyle w:val="4"/>
                    <w:spacing w:before="5"/>
                    <w:rPr>
                      <w:sz w:val="30"/>
                    </w:rPr>
                  </w:pPr>
                </w:p>
                <w:p w14:paraId="1CCC97FD">
                  <w:pPr>
                    <w:spacing w:before="0"/>
                    <w:ind w:left="0" w:right="1262" w:firstLine="0"/>
                    <w:jc w:val="center"/>
                    <w:rPr>
                      <w:rFonts w:ascii="Calibri"/>
                      <w:sz w:val="36"/>
                    </w:rPr>
                  </w:pPr>
                  <w:r>
                    <w:rPr>
                      <w:rFonts w:ascii="Calibri"/>
                      <w:color w:val="FFFFFF"/>
                      <w:sz w:val="36"/>
                    </w:rPr>
                    <w:t>4</w:t>
                  </w:r>
                </w:p>
              </w:txbxContent>
            </v:textbox>
          </v:shape>
        </w:pict>
      </w:r>
      <w:r>
        <w:pict>
          <v:shape id="docshape637" o:spid="_x0000_s1653" o:spt="202" type="#_x0000_t202" style="position:absolute;left:0pt;margin-left:358.4pt;margin-top:319.4pt;height:175pt;width:255.4pt;mso-position-horizontal-relative:page;mso-position-vertical-relative:page;z-index:251698176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  <v:textbox inset="0mm,0mm,0mm,0mm">
              <w:txbxContent>
                <w:p w14:paraId="612B5B83">
                  <w:pPr>
                    <w:spacing w:before="30"/>
                    <w:ind w:left="0" w:right="830" w:firstLine="0"/>
                    <w:jc w:val="right"/>
                    <w:rPr>
                      <w:rFonts w:ascii="Calibri"/>
                      <w:sz w:val="36"/>
                    </w:rPr>
                  </w:pPr>
                  <w:r>
                    <w:rPr>
                      <w:rFonts w:ascii="Calibri"/>
                      <w:color w:val="FFFFFF"/>
                      <w:w w:val="100"/>
                      <w:sz w:val="36"/>
                    </w:rPr>
                    <w:t>3</w:t>
                  </w:r>
                </w:p>
              </w:txbxContent>
            </v:textbox>
          </v:shape>
        </w:pict>
      </w:r>
      <w:r>
        <w:pict>
          <v:shape id="docshape638" o:spid="_x0000_s1654" o:spt="202" type="#_x0000_t202" style="position:absolute;left:0pt;margin-left:355.4pt;margin-top:101.1pt;height:104.2pt;width:520.8pt;mso-position-horizontal-relative:page;z-index:2516981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1DE5A792">
                  <w:pPr>
                    <w:pStyle w:val="4"/>
                    <w:spacing w:line="536" w:lineRule="exact"/>
                    <w:ind w:left="145"/>
                  </w:pPr>
                  <w:r>
                    <w:rPr>
                      <w:color w:val="FFFFFF"/>
                      <w:spacing w:val="-2"/>
                    </w:rPr>
                    <w:t>(1)点开Google</w:t>
                  </w:r>
                  <w:r>
                    <w:rPr>
                      <w:color w:val="FFFFFF"/>
                      <w:spacing w:val="-3"/>
                    </w:rPr>
                    <w:t>云端硬盘计算机版右下角图示</w:t>
                  </w:r>
                </w:p>
                <w:p w14:paraId="6FC63118">
                  <w:pPr>
                    <w:pStyle w:val="4"/>
                    <w:spacing w:before="64" w:line="153" w:lineRule="auto"/>
                    <w:ind w:left="145" w:right="5371"/>
                  </w:pPr>
                  <w:r>
                    <w:rPr>
                      <w:color w:val="FFFFFF"/>
                      <w:spacing w:val="-2"/>
                    </w:rPr>
                    <w:t>(2)点选展开视窗上方的</w:t>
                  </w:r>
                  <w:r>
                    <w:rPr>
                      <w:color w:val="FFFF00"/>
                      <w:spacing w:val="-2"/>
                    </w:rPr>
                    <w:t xml:space="preserve">账号 </w:t>
                  </w:r>
                  <w:r>
                    <w:rPr>
                      <w:color w:val="FFFFFF"/>
                      <w:spacing w:val="-2"/>
                    </w:rPr>
                    <w:t>(3)点选右上角</w:t>
                  </w:r>
                  <w:r>
                    <w:rPr>
                      <w:color w:val="FFFF00"/>
                      <w:spacing w:val="-2"/>
                    </w:rPr>
                    <w:t>齿轮</w:t>
                  </w:r>
                  <w:r>
                    <w:rPr>
                      <w:color w:val="FFFFFF"/>
                      <w:spacing w:val="-2"/>
                    </w:rPr>
                    <w:t>的icon (4)点选</w:t>
                  </w:r>
                  <w:r>
                    <w:rPr>
                      <w:color w:val="FFFF00"/>
                      <w:spacing w:val="-2"/>
                    </w:rPr>
                    <w:t>偏好设定</w:t>
                  </w:r>
                </w:p>
              </w:txbxContent>
            </v:textbox>
          </v:shape>
        </w:pict>
      </w:r>
      <w:r>
        <w:pict>
          <v:shape id="docshape639" o:spid="_x0000_s1655" o:spt="202" type="#_x0000_t202" style="position:absolute;left:0pt;margin-left:65.6pt;margin-top:102.5pt;height:348.9pt;width:281.35pt;mso-position-horizontal-relative:page;z-index:251699200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  <v:textbox inset="0mm,0mm,0mm,0mm">
              <w:txbxContent>
                <w:p w14:paraId="31975909">
                  <w:pPr>
                    <w:spacing w:before="0" w:line="375" w:lineRule="exact"/>
                    <w:ind w:left="421" w:right="0" w:firstLine="0"/>
                    <w:jc w:val="left"/>
                    <w:rPr>
                      <w:rFonts w:ascii="Calibri"/>
                      <w:sz w:val="36"/>
                    </w:rPr>
                  </w:pPr>
                  <w:r>
                    <w:rPr>
                      <w:rFonts w:ascii="Calibri"/>
                      <w:color w:val="FFFFFF"/>
                      <w:sz w:val="36"/>
                    </w:rPr>
                    <w:t>2</w:t>
                  </w:r>
                </w:p>
                <w:p w14:paraId="5E3294C7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3DFCB388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0E532834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57899140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4F1BCC68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5436FAB6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15017BEE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3BA54107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63CC85A1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464D8511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47ED4EFB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621DCA2A">
                  <w:pPr>
                    <w:pStyle w:val="4"/>
                    <w:rPr>
                      <w:rFonts w:ascii="Calibri"/>
                      <w:sz w:val="36"/>
                    </w:rPr>
                  </w:pPr>
                </w:p>
                <w:p w14:paraId="679B03A7">
                  <w:pPr>
                    <w:pStyle w:val="4"/>
                    <w:spacing w:before="3"/>
                    <w:rPr>
                      <w:rFonts w:ascii="Calibri"/>
                      <w:sz w:val="27"/>
                    </w:rPr>
                  </w:pPr>
                </w:p>
                <w:p w14:paraId="03594E5E">
                  <w:pPr>
                    <w:spacing w:before="0"/>
                    <w:ind w:left="0" w:right="716" w:firstLine="0"/>
                    <w:jc w:val="right"/>
                    <w:rPr>
                      <w:rFonts w:ascii="Calibri"/>
                      <w:sz w:val="36"/>
                    </w:rPr>
                  </w:pPr>
                  <w:r>
                    <w:rPr>
                      <w:rFonts w:ascii="Calibri"/>
                      <w:color w:val="FFFFFF"/>
                      <w:sz w:val="36"/>
                    </w:rPr>
                    <w:t>1</w:t>
                  </w:r>
                </w:p>
              </w:txbxContent>
            </v:textbox>
          </v:shape>
        </w:pict>
      </w:r>
      <w:r>
        <w:rPr>
          <w:sz w:val="88"/>
        </w:rPr>
        <w:t>假如你已安装Google</w:t>
      </w:r>
      <w:r>
        <w:rPr>
          <w:spacing w:val="-6"/>
          <w:sz w:val="88"/>
        </w:rPr>
        <w:t xml:space="preserve"> 云端硬盘计算机版</w:t>
      </w:r>
    </w:p>
    <w:p w14:paraId="49F1C439">
      <w:pPr>
        <w:spacing w:after="0" w:line="1480" w:lineRule="exact"/>
        <w:jc w:val="left"/>
        <w:rPr>
          <w:sz w:val="88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53CE5180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Google</w:t>
      </w:r>
      <w:r>
        <w:rPr>
          <w:spacing w:val="-4"/>
          <w:sz w:val="88"/>
        </w:rPr>
        <w:t xml:space="preserve"> 云端硬盘计算机版</w:t>
      </w:r>
    </w:p>
    <w:p w14:paraId="35300C46">
      <w:pPr>
        <w:pStyle w:val="4"/>
        <w:spacing w:before="12"/>
        <w:rPr>
          <w:sz w:val="27"/>
        </w:rPr>
      </w:pPr>
    </w:p>
    <w:p w14:paraId="18188785">
      <w:pPr>
        <w:pStyle w:val="4"/>
        <w:tabs>
          <w:tab w:val="left" w:pos="5083"/>
          <w:tab w:val="left" w:pos="9566"/>
          <w:tab w:val="left" w:pos="15650"/>
        </w:tabs>
        <w:spacing w:line="735" w:lineRule="exact"/>
        <w:ind w:left="1320"/>
      </w:pPr>
      <w:r>
        <w:rPr>
          <w:color w:val="FFFFFF"/>
          <w:spacing w:val="59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(5)选择</w:t>
      </w:r>
      <w:r>
        <w:rPr>
          <w:color w:val="FFFF00"/>
          <w:spacing w:val="-2"/>
          <w:shd w:val="clear" w:color="auto" w:fill="000000"/>
        </w:rPr>
        <w:t>新增资料</w:t>
      </w:r>
      <w:r>
        <w:rPr>
          <w:color w:val="FFFF00"/>
          <w:spacing w:val="-10"/>
          <w:shd w:val="clear" w:color="auto" w:fill="000000"/>
        </w:rPr>
        <w:t>夹</w:t>
      </w:r>
      <w:r>
        <w:rPr>
          <w:color w:val="FFFF00"/>
          <w:shd w:val="clear" w:color="auto" w:fill="000000"/>
        </w:rPr>
        <w:tab/>
      </w:r>
      <w:r>
        <w:rPr>
          <w:color w:val="FFFF00"/>
        </w:rPr>
        <w:tab/>
      </w:r>
      <w:r>
        <w:rPr>
          <w:color w:val="FFFFFF"/>
          <w:spacing w:val="4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(6)按照路径选择</w:t>
      </w:r>
      <w:r>
        <w:rPr>
          <w:color w:val="FFFF00"/>
          <w:spacing w:val="-2"/>
          <w:shd w:val="clear" w:color="auto" w:fill="000000"/>
        </w:rPr>
        <w:t>storage</w:t>
      </w:r>
      <w:r>
        <w:rPr>
          <w:color w:val="FFFFFF"/>
          <w:spacing w:val="-2"/>
          <w:shd w:val="clear" w:color="auto" w:fill="000000"/>
        </w:rPr>
        <w:t>资料夹</w:t>
      </w:r>
      <w:r>
        <w:rPr>
          <w:color w:val="FFFFFF"/>
          <w:shd w:val="clear" w:color="auto" w:fill="000000"/>
        </w:rPr>
        <w:tab/>
      </w:r>
    </w:p>
    <w:p w14:paraId="0144056C">
      <w:pPr>
        <w:pStyle w:val="4"/>
        <w:spacing w:before="2"/>
        <w:rPr>
          <w:sz w:val="11"/>
        </w:rPr>
      </w:pPr>
      <w:r>
        <w:pict>
          <v:group id="docshapegroup640" o:spid="_x0000_s1656" o:spt="203" style="position:absolute;left:0pt;margin-left:65.25pt;margin-top:11.4pt;height:302.25pt;width:380.5pt;mso-position-horizontal-relative:page;mso-wrap-distance-bottom:0pt;mso-wrap-distance-top:0pt;z-index:-251489280;mso-width-relative:page;mso-height-relative:page;" coordorigin="1305,229" coordsize="7610,6045">
            <o:lock v:ext="edit"/>
            <v:shape id="docshape641" o:spid="_x0000_s1657" o:spt="75" type="#_x0000_t75" style="position:absolute;left:1320;top:283;height:5805;width:7580;" filled="f" stroked="f" coordsize="21600,21600">
              <v:path/>
              <v:fill on="f" focussize="0,0"/>
              <v:stroke on="f"/>
              <v:imagedata r:id="rId202" o:title=""/>
              <o:lock v:ext="edit" aspectratio="t"/>
            </v:shape>
            <v:rect id="docshape642" o:spid="_x0000_s1658" o:spt="1" style="position:absolute;left:1312;top:236;height:6030;width:759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43" o:spid="_x0000_s1659" o:spt="1" style="position:absolute;left:4448;top:2450;height:437;width:138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644" o:spid="_x0000_s1660" o:spt="203" style="position:absolute;left:0pt;margin-left:479.2pt;margin-top:11.4pt;height:238.65pt;width:381.9pt;mso-position-horizontal-relative:page;mso-wrap-distance-bottom:0pt;mso-wrap-distance-top:0pt;z-index:-251489280;mso-width-relative:page;mso-height-relative:page;" coordorigin="9585,229" coordsize="7638,4773">
            <o:lock v:ext="edit"/>
            <v:shape id="docshape645" o:spid="_x0000_s1661" o:spt="75" type="#_x0000_t75" style="position:absolute;left:9600;top:290;height:4696;width:7608;" filled="f" stroked="f" coordsize="21600,21600">
              <v:path/>
              <v:fill on="f" focussize="0,0"/>
              <v:stroke on="f"/>
              <v:imagedata r:id="rId195" o:title=""/>
              <o:lock v:ext="edit" aspectratio="t"/>
            </v:shape>
            <v:rect id="docshape646" o:spid="_x0000_s1662" o:spt="1" style="position:absolute;left:9592;top:236;height:4758;width:762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647" o:spid="_x0000_s1663" style="position:absolute;left:10549;top:590;height:4284;width:5559;" filled="f" stroked="t" coordorigin="10549,591" coordsize="5559,4284" path="m10549,809l14075,809,14075,591,10549,591,10549,809xm11468,1927l12347,1927,12347,1709,11468,1709,11468,1927xm15198,4875l16108,4875,16108,4675,15198,4675,15198,4875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35F628C4">
      <w:pPr>
        <w:spacing w:after="0"/>
        <w:rPr>
          <w:sz w:val="11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53D82284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Google</w:t>
      </w:r>
      <w:r>
        <w:rPr>
          <w:spacing w:val="-4"/>
          <w:sz w:val="88"/>
        </w:rPr>
        <w:t xml:space="preserve"> 云端硬盘计算机版</w:t>
      </w:r>
    </w:p>
    <w:p w14:paraId="696C3EFB">
      <w:pPr>
        <w:pStyle w:val="4"/>
        <w:rPr>
          <w:sz w:val="20"/>
        </w:rPr>
      </w:pPr>
    </w:p>
    <w:p w14:paraId="0D25B17C">
      <w:pPr>
        <w:pStyle w:val="4"/>
        <w:tabs>
          <w:tab w:val="left" w:pos="8299"/>
          <w:tab w:val="left" w:pos="9700"/>
          <w:tab w:val="left" w:pos="15230"/>
        </w:tabs>
        <w:spacing w:line="753" w:lineRule="exact"/>
        <w:ind w:left="1524"/>
      </w:pPr>
      <w:r>
        <w:rPr>
          <w:color w:val="FFFFFF"/>
          <w:spacing w:val="69"/>
          <w:position w:val="2"/>
          <w:shd w:val="clear" w:color="auto" w:fill="000000"/>
        </w:rPr>
        <w:t xml:space="preserve"> </w:t>
      </w:r>
      <w:r>
        <w:rPr>
          <w:color w:val="FFFFFF"/>
          <w:spacing w:val="-2"/>
          <w:position w:val="2"/>
          <w:shd w:val="clear" w:color="auto" w:fill="000000"/>
        </w:rPr>
        <w:t>(7)选择</w:t>
      </w:r>
      <w:r>
        <w:rPr>
          <w:color w:val="FFFF00"/>
          <w:spacing w:val="-2"/>
          <w:position w:val="2"/>
          <w:shd w:val="clear" w:color="auto" w:fill="000000"/>
        </w:rPr>
        <w:t>与Google云端硬盘保持同</w:t>
      </w:r>
      <w:r>
        <w:rPr>
          <w:color w:val="FFFF00"/>
          <w:spacing w:val="-10"/>
          <w:position w:val="2"/>
          <w:shd w:val="clear" w:color="auto" w:fill="000000"/>
        </w:rPr>
        <w:t>步</w:t>
      </w:r>
      <w:r>
        <w:rPr>
          <w:color w:val="FFFF00"/>
          <w:position w:val="2"/>
          <w:shd w:val="clear" w:color="auto" w:fill="000000"/>
        </w:rPr>
        <w:tab/>
      </w:r>
      <w:r>
        <w:rPr>
          <w:color w:val="FFFF00"/>
          <w:position w:val="2"/>
        </w:rPr>
        <w:tab/>
      </w:r>
      <w:r>
        <w:rPr>
          <w:color w:val="FFFFFF"/>
          <w:spacing w:val="4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(8)确定storage资料夹已选定</w:t>
      </w:r>
      <w:r>
        <w:rPr>
          <w:color w:val="FFFFFF"/>
          <w:shd w:val="clear" w:color="auto" w:fill="000000"/>
        </w:rPr>
        <w:tab/>
      </w:r>
    </w:p>
    <w:p w14:paraId="20C4853E">
      <w:pPr>
        <w:pStyle w:val="4"/>
        <w:spacing w:before="15"/>
        <w:rPr>
          <w:sz w:val="6"/>
        </w:rPr>
      </w:pPr>
      <w:r>
        <w:pict>
          <v:group id="docshapegroup648" o:spid="_x0000_s1664" o:spt="203" style="position:absolute;left:0pt;margin-left:75.4pt;margin-top:7.45pt;height:303.45pt;width:380.5pt;mso-position-horizontal-relative:page;mso-wrap-distance-bottom:0pt;mso-wrap-distance-top:0pt;z-index:-251488256;mso-width-relative:page;mso-height-relative:page;" coordorigin="1509,150" coordsize="7610,6069">
            <o:lock v:ext="edit"/>
            <v:shape id="docshape649" o:spid="_x0000_s1665" o:spt="75" type="#_x0000_t75" style="position:absolute;left:1524;top:164;height:6039;width:7580;" filled="f" stroked="f" coordsize="21600,21600">
              <v:path/>
              <v:fill on="f" focussize="0,0"/>
              <v:stroke on="f"/>
              <v:imagedata r:id="rId203" o:title=""/>
              <o:lock v:ext="edit" aspectratio="t"/>
            </v:shape>
            <v:rect id="docshape650" o:spid="_x0000_s1666" o:spt="1" style="position:absolute;left:1516;top:157;height:6054;width:759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51" o:spid="_x0000_s1667" o:spt="1" style="position:absolute;left:2499;top:2966;height:773;width:4752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  <w:r>
        <w:pict>
          <v:group id="docshapegroup652" o:spid="_x0000_s1668" o:spt="203" style="position:absolute;left:0pt;margin-left:483.2pt;margin-top:7.45pt;height:303.45pt;width:382.65pt;mso-position-horizontal-relative:page;mso-wrap-distance-bottom:0pt;mso-wrap-distance-top:0pt;z-index:-251488256;mso-width-relative:page;mso-height-relative:page;" coordorigin="9664,150" coordsize="7653,6069">
            <o:lock v:ext="edit"/>
            <v:shape id="docshape653" o:spid="_x0000_s1669" o:spt="75" type="#_x0000_t75" style="position:absolute;left:9679;top:214;height:5829;width:7623;" filled="f" stroked="f" coordsize="21600,21600">
              <v:path/>
              <v:fill on="f" focussize="0,0"/>
              <v:stroke on="f"/>
              <v:imagedata r:id="rId204" o:title=""/>
              <o:lock v:ext="edit" aspectratio="t"/>
            </v:shape>
            <v:rect id="docshape654" o:spid="_x0000_s1670" o:spt="1" style="position:absolute;left:9671;top:157;height:6054;width:7638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55" o:spid="_x0000_s1671" o:spt="1" style="position:absolute;left:12733;top:4714;height:449;width:339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1CF4A872">
      <w:pPr>
        <w:spacing w:after="0"/>
        <w:rPr>
          <w:sz w:val="6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5EDFCC1A">
      <w:pPr>
        <w:spacing w:before="0" w:line="1443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如何找到备份文献？</w:t>
      </w:r>
    </w:p>
    <w:p w14:paraId="51A6E218">
      <w:pPr>
        <w:pStyle w:val="4"/>
        <w:spacing w:line="698" w:lineRule="exact"/>
        <w:ind w:left="1320"/>
      </w:pPr>
      <w:r>
        <w:pict>
          <v:group id="docshapegroup656" o:spid="_x0000_s1672" o:spt="203" style="position:absolute;left:0pt;margin-left:374.35pt;margin-top:2.3pt;height:33.1pt;width:401.25pt;mso-position-horizontal-relative:page;z-index:251700224;mso-width-relative:page;mso-height-relative:page;" coordorigin="7487,46" coordsize="8025,662">
            <o:lock v:ext="edit"/>
            <v:shape id="docshape657" o:spid="_x0000_s1673" o:spt="75" type="#_x0000_t75" style="position:absolute;left:7502;top:61;height:632;width:7995;" filled="f" stroked="f" coordsize="21600,21600">
              <v:path/>
              <v:fill on="f" focussize="0,0"/>
              <v:stroke on="f"/>
              <v:imagedata r:id="rId205" o:title=""/>
              <o:lock v:ext="edit" aspectratio="t"/>
            </v:shape>
            <v:rect id="docshape658" o:spid="_x0000_s1674" o:spt="1" style="position:absolute;left:7494;top:53;height:647;width:8010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59" o:spid="_x0000_s1675" o:spt="1" style="position:absolute;left:14070;top:100;height:444;width:46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color w:val="FFFFFF"/>
          <w:spacing w:val="64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</w:t>
      </w:r>
      <w:r>
        <w:rPr>
          <w:color w:val="FFFFFF"/>
          <w:spacing w:val="-3"/>
          <w:shd w:val="clear" w:color="auto" w:fill="000000"/>
        </w:rPr>
        <w:t>)到云端硬盘网页版，点选图示</w:t>
      </w:r>
    </w:p>
    <w:p w14:paraId="611A1730">
      <w:pPr>
        <w:pStyle w:val="4"/>
        <w:spacing w:before="272"/>
        <w:ind w:left="1320"/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854075</wp:posOffset>
            </wp:positionV>
            <wp:extent cx="6339840" cy="3723005"/>
            <wp:effectExtent l="0" t="0" r="0" b="0"/>
            <wp:wrapNone/>
            <wp:docPr id="37" name="image1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73.png"/>
                    <pic:cNvPicPr>
                      <a:picLocks noChangeAspect="1"/>
                    </pic:cNvPicPr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72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5"/>
          <w:w w:val="15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(2)到进阶搜寻，</w:t>
      </w:r>
      <w:r>
        <w:rPr>
          <w:color w:val="FFFF00"/>
          <w:spacing w:val="-2"/>
          <w:shd w:val="clear" w:color="auto" w:fill="000000"/>
        </w:rPr>
        <w:t>包含字词：</w:t>
      </w:r>
      <w:r>
        <w:rPr>
          <w:color w:val="FFFFFF"/>
          <w:spacing w:val="-2"/>
          <w:shd w:val="clear" w:color="auto" w:fill="000000"/>
        </w:rPr>
        <w:t>输入篇名关键字，</w:t>
      </w:r>
      <w:r>
        <w:rPr>
          <w:color w:val="FFFF00"/>
          <w:spacing w:val="-2"/>
          <w:shd w:val="clear" w:color="auto" w:fill="000000"/>
        </w:rPr>
        <w:t>档案位置</w:t>
      </w:r>
      <w:r>
        <w:rPr>
          <w:color w:val="FFFFFF"/>
          <w:spacing w:val="-2"/>
          <w:shd w:val="clear" w:color="auto" w:fill="000000"/>
        </w:rPr>
        <w:t>选storage，</w:t>
      </w:r>
      <w:r>
        <w:rPr>
          <w:color w:val="FFFFFF"/>
          <w:spacing w:val="-3"/>
          <w:shd w:val="clear" w:color="auto" w:fill="000000"/>
        </w:rPr>
        <w:t>按下搜寻，可以找到文献</w:t>
      </w:r>
      <w:r>
        <w:rPr>
          <w:color w:val="FFFFFF"/>
          <w:spacing w:val="80"/>
          <w:w w:val="150"/>
          <w:shd w:val="clear" w:color="auto" w:fill="000000"/>
        </w:rPr>
        <w:t xml:space="preserve"> </w:t>
      </w:r>
    </w:p>
    <w:p w14:paraId="4639E1AD">
      <w:pPr>
        <w:pStyle w:val="4"/>
        <w:spacing w:before="10"/>
        <w:rPr>
          <w:sz w:val="17"/>
        </w:rPr>
      </w:pPr>
    </w:p>
    <w:tbl>
      <w:tblPr>
        <w:tblStyle w:val="5"/>
        <w:tblW w:w="0" w:type="auto"/>
        <w:tblInd w:w="133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88"/>
        <w:gridCol w:w="3370"/>
        <w:gridCol w:w="842"/>
      </w:tblGrid>
      <w:tr w14:paraId="6D570A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4" w:hRule="atLeast"/>
        </w:trPr>
        <w:tc>
          <w:tcPr>
            <w:tcW w:w="10000" w:type="dxa"/>
            <w:gridSpan w:val="3"/>
            <w:tcBorders>
              <w:bottom w:val="nil"/>
            </w:tcBorders>
          </w:tcPr>
          <w:p w14:paraId="7E9EE937">
            <w:pPr>
              <w:pStyle w:val="9"/>
              <w:rPr>
                <w:rFonts w:ascii="Times New Roman"/>
                <w:sz w:val="44"/>
              </w:rPr>
            </w:pPr>
          </w:p>
        </w:tc>
      </w:tr>
      <w:tr w14:paraId="4C271C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158" w:type="dxa"/>
            <w:gridSpan w:val="2"/>
            <w:tcBorders>
              <w:top w:val="single" w:color="FF0000" w:sz="18" w:space="0"/>
              <w:left w:val="single" w:color="FF0000" w:sz="18" w:space="0"/>
              <w:bottom w:val="single" w:color="FF0000" w:sz="18" w:space="0"/>
              <w:right w:val="single" w:color="FF0000" w:sz="18" w:space="0"/>
            </w:tcBorders>
          </w:tcPr>
          <w:p w14:paraId="17861CFB">
            <w:pPr>
              <w:pStyle w:val="9"/>
              <w:rPr>
                <w:rFonts w:ascii="Times New Roman"/>
                <w:sz w:val="30"/>
              </w:rPr>
            </w:pPr>
          </w:p>
        </w:tc>
        <w:tc>
          <w:tcPr>
            <w:tcW w:w="842" w:type="dxa"/>
            <w:tcBorders>
              <w:top w:val="nil"/>
              <w:left w:val="single" w:color="FF0000" w:sz="18" w:space="0"/>
              <w:bottom w:val="nil"/>
            </w:tcBorders>
          </w:tcPr>
          <w:p w14:paraId="6708C78E">
            <w:pPr>
              <w:pStyle w:val="9"/>
              <w:rPr>
                <w:rFonts w:ascii="Times New Roman"/>
                <w:sz w:val="30"/>
              </w:rPr>
            </w:pPr>
          </w:p>
        </w:tc>
      </w:tr>
      <w:tr w14:paraId="5B226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2" w:hRule="atLeast"/>
        </w:trPr>
        <w:tc>
          <w:tcPr>
            <w:tcW w:w="10000" w:type="dxa"/>
            <w:gridSpan w:val="3"/>
            <w:tcBorders>
              <w:top w:val="nil"/>
              <w:bottom w:val="nil"/>
            </w:tcBorders>
          </w:tcPr>
          <w:p w14:paraId="5E62F9F6">
            <w:pPr>
              <w:pStyle w:val="9"/>
              <w:rPr>
                <w:rFonts w:ascii="Times New Roman"/>
                <w:sz w:val="44"/>
              </w:rPr>
            </w:pPr>
          </w:p>
        </w:tc>
      </w:tr>
      <w:tr w14:paraId="6DAB91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5788" w:type="dxa"/>
            <w:tcBorders>
              <w:top w:val="single" w:color="FF0000" w:sz="18" w:space="0"/>
              <w:left w:val="single" w:color="FF0000" w:sz="18" w:space="0"/>
              <w:bottom w:val="single" w:color="FF0000" w:sz="18" w:space="0"/>
              <w:right w:val="single" w:color="FF0000" w:sz="18" w:space="0"/>
            </w:tcBorders>
          </w:tcPr>
          <w:p w14:paraId="4C583697">
            <w:pPr>
              <w:pStyle w:val="9"/>
              <w:rPr>
                <w:rFonts w:ascii="Times New Roman"/>
                <w:sz w:val="30"/>
              </w:rPr>
            </w:pPr>
          </w:p>
        </w:tc>
        <w:tc>
          <w:tcPr>
            <w:tcW w:w="4212" w:type="dxa"/>
            <w:gridSpan w:val="2"/>
            <w:tcBorders>
              <w:top w:val="nil"/>
              <w:left w:val="single" w:color="FF0000" w:sz="18" w:space="0"/>
              <w:bottom w:val="nil"/>
            </w:tcBorders>
          </w:tcPr>
          <w:p w14:paraId="01F39E71">
            <w:pPr>
              <w:pStyle w:val="9"/>
              <w:rPr>
                <w:rFonts w:ascii="Times New Roman"/>
                <w:sz w:val="30"/>
              </w:rPr>
            </w:pPr>
          </w:p>
        </w:tc>
      </w:tr>
      <w:tr w14:paraId="7A37C9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10000" w:type="dxa"/>
            <w:gridSpan w:val="3"/>
            <w:tcBorders>
              <w:top w:val="nil"/>
            </w:tcBorders>
          </w:tcPr>
          <w:p w14:paraId="1E16C4D0">
            <w:pPr>
              <w:pStyle w:val="9"/>
              <w:rPr>
                <w:rFonts w:ascii="Times New Roman"/>
                <w:sz w:val="44"/>
              </w:rPr>
            </w:pPr>
          </w:p>
        </w:tc>
      </w:tr>
    </w:tbl>
    <w:p w14:paraId="32023ECD">
      <w:pPr>
        <w:spacing w:after="0"/>
        <w:rPr>
          <w:rFonts w:ascii="Times New Roman"/>
          <w:sz w:val="44"/>
        </w:rPr>
        <w:sectPr>
          <w:pgSz w:w="19200" w:h="10800" w:orient="landscape"/>
          <w:pgMar w:top="860" w:right="0" w:bottom="500" w:left="0" w:header="0" w:footer="243" w:gutter="0"/>
          <w:cols w:space="720" w:num="1"/>
        </w:sectPr>
      </w:pPr>
    </w:p>
    <w:p w14:paraId="33FE9781">
      <w:pPr>
        <w:spacing w:before="0" w:line="1480" w:lineRule="exact"/>
        <w:ind w:left="1464" w:right="0" w:firstLine="0"/>
        <w:jc w:val="left"/>
        <w:rPr>
          <w:sz w:val="88"/>
        </w:rPr>
      </w:pPr>
      <w:r>
        <w:fldChar w:fldCharType="begin"/>
      </w:r>
      <w:r>
        <w:instrText xml:space="preserve"> HYPERLINK "https://blog.pulipuli.info/2018/12/zoterogooglezotero-backup-your-zotero.html#postcata_2018_12_zoterogooglezotero-backup-your-zotero.html0_anchor4" \h </w:instrText>
      </w:r>
      <w:r>
        <w:fldChar w:fldCharType="separate"/>
      </w:r>
      <w:r>
        <w:rPr>
          <w:color w:val="0462C1"/>
          <w:spacing w:val="-2"/>
          <w:sz w:val="88"/>
          <w:u w:val="single" w:color="0462C1"/>
        </w:rPr>
        <w:t>为什么不选择备份整个zotero</w:t>
      </w:r>
      <w:r>
        <w:rPr>
          <w:color w:val="0462C1"/>
          <w:spacing w:val="-5"/>
          <w:sz w:val="88"/>
          <w:u w:val="single" w:color="0462C1"/>
        </w:rPr>
        <w:t>资料夹</w:t>
      </w:r>
      <w:r>
        <w:rPr>
          <w:color w:val="0462C1"/>
          <w:spacing w:val="-5"/>
          <w:sz w:val="88"/>
          <w:u w:val="single" w:color="0462C1"/>
        </w:rPr>
        <w:fldChar w:fldCharType="end"/>
      </w:r>
    </w:p>
    <w:p w14:paraId="72AAD9B8">
      <w:pPr>
        <w:pStyle w:val="8"/>
        <w:numPr>
          <w:ilvl w:val="0"/>
          <w:numId w:val="29"/>
        </w:numPr>
        <w:tabs>
          <w:tab w:val="left" w:pos="1825"/>
        </w:tabs>
        <w:spacing w:before="643" w:after="0" w:line="141" w:lineRule="auto"/>
        <w:ind w:left="1824" w:right="1746" w:hanging="361"/>
        <w:jc w:val="left"/>
        <w:rPr>
          <w:sz w:val="56"/>
        </w:rPr>
      </w:pPr>
      <w:r>
        <w:rPr>
          <w:spacing w:val="-2"/>
          <w:sz w:val="56"/>
        </w:rPr>
        <w:t>因为Zotero资料目录里面有个zotero.sqlite数据库与它的相关档案，Zotero运作的时候会需要时常读取和写入zotero.sqlite以及相关档案，但这又刚好会跟Google备份与同步处理相互冲突，进而发生「启动Zotero时发生错误」的问题。</w:t>
      </w:r>
    </w:p>
    <w:p w14:paraId="3C9B858C">
      <w:pPr>
        <w:pStyle w:val="8"/>
        <w:numPr>
          <w:ilvl w:val="0"/>
          <w:numId w:val="29"/>
        </w:numPr>
        <w:tabs>
          <w:tab w:val="left" w:pos="1825"/>
        </w:tabs>
        <w:spacing w:before="191" w:after="0" w:line="141" w:lineRule="auto"/>
        <w:ind w:left="1824" w:right="2010" w:hanging="361"/>
        <w:jc w:val="left"/>
        <w:rPr>
          <w:sz w:val="56"/>
        </w:rPr>
      </w:pPr>
      <w:r>
        <w:rPr>
          <w:spacing w:val="-2"/>
          <w:sz w:val="56"/>
        </w:rPr>
        <w:t>根本上解决问题的方法就是不要让Google备份与同步处理来备份zotero.sqlite跟它的相关档案。</w:t>
      </w:r>
    </w:p>
    <w:p w14:paraId="4CBB51C5">
      <w:pPr>
        <w:pStyle w:val="8"/>
        <w:numPr>
          <w:ilvl w:val="0"/>
          <w:numId w:val="29"/>
        </w:numPr>
        <w:tabs>
          <w:tab w:val="left" w:pos="1825"/>
        </w:tabs>
        <w:spacing w:before="0" w:after="0" w:line="918" w:lineRule="exact"/>
        <w:ind w:left="1824" w:right="0" w:hanging="361"/>
        <w:jc w:val="left"/>
        <w:rPr>
          <w:sz w:val="56"/>
        </w:rPr>
      </w:pPr>
      <w:r>
        <w:rPr>
          <w:spacing w:val="-6"/>
          <w:sz w:val="56"/>
        </w:rPr>
        <w:t>所以只教大家备份storage资料夹</w:t>
      </w:r>
      <w:r>
        <w:rPr>
          <w:spacing w:val="-10"/>
          <w:sz w:val="56"/>
        </w:rPr>
        <w:t>。</w:t>
      </w:r>
    </w:p>
    <w:p w14:paraId="4607343E">
      <w:pPr>
        <w:spacing w:after="0" w:line="918" w:lineRule="exact"/>
        <w:jc w:val="left"/>
        <w:rPr>
          <w:sz w:val="56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26034A17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pacing w:val="-2"/>
          <w:sz w:val="88"/>
        </w:rPr>
        <w:t>PDF</w:t>
      </w:r>
      <w:r>
        <w:rPr>
          <w:spacing w:val="-4"/>
          <w:sz w:val="88"/>
        </w:rPr>
        <w:t>注记问题</w:t>
      </w:r>
    </w:p>
    <w:p w14:paraId="19627483">
      <w:pPr>
        <w:pStyle w:val="8"/>
        <w:numPr>
          <w:ilvl w:val="0"/>
          <w:numId w:val="29"/>
        </w:numPr>
        <w:tabs>
          <w:tab w:val="left" w:pos="1825"/>
        </w:tabs>
        <w:spacing w:before="643" w:after="0" w:line="141" w:lineRule="auto"/>
        <w:ind w:left="1824" w:right="1609" w:hanging="361"/>
        <w:jc w:val="both"/>
        <w:rPr>
          <w:sz w:val="56"/>
        </w:rPr>
      </w:pPr>
      <w:r>
        <w:rPr>
          <w:spacing w:val="-2"/>
          <w:sz w:val="56"/>
        </w:rPr>
        <w:t>可以使用Zotero标注PDF，使用Zotero做的标记可以搜寻，但会占Zotero的云端空间。</w:t>
      </w:r>
    </w:p>
    <w:p w14:paraId="5EB3DD3D">
      <w:pPr>
        <w:pStyle w:val="4"/>
        <w:spacing w:before="7"/>
        <w:rPr>
          <w:sz w:val="54"/>
        </w:rPr>
      </w:pPr>
    </w:p>
    <w:p w14:paraId="38BD80EE">
      <w:pPr>
        <w:pStyle w:val="8"/>
        <w:numPr>
          <w:ilvl w:val="0"/>
          <w:numId w:val="29"/>
        </w:numPr>
        <w:tabs>
          <w:tab w:val="left" w:pos="1825"/>
        </w:tabs>
        <w:spacing w:before="0" w:after="0" w:line="141" w:lineRule="auto"/>
        <w:ind w:left="1824" w:right="1626" w:hanging="361"/>
        <w:jc w:val="both"/>
        <w:rPr>
          <w:sz w:val="56"/>
        </w:rPr>
      </w:pPr>
      <w:r>
        <w:rPr>
          <w:spacing w:val="-2"/>
          <w:sz w:val="56"/>
        </w:rPr>
        <w:t>若想要节省免费空间，可以在PDF阅读器上阅读并且标记，再汇入Zotero中，标记一样会保留，但使用外部阅读器的注记不能用 Zotero搜寻。</w:t>
      </w:r>
    </w:p>
    <w:p w14:paraId="0866FFCE">
      <w:pPr>
        <w:spacing w:after="0" w:line="141" w:lineRule="auto"/>
        <w:jc w:val="both"/>
        <w:rPr>
          <w:sz w:val="56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0BE62C40">
      <w:pPr>
        <w:pStyle w:val="4"/>
        <w:rPr>
          <w:sz w:val="20"/>
        </w:rPr>
      </w:pPr>
    </w:p>
    <w:p w14:paraId="36181FBA">
      <w:pPr>
        <w:pStyle w:val="4"/>
        <w:rPr>
          <w:sz w:val="20"/>
        </w:rPr>
      </w:pPr>
    </w:p>
    <w:p w14:paraId="73C3130E">
      <w:pPr>
        <w:pStyle w:val="4"/>
        <w:rPr>
          <w:sz w:val="20"/>
        </w:rPr>
      </w:pPr>
    </w:p>
    <w:p w14:paraId="60552C31">
      <w:pPr>
        <w:pStyle w:val="4"/>
        <w:rPr>
          <w:sz w:val="20"/>
        </w:rPr>
      </w:pPr>
    </w:p>
    <w:p w14:paraId="1D17BF06">
      <w:pPr>
        <w:pStyle w:val="4"/>
        <w:rPr>
          <w:sz w:val="20"/>
        </w:rPr>
      </w:pPr>
    </w:p>
    <w:p w14:paraId="2983BDEF">
      <w:pPr>
        <w:pStyle w:val="4"/>
        <w:rPr>
          <w:sz w:val="20"/>
        </w:rPr>
      </w:pPr>
    </w:p>
    <w:p w14:paraId="3B85C657">
      <w:pPr>
        <w:pStyle w:val="4"/>
        <w:rPr>
          <w:sz w:val="20"/>
        </w:rPr>
      </w:pPr>
    </w:p>
    <w:p w14:paraId="333D281A">
      <w:pPr>
        <w:pStyle w:val="4"/>
        <w:rPr>
          <w:sz w:val="20"/>
        </w:rPr>
      </w:pPr>
    </w:p>
    <w:p w14:paraId="5D3E852C">
      <w:pPr>
        <w:pStyle w:val="4"/>
        <w:rPr>
          <w:sz w:val="20"/>
        </w:rPr>
      </w:pPr>
    </w:p>
    <w:p w14:paraId="62D17B69">
      <w:pPr>
        <w:pStyle w:val="4"/>
        <w:rPr>
          <w:sz w:val="20"/>
        </w:rPr>
      </w:pPr>
    </w:p>
    <w:p w14:paraId="7C3AFB81">
      <w:pPr>
        <w:pStyle w:val="4"/>
        <w:spacing w:before="16"/>
        <w:rPr>
          <w:sz w:val="29"/>
        </w:rPr>
      </w:pPr>
    </w:p>
    <w:p w14:paraId="17E07664">
      <w:pPr>
        <w:pStyle w:val="2"/>
        <w:spacing w:line="1813" w:lineRule="exact"/>
      </w:pPr>
      <w:r>
        <w:rPr>
          <w:spacing w:val="-3"/>
        </w:rPr>
        <w:t>七. 共享文献库</w:t>
      </w:r>
    </w:p>
    <w:p w14:paraId="77350C67">
      <w:pPr>
        <w:pStyle w:val="8"/>
        <w:numPr>
          <w:ilvl w:val="0"/>
          <w:numId w:val="30"/>
        </w:numPr>
        <w:tabs>
          <w:tab w:val="left" w:pos="1845"/>
        </w:tabs>
        <w:spacing w:before="0" w:after="0" w:line="611" w:lineRule="exact"/>
        <w:ind w:left="1844" w:right="0" w:hanging="391"/>
        <w:jc w:val="left"/>
        <w:rPr>
          <w:sz w:val="48"/>
        </w:rPr>
      </w:pPr>
      <w:r>
        <w:rPr>
          <w:spacing w:val="-3"/>
          <w:sz w:val="48"/>
        </w:rPr>
        <w:t>分享：个人著作或个人文献库</w:t>
      </w:r>
    </w:p>
    <w:p w14:paraId="40F374D8">
      <w:pPr>
        <w:pStyle w:val="8"/>
        <w:numPr>
          <w:ilvl w:val="0"/>
          <w:numId w:val="30"/>
        </w:numPr>
        <w:tabs>
          <w:tab w:val="left" w:pos="1845"/>
        </w:tabs>
        <w:spacing w:before="0" w:after="0" w:line="719" w:lineRule="exact"/>
        <w:ind w:left="1844" w:right="0" w:hanging="391"/>
        <w:jc w:val="left"/>
        <w:rPr>
          <w:sz w:val="48"/>
        </w:rPr>
      </w:pPr>
      <w:r>
        <w:rPr>
          <w:spacing w:val="-1"/>
          <w:sz w:val="48"/>
        </w:rPr>
        <w:t>合作：共同编辑文献库</w:t>
      </w:r>
    </w:p>
    <w:p w14:paraId="50256A75">
      <w:pPr>
        <w:pStyle w:val="8"/>
        <w:numPr>
          <w:ilvl w:val="0"/>
          <w:numId w:val="30"/>
        </w:numPr>
        <w:tabs>
          <w:tab w:val="left" w:pos="1961"/>
        </w:tabs>
        <w:spacing w:before="0" w:after="0" w:line="801" w:lineRule="exact"/>
        <w:ind w:left="1960" w:right="0" w:hanging="507"/>
        <w:jc w:val="left"/>
        <w:rPr>
          <w:sz w:val="48"/>
        </w:rPr>
      </w:pPr>
      <w:r>
        <w:rPr>
          <w:spacing w:val="-2"/>
          <w:sz w:val="48"/>
        </w:rPr>
        <w:t>寻找公开群组文献库</w:t>
      </w:r>
    </w:p>
    <w:p w14:paraId="346FE9B0">
      <w:pPr>
        <w:spacing w:after="0" w:line="801" w:lineRule="exact"/>
        <w:jc w:val="left"/>
        <w:rPr>
          <w:sz w:val="48"/>
        </w:rPr>
        <w:sectPr>
          <w:pgSz w:w="19200" w:h="10800" w:orient="landscape"/>
          <w:pgMar w:top="1220" w:right="0" w:bottom="580" w:left="0" w:header="0" w:footer="243" w:gutter="0"/>
          <w:cols w:space="720" w:num="1"/>
        </w:sectPr>
      </w:pPr>
    </w:p>
    <w:p w14:paraId="198C12A6">
      <w:pPr>
        <w:pStyle w:val="8"/>
        <w:numPr>
          <w:ilvl w:val="0"/>
          <w:numId w:val="31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3"/>
          <w:sz w:val="88"/>
        </w:rPr>
        <w:t>分享：个人著作或个人文献库</w:t>
      </w:r>
    </w:p>
    <w:p w14:paraId="70B28374">
      <w:pPr>
        <w:pStyle w:val="4"/>
        <w:rPr>
          <w:sz w:val="20"/>
        </w:rPr>
      </w:pPr>
    </w:p>
    <w:p w14:paraId="29282714">
      <w:pPr>
        <w:pStyle w:val="4"/>
        <w:spacing w:before="6"/>
        <w:rPr>
          <w:sz w:val="21"/>
        </w:rPr>
      </w:pPr>
      <w:r>
        <w:pict>
          <v:shape id="docshape660" o:spid="_x0000_s1676" o:spt="202" type="#_x0000_t202" style="position:absolute;left:0pt;margin-left:94.9pt;margin-top:20.8pt;height:55.7pt;width:461.05pt;mso-position-horizontal-relative:page;mso-wrap-distance-bottom:0pt;mso-wrap-distance-top:0pt;z-index:-25148723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D6D571A">
                  <w:pPr>
                    <w:pStyle w:val="4"/>
                    <w:spacing w:before="116" w:line="156" w:lineRule="auto"/>
                    <w:ind w:left="642" w:right="223" w:hanging="500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(1)Zotero桌面版，视窗上方选单编辑&gt;偏好设定，在Zetoro设定视窗，点同步&gt;建立账号</w:t>
                  </w:r>
                </w:p>
              </w:txbxContent>
            </v:textbox>
            <w10:wrap type="topAndBottom"/>
          </v:shape>
        </w:pict>
      </w:r>
      <w:r>
        <w:pict>
          <v:group id="docshapegroup661" o:spid="_x0000_s1677" o:spt="203" style="position:absolute;left:0pt;margin-left:95.05pt;margin-top:88.8pt;height:173.95pt;width:435.75pt;mso-position-horizontal-relative:page;mso-wrap-distance-bottom:0pt;mso-wrap-distance-top:0pt;z-index:-251487232;mso-width-relative:page;mso-height-relative:page;" coordorigin="1901,1776" coordsize="8715,3479">
            <o:lock v:ext="edit"/>
            <v:shape id="docshape662" o:spid="_x0000_s1678" o:spt="75" type="#_x0000_t75" style="position:absolute;left:1922;top:1828;height:3412;width:8679;" filled="f" stroked="f" coordsize="21600,21600">
              <v:path/>
              <v:fill on="f" focussize="0,0"/>
              <v:stroke on="f"/>
              <v:imagedata r:id="rId207" o:title=""/>
              <o:lock v:ext="edit" aspectratio="t"/>
            </v:shape>
            <v:rect id="docshape663" o:spid="_x0000_s1679" o:spt="1" style="position:absolute;left:1914;top:1783;height:3464;width:8694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664" o:spid="_x0000_s1680" style="position:absolute;left:1923;top:2663;height:852;width:6029;" filled="f" stroked="t" coordorigin="1924,2664" coordsize="6029,852" path="m1924,3173l3887,3173,3887,2664,1924,2664,1924,3173xm7218,3516l7952,3516,7952,3173,7218,3173,7218,3516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1392C27D">
      <w:pPr>
        <w:pStyle w:val="4"/>
        <w:spacing w:before="1"/>
        <w:rPr>
          <w:sz w:val="12"/>
        </w:rPr>
      </w:pPr>
    </w:p>
    <w:p w14:paraId="5725D8EA">
      <w:pPr>
        <w:spacing w:after="0"/>
        <w:rPr>
          <w:sz w:val="12"/>
        </w:rPr>
        <w:sectPr>
          <w:pgSz w:w="19200" w:h="10800" w:orient="landscape"/>
          <w:pgMar w:top="860" w:right="0" w:bottom="580" w:left="0" w:header="0" w:footer="243" w:gutter="0"/>
          <w:cols w:space="720" w:num="1"/>
        </w:sectPr>
      </w:pPr>
    </w:p>
    <w:p w14:paraId="08A3B398">
      <w:pPr>
        <w:pStyle w:val="4"/>
        <w:ind w:left="1437"/>
        <w:rPr>
          <w:sz w:val="20"/>
        </w:rPr>
      </w:pPr>
      <w:r>
        <w:rPr>
          <w:sz w:val="20"/>
        </w:rPr>
        <w:pict>
          <v:group id="docshapegroup667" o:spid="_x0000_s1681" o:spt="203" style="height:79.95pt;width:630.5pt;" coordsize="12610,1599">
            <o:lock v:ext="edit"/>
            <v:rect id="docshape668" o:spid="_x0000_s1682" o:spt="1" style="position:absolute;left:0;top:0;height:1599;width:12473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669" o:spid="_x0000_s1683" o:spt="202" type="#_x0000_t202" style="position:absolute;left:0;top:0;height:1599;width:126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697E085">
                    <w:pPr>
                      <w:spacing w:before="0" w:line="536" w:lineRule="exact"/>
                      <w:ind w:left="144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pacing w:val="-4"/>
                        <w:sz w:val="40"/>
                      </w:rPr>
                      <w:t>(2)到网页版Zotero，选择Group</w:t>
                    </w:r>
                    <w:r>
                      <w:rPr>
                        <w:color w:val="FFFFFF"/>
                        <w:spacing w:val="-7"/>
                        <w:sz w:val="40"/>
                      </w:rPr>
                      <w:t>页签，</w:t>
                    </w:r>
                  </w:p>
                  <w:p w14:paraId="0CE36256">
                    <w:pPr>
                      <w:spacing w:before="58" w:line="156" w:lineRule="auto"/>
                      <w:ind w:left="643" w:right="0" w:firstLine="2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z w:val="40"/>
                      </w:rPr>
                      <w:t>点选</w:t>
                    </w:r>
                    <w:r>
                      <w:rPr>
                        <w:color w:val="FFFF00"/>
                        <w:sz w:val="40"/>
                      </w:rPr>
                      <w:t>Create</w:t>
                    </w:r>
                    <w:r>
                      <w:rPr>
                        <w:color w:val="FFFF00"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color w:val="FFFF00"/>
                        <w:sz w:val="40"/>
                      </w:rPr>
                      <w:t>a</w:t>
                    </w:r>
                    <w:r>
                      <w:rPr>
                        <w:color w:val="FFFF00"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color w:val="FFFF00"/>
                        <w:sz w:val="40"/>
                      </w:rPr>
                      <w:t>New</w:t>
                    </w:r>
                    <w:r>
                      <w:rPr>
                        <w:color w:val="FFFF00"/>
                        <w:spacing w:val="-21"/>
                        <w:sz w:val="40"/>
                      </w:rPr>
                      <w:t xml:space="preserve"> </w:t>
                    </w:r>
                    <w:r>
                      <w:rPr>
                        <w:color w:val="FFFF00"/>
                        <w:sz w:val="40"/>
                      </w:rPr>
                      <w:t>Group</w:t>
                    </w:r>
                    <w:r>
                      <w:rPr>
                        <w:color w:val="FFFFFF"/>
                        <w:sz w:val="40"/>
                      </w:rPr>
                      <w:t>，并为群组取名称后，选择</w:t>
                    </w:r>
                    <w:r>
                      <w:rPr>
                        <w:color w:val="FFFF00"/>
                        <w:sz w:val="40"/>
                      </w:rPr>
                      <w:t>Group</w:t>
                    </w:r>
                    <w:r>
                      <w:rPr>
                        <w:color w:val="FFFF00"/>
                        <w:spacing w:val="-21"/>
                        <w:sz w:val="40"/>
                      </w:rPr>
                      <w:t xml:space="preserve"> </w:t>
                    </w:r>
                    <w:r>
                      <w:rPr>
                        <w:color w:val="FFFF00"/>
                        <w:sz w:val="40"/>
                      </w:rPr>
                      <w:t>Type</w:t>
                    </w:r>
                    <w:r>
                      <w:rPr>
                        <w:color w:val="FFFFFF"/>
                        <w:sz w:val="40"/>
                      </w:rPr>
                      <w:t>，</w:t>
                    </w:r>
                    <w:r>
                      <w:rPr>
                        <w:color w:val="FFFFFF"/>
                        <w:spacing w:val="24"/>
                        <w:sz w:val="40"/>
                      </w:rPr>
                      <w:t>最后点选</w:t>
                    </w:r>
                    <w:r>
                      <w:rPr>
                        <w:color w:val="FFFF00"/>
                        <w:sz w:val="40"/>
                      </w:rPr>
                      <w:t>Create Group</w:t>
                    </w:r>
                    <w:r>
                      <w:rPr>
                        <w:color w:val="FFFFFF"/>
                        <w:sz w:val="40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072CD58">
      <w:pPr>
        <w:pStyle w:val="4"/>
        <w:spacing w:before="4"/>
        <w:rPr>
          <w:sz w:val="4"/>
        </w:rPr>
      </w:pPr>
      <w:r>
        <w:pict>
          <v:group id="docshapegroup670" o:spid="_x0000_s1684" o:spt="203" style="position:absolute;left:0pt;margin-left:71.85pt;margin-top:5.15pt;height:334.15pt;width:505.15pt;mso-position-horizontal-relative:page;mso-wrap-distance-bottom:0pt;mso-wrap-distance-top:0pt;z-index:-251486208;mso-width-relative:page;mso-height-relative:page;" coordorigin="1438,103" coordsize="10103,6683">
            <o:lock v:ext="edit"/>
            <v:shape id="docshape671" o:spid="_x0000_s1685" o:spt="75" type="#_x0000_t75" style="position:absolute;left:1571;top:322;height:6363;width:9869;" filled="f" stroked="f" coordsize="21600,21600">
              <v:path/>
              <v:fill on="f" focussize="0,0"/>
              <v:stroke on="f"/>
              <v:imagedata r:id="rId208" o:title=""/>
              <o:lock v:ext="edit" aspectratio="t"/>
            </v:shape>
            <v:rect id="docshape672" o:spid="_x0000_s1686" o:spt="1" style="position:absolute;left:1461;top:110;height:6668;width:10071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673" o:spid="_x0000_s1687" o:spt="75" type="#_x0000_t75" style="position:absolute;left:1437;top:3444;height:315;width:315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docshape674" o:spid="_x0000_s1688" o:spt="75" type="#_x0000_t75" style="position:absolute;left:4872;top:3444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675" o:spid="_x0000_s1689" o:spt="75" type="#_x0000_t75" style="position:absolute;left:8184;top:3288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676" o:spid="_x0000_s1690" style="position:absolute;left:1518;top:2262;height:4481;width:8669;" filled="f" stroked="t" coordorigin="1518,2262" coordsize="8669,4481" path="m1566,2577l2641,2577,2641,2262,1566,2262,1566,2577xm8500,5606l10187,5606,10187,5022,8500,5022,8500,5606xm1518,6743l3032,6743,3032,6299,1518,6299,1518,6743xe">
              <v:path arrowok="t"/>
              <v:fill on="f" focussize="0,0"/>
              <v:stroke weight="2.25pt" color="#FF0000"/>
              <v:imagedata o:title=""/>
              <o:lock v:ext="edit"/>
            </v:shape>
            <v:shape id="docshape677" o:spid="_x0000_s1691" o:spt="202" type="#_x0000_t202" style="position:absolute;left:1491;top:3453;height:360;width:22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E75C398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A</w:t>
                    </w:r>
                  </w:p>
                </w:txbxContent>
              </v:textbox>
            </v:shape>
            <v:shape id="docshape678" o:spid="_x0000_s1692" o:spt="202" type="#_x0000_t202" style="position:absolute;left:4933;top:3453;height:360;width:21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C3C5355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B</w:t>
                    </w:r>
                  </w:p>
                </w:txbxContent>
              </v:textbox>
            </v:shape>
            <v:shape id="docshape679" o:spid="_x0000_s1693" o:spt="202" type="#_x0000_t202" style="position:absolute;left:8246;top:3296;height:360;width:21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B6C9B00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C</w:t>
                    </w:r>
                  </w:p>
                </w:txbxContent>
              </v:textbox>
            </v:shape>
            <w10:wrap type="topAndBottom"/>
          </v:group>
        </w:pict>
      </w:r>
    </w:p>
    <w:p w14:paraId="64CCDD80">
      <w:pPr>
        <w:pStyle w:val="4"/>
        <w:spacing w:before="12"/>
        <w:rPr>
          <w:sz w:val="6"/>
        </w:rPr>
      </w:pPr>
    </w:p>
    <w:p w14:paraId="07B49A12">
      <w:pPr>
        <w:pStyle w:val="8"/>
        <w:numPr>
          <w:ilvl w:val="1"/>
          <w:numId w:val="31"/>
        </w:numPr>
        <w:tabs>
          <w:tab w:val="left" w:pos="1916"/>
        </w:tabs>
        <w:spacing w:before="8" w:after="0" w:line="547" w:lineRule="exact"/>
        <w:ind w:left="1915" w:right="0" w:hanging="334"/>
        <w:jc w:val="left"/>
        <w:rPr>
          <w:sz w:val="34"/>
        </w:rPr>
      </w:pPr>
      <w:r>
        <w:rPr>
          <w:spacing w:val="-1"/>
          <w:sz w:val="36"/>
        </w:rPr>
        <w:t>任何人可自由观看+加入群组</w:t>
      </w:r>
    </w:p>
    <w:p w14:paraId="5F8ED1B3">
      <w:pPr>
        <w:pStyle w:val="8"/>
        <w:numPr>
          <w:ilvl w:val="1"/>
          <w:numId w:val="31"/>
        </w:numPr>
        <w:tabs>
          <w:tab w:val="left" w:pos="1887"/>
        </w:tabs>
        <w:spacing w:before="0" w:after="0" w:line="536" w:lineRule="exact"/>
        <w:ind w:left="1886" w:right="0" w:hanging="305"/>
        <w:jc w:val="left"/>
        <w:rPr>
          <w:sz w:val="34"/>
        </w:rPr>
      </w:pPr>
      <w:r>
        <w:rPr>
          <w:spacing w:val="-3"/>
          <w:sz w:val="36"/>
        </w:rPr>
        <w:t>任何人可自由观看+须经邀请或许才可以加入群组</w:t>
      </w:r>
    </w:p>
    <w:p w14:paraId="2FC5222B">
      <w:pPr>
        <w:spacing w:after="0" w:line="536" w:lineRule="exact"/>
        <w:jc w:val="left"/>
        <w:rPr>
          <w:sz w:val="34"/>
        </w:rPr>
        <w:sectPr>
          <w:footerReference r:id="rId26" w:type="default"/>
          <w:pgSz w:w="19200" w:h="10800" w:orient="landscape"/>
          <w:pgMar w:top="580" w:right="0" w:bottom="580" w:left="0" w:header="0" w:footer="391" w:gutter="0"/>
          <w:cols w:space="720" w:num="1"/>
        </w:sectPr>
      </w:pPr>
    </w:p>
    <w:p w14:paraId="3427E21A">
      <w:pPr>
        <w:pStyle w:val="4"/>
        <w:ind w:left="1437"/>
        <w:rPr>
          <w:sz w:val="20"/>
        </w:rPr>
      </w:pPr>
      <w:r>
        <w:rPr>
          <w:sz w:val="20"/>
        </w:rPr>
        <w:pict>
          <v:shape id="docshape680" o:spid="_x0000_s1694" o:spt="202" type="#_x0000_t202" style="height:55.8pt;width:582.8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71AC2E0">
                  <w:pPr>
                    <w:pStyle w:val="4"/>
                    <w:numPr>
                      <w:ilvl w:val="0"/>
                      <w:numId w:val="32"/>
                    </w:numPr>
                    <w:tabs>
                      <w:tab w:val="left" w:pos="637"/>
                    </w:tabs>
                    <w:spacing w:before="0" w:after="0" w:line="537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4"/>
                    </w:rPr>
                    <w:t>完成新增群组后，在桌面版Zotero</w:t>
                  </w:r>
                  <w:r>
                    <w:rPr>
                      <w:color w:val="FFFFFF"/>
                      <w:spacing w:val="-5"/>
                    </w:rPr>
                    <w:t>视窗点选右上角同步按钮</w:t>
                  </w:r>
                </w:p>
                <w:p w14:paraId="1D507797">
                  <w:pPr>
                    <w:pStyle w:val="4"/>
                    <w:numPr>
                      <w:ilvl w:val="0"/>
                      <w:numId w:val="32"/>
                    </w:numPr>
                    <w:tabs>
                      <w:tab w:val="left" w:pos="637"/>
                    </w:tabs>
                    <w:spacing w:before="0" w:after="0" w:line="579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即可看到所新增的群组</w:t>
                  </w:r>
                </w:p>
              </w:txbxContent>
            </v:textbox>
            <w10:wrap type="none"/>
            <w10:anchorlock/>
          </v:shape>
        </w:pict>
      </w:r>
    </w:p>
    <w:p w14:paraId="726D1998">
      <w:pPr>
        <w:pStyle w:val="4"/>
        <w:rPr>
          <w:sz w:val="20"/>
        </w:rPr>
      </w:pPr>
    </w:p>
    <w:p w14:paraId="42BAE5CF">
      <w:pPr>
        <w:pStyle w:val="4"/>
        <w:rPr>
          <w:sz w:val="20"/>
        </w:rPr>
      </w:pPr>
    </w:p>
    <w:p w14:paraId="1CF8DC28">
      <w:pPr>
        <w:pStyle w:val="4"/>
        <w:rPr>
          <w:sz w:val="20"/>
        </w:rPr>
      </w:pPr>
    </w:p>
    <w:p w14:paraId="3A933581">
      <w:pPr>
        <w:pStyle w:val="4"/>
        <w:rPr>
          <w:sz w:val="20"/>
        </w:rPr>
      </w:pPr>
    </w:p>
    <w:p w14:paraId="0A6714E6">
      <w:pPr>
        <w:pStyle w:val="4"/>
        <w:rPr>
          <w:sz w:val="20"/>
        </w:rPr>
      </w:pPr>
    </w:p>
    <w:p w14:paraId="2B25E165">
      <w:pPr>
        <w:pStyle w:val="4"/>
        <w:rPr>
          <w:sz w:val="20"/>
        </w:rPr>
      </w:pPr>
    </w:p>
    <w:p w14:paraId="74134666">
      <w:pPr>
        <w:pStyle w:val="4"/>
        <w:rPr>
          <w:sz w:val="20"/>
        </w:rPr>
      </w:pPr>
    </w:p>
    <w:p w14:paraId="6E989346">
      <w:pPr>
        <w:pStyle w:val="4"/>
        <w:rPr>
          <w:sz w:val="20"/>
        </w:rPr>
      </w:pPr>
    </w:p>
    <w:p w14:paraId="608E7FA2">
      <w:pPr>
        <w:pStyle w:val="4"/>
        <w:rPr>
          <w:sz w:val="20"/>
        </w:rPr>
      </w:pPr>
    </w:p>
    <w:p w14:paraId="4EB78242">
      <w:pPr>
        <w:pStyle w:val="4"/>
        <w:rPr>
          <w:sz w:val="20"/>
        </w:rPr>
      </w:pPr>
    </w:p>
    <w:p w14:paraId="007E889B">
      <w:pPr>
        <w:pStyle w:val="4"/>
        <w:rPr>
          <w:sz w:val="20"/>
        </w:rPr>
      </w:pPr>
    </w:p>
    <w:p w14:paraId="6C2C2A6A">
      <w:pPr>
        <w:pStyle w:val="4"/>
        <w:rPr>
          <w:sz w:val="20"/>
        </w:rPr>
      </w:pPr>
    </w:p>
    <w:p w14:paraId="51CAC198">
      <w:pPr>
        <w:pStyle w:val="4"/>
        <w:rPr>
          <w:sz w:val="20"/>
        </w:rPr>
      </w:pPr>
    </w:p>
    <w:p w14:paraId="709B0E0F">
      <w:pPr>
        <w:pStyle w:val="4"/>
        <w:rPr>
          <w:sz w:val="20"/>
        </w:rPr>
      </w:pPr>
    </w:p>
    <w:p w14:paraId="49197DC7">
      <w:pPr>
        <w:pStyle w:val="4"/>
        <w:rPr>
          <w:sz w:val="20"/>
        </w:rPr>
      </w:pPr>
    </w:p>
    <w:p w14:paraId="11EACD35">
      <w:pPr>
        <w:pStyle w:val="4"/>
        <w:rPr>
          <w:sz w:val="20"/>
        </w:rPr>
      </w:pPr>
    </w:p>
    <w:p w14:paraId="6C961194">
      <w:pPr>
        <w:pStyle w:val="4"/>
        <w:rPr>
          <w:sz w:val="20"/>
        </w:rPr>
      </w:pPr>
    </w:p>
    <w:p w14:paraId="031752D4">
      <w:pPr>
        <w:pStyle w:val="4"/>
        <w:rPr>
          <w:sz w:val="20"/>
        </w:rPr>
      </w:pPr>
    </w:p>
    <w:p w14:paraId="209F8F6D">
      <w:pPr>
        <w:pStyle w:val="4"/>
        <w:rPr>
          <w:sz w:val="20"/>
        </w:rPr>
      </w:pPr>
    </w:p>
    <w:p w14:paraId="09C6B542">
      <w:pPr>
        <w:pStyle w:val="4"/>
        <w:rPr>
          <w:sz w:val="20"/>
        </w:rPr>
      </w:pPr>
    </w:p>
    <w:p w14:paraId="1BFA46FC">
      <w:pPr>
        <w:pStyle w:val="4"/>
        <w:spacing w:before="10"/>
        <w:rPr>
          <w:sz w:val="18"/>
        </w:rPr>
      </w:pPr>
    </w:p>
    <w:p w14:paraId="7FA68BAB">
      <w:pPr>
        <w:pStyle w:val="4"/>
        <w:spacing w:before="2"/>
        <w:rPr>
          <w:sz w:val="16"/>
        </w:rPr>
      </w:pPr>
    </w:p>
    <w:p w14:paraId="4199745F">
      <w:pPr>
        <w:spacing w:before="0"/>
        <w:ind w:left="0" w:right="1462" w:firstLine="0"/>
        <w:jc w:val="right"/>
        <w:rPr>
          <w:rFonts w:ascii="Calibri"/>
          <w:sz w:val="24"/>
        </w:rPr>
      </w:pPr>
      <w:r>
        <w:pict>
          <v:group id="docshapegroup681" o:spid="_x0000_s1695" o:spt="203" style="position:absolute;left:0pt;margin-left:71.85pt;margin-top:-390.15pt;height:411.75pt;width:788.4pt;mso-position-horizontal-relative:page;z-index:251701248;mso-width-relative:page;mso-height-relative:page;" coordorigin="1438,-7803" coordsize="15768,8235">
            <o:lock v:ext="edit"/>
            <v:shape id="docshape682" o:spid="_x0000_s1696" o:spt="75" type="#_x0000_t75" style="position:absolute;left:1437;top:-7804;height:5360;width:13337;" filled="f" stroked="f" coordsize="21600,21600">
              <v:path/>
              <v:fill on="f" focussize="0,0"/>
              <v:stroke on="f"/>
              <v:imagedata r:id="rId209" o:title=""/>
              <o:lock v:ext="edit" aspectratio="t"/>
            </v:shape>
            <v:shape id="docshape683" o:spid="_x0000_s1697" style="position:absolute;left:1645;top:-7392;height:3526;width:13131;" filled="f" stroked="t" coordorigin="1645,-7392" coordsize="13131,3526" path="m1645,-3866l3436,-3866,3436,-5817,1645,-5817,1645,-3866xm14274,-6866l14776,-6866,14776,-7392,14274,-7392,14274,-6866xe">
              <v:path arrowok="t"/>
              <v:fill on="f" focussize="0,0"/>
              <v:stroke weight="2.25pt" color="#FF0000"/>
              <v:imagedata o:title=""/>
              <o:lock v:ext="edit"/>
            </v:shape>
            <v:shape id="docshape684" o:spid="_x0000_s1698" o:spt="75" type="#_x0000_t75" style="position:absolute;left:13958;top:-7571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685" o:spid="_x0000_s1699" o:spt="75" type="#_x0000_t75" style="position:absolute;left:1437;top:-6028;height:315;width:315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docshape686" o:spid="_x0000_s1700" o:spt="202" type="#_x0000_t202" style="position:absolute;left:14026;top:-7564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DC49100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  <v:shape id="docshape687" o:spid="_x0000_s1701" o:spt="202" type="#_x0000_t202" style="position:absolute;left:1503;top:-6018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9AFEB6B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</v:shape>
            <v:shape id="docshape688" o:spid="_x0000_s1702" o:spt="202" type="#_x0000_t202" style="position:absolute;left:1437;top:-3261;height:3692;width:15768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4B7B3A85">
                    <w:pPr>
                      <w:spacing w:before="82" w:line="728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4"/>
                        <w:sz w:val="40"/>
                      </w:rPr>
                      <w:t>小提醒：</w:t>
                    </w:r>
                  </w:p>
                  <w:p w14:paraId="71130D78">
                    <w:pPr>
                      <w:spacing w:before="3" w:line="235" w:lineRule="auto"/>
                      <w:ind w:left="144" w:right="153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如果你曾建立过一个共享文献库并删除后，想用</w:t>
                    </w:r>
                    <w:r>
                      <w:rPr>
                        <w:b/>
                        <w:color w:val="FFFFFF"/>
                        <w:spacing w:val="-2"/>
                        <w:sz w:val="40"/>
                      </w:rPr>
                      <w:t>相同名称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重新建立新的文献库，请务必</w:t>
                    </w:r>
                    <w:r>
                      <w:rPr>
                        <w:color w:val="FFFFFF"/>
                        <w:sz w:val="40"/>
                      </w:rPr>
                      <w:t>先将原文献库从「</w:t>
                    </w:r>
                    <w:r>
                      <w:rPr>
                        <w:b/>
                        <w:color w:val="FFFFFF"/>
                        <w:sz w:val="40"/>
                      </w:rPr>
                      <w:t>群组文献库的垃圾桶中彻底删除</w:t>
                    </w:r>
                    <w:r>
                      <w:rPr>
                        <w:color w:val="FFFFFF"/>
                        <w:spacing w:val="-5"/>
                        <w:sz w:val="40"/>
                      </w:rPr>
                      <w:t xml:space="preserve">」。否则 </w:t>
                    </w:r>
                    <w:r>
                      <w:rPr>
                        <w:color w:val="FFFFFF"/>
                        <w:sz w:val="40"/>
                      </w:rPr>
                      <w:t>Zotero</w:t>
                    </w:r>
                    <w:r>
                      <w:rPr>
                        <w:color w:val="FFFFFF"/>
                        <w:spacing w:val="-4"/>
                        <w:sz w:val="40"/>
                      </w:rPr>
                      <w:t xml:space="preserve"> 会因名称重复产生错</w:t>
                    </w:r>
                    <w:r>
                      <w:rPr>
                        <w:color w:val="FFFFFF"/>
                        <w:spacing w:val="-2"/>
                        <w:sz w:val="40"/>
                      </w:rPr>
                      <w:t>误或无法正常建立。</w:t>
                    </w:r>
                  </w:p>
                  <w:p w14:paraId="7FC61E13">
                    <w:pPr>
                      <w:spacing w:before="0" w:line="715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00"/>
                        <w:spacing w:val="-3"/>
                        <w:sz w:val="40"/>
                      </w:rPr>
                      <w:t>建议重新建立前，先确认垃圾桶是否清空，避免同步异常。</w:t>
                    </w:r>
                  </w:p>
                </w:txbxContent>
              </v:textbox>
            </v:shape>
          </v:group>
        </w:pict>
      </w:r>
      <w:r>
        <w:rPr>
          <w:rFonts w:ascii="Calibri"/>
          <w:color w:val="888888"/>
          <w:spacing w:val="-5"/>
          <w:sz w:val="24"/>
        </w:rPr>
        <w:t>93</w:t>
      </w:r>
    </w:p>
    <w:p w14:paraId="531B2E92">
      <w:pPr>
        <w:spacing w:after="0"/>
        <w:jc w:val="right"/>
        <w:rPr>
          <w:rFonts w:ascii="Calibri"/>
          <w:sz w:val="24"/>
        </w:rPr>
        <w:sectPr>
          <w:footerReference r:id="rId27" w:type="default"/>
          <w:pgSz w:w="19200" w:h="10800" w:orient="landscape"/>
          <w:pgMar w:top="1020" w:right="0" w:bottom="0" w:left="0" w:header="0" w:footer="0" w:gutter="0"/>
          <w:cols w:space="720" w:num="1"/>
        </w:sectPr>
      </w:pPr>
    </w:p>
    <w:p w14:paraId="76CFED07">
      <w:pPr>
        <w:pStyle w:val="8"/>
        <w:numPr>
          <w:ilvl w:val="0"/>
          <w:numId w:val="31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3"/>
          <w:sz w:val="88"/>
        </w:rPr>
        <w:t>合作：共同编辑文献库</w:t>
      </w:r>
    </w:p>
    <w:p w14:paraId="32E4805E">
      <w:pPr>
        <w:pStyle w:val="4"/>
        <w:spacing w:before="3"/>
        <w:rPr>
          <w:sz w:val="16"/>
        </w:rPr>
      </w:pPr>
      <w:r>
        <w:pict>
          <v:shape id="docshape689" o:spid="_x0000_s1703" o:spt="202" type="#_x0000_t202" style="position:absolute;left:0pt;margin-left:66pt;margin-top:16.05pt;height:148.35pt;width:702.4pt;mso-position-horizontal-relative:page;mso-wrap-distance-bottom:0pt;mso-wrap-distance-top:0pt;z-index:-251485184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3E7CA6F">
                  <w:pPr>
                    <w:pStyle w:val="4"/>
                    <w:spacing w:before="82" w:line="728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邀请他人参与文献库，仅群组的拥有者可邀请，被邀请者须有Zotero</w:t>
                  </w:r>
                  <w:r>
                    <w:rPr>
                      <w:color w:val="FFFFFF"/>
                      <w:spacing w:val="-6"/>
                    </w:rPr>
                    <w:t>账号</w:t>
                  </w:r>
                </w:p>
                <w:p w14:paraId="3B15C13E">
                  <w:pPr>
                    <w:pStyle w:val="4"/>
                    <w:numPr>
                      <w:ilvl w:val="0"/>
                      <w:numId w:val="33"/>
                    </w:numPr>
                    <w:tabs>
                      <w:tab w:val="left" w:pos="637"/>
                    </w:tabs>
                    <w:spacing w:before="0" w:after="0" w:line="720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到网页版Zotero，在创立的Group中，点选Manage</w:t>
                  </w:r>
                  <w:r>
                    <w:rPr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members</w:t>
                  </w:r>
                </w:p>
                <w:p w14:paraId="55FB4F27">
                  <w:pPr>
                    <w:pStyle w:val="4"/>
                    <w:numPr>
                      <w:ilvl w:val="0"/>
                      <w:numId w:val="33"/>
                    </w:numPr>
                    <w:tabs>
                      <w:tab w:val="left" w:pos="637"/>
                    </w:tabs>
                    <w:spacing w:before="0" w:after="0" w:line="720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在Group中下方有Send</w:t>
                  </w:r>
                  <w:r>
                    <w:rPr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More</w:t>
                  </w:r>
                  <w:r>
                    <w:rPr>
                      <w:color w:val="FFFFFF"/>
                      <w:spacing w:val="6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Invitation</w:t>
                  </w:r>
                  <w:r>
                    <w:rPr>
                      <w:color w:val="FFFFFF"/>
                      <w:spacing w:val="-5"/>
                    </w:rPr>
                    <w:t>的连结</w:t>
                  </w:r>
                </w:p>
                <w:p w14:paraId="3617DB93">
                  <w:pPr>
                    <w:pStyle w:val="4"/>
                    <w:numPr>
                      <w:ilvl w:val="0"/>
                      <w:numId w:val="33"/>
                    </w:numPr>
                    <w:tabs>
                      <w:tab w:val="left" w:pos="637"/>
                    </w:tabs>
                    <w:spacing w:before="0" w:after="0" w:line="716" w:lineRule="exact"/>
                    <w:ind w:left="636" w:right="0" w:hanging="493"/>
                    <w:jc w:val="left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在Invite</w:t>
                  </w:r>
                  <w:r>
                    <w:rPr>
                      <w:color w:val="FFFFFF"/>
                      <w:spacing w:val="36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Members栏位中输入使用者名称或Email</w:t>
                  </w:r>
                  <w:r>
                    <w:rPr>
                      <w:color w:val="FFFFFF"/>
                      <w:spacing w:val="-3"/>
                    </w:rPr>
                    <w:t>，用逗号或是换行区隔</w:t>
                  </w:r>
                </w:p>
              </w:txbxContent>
            </v:textbox>
            <w10:wrap type="topAndBottom"/>
          </v:shape>
        </w:pict>
      </w:r>
      <w:r>
        <w:pict>
          <v:group id="docshapegroup690" o:spid="_x0000_s1704" o:spt="203" style="position:absolute;left:0pt;margin-left:50.4pt;margin-top:174.45pt;height:207.55pt;width:279.55pt;mso-position-horizontal-relative:page;mso-wrap-distance-bottom:0pt;mso-wrap-distance-top:0pt;z-index:-251485184;mso-width-relative:page;mso-height-relative:page;" coordorigin="1008,3489" coordsize="5591,4151">
            <o:lock v:ext="edit"/>
            <v:shape id="docshape691" o:spid="_x0000_s1705" o:spt="75" type="#_x0000_t75" style="position:absolute;left:1183;top:3698;height:3826;width:5400;" filled="f" stroked="f" coordsize="21600,21600">
              <v:path/>
              <v:fill on="f" focussize="0,0"/>
              <v:stroke on="f"/>
              <v:imagedata r:id="rId210" o:title=""/>
              <o:lock v:ext="edit" aspectratio="t"/>
            </v:shape>
            <v:rect id="docshape692" o:spid="_x0000_s1706" o:spt="1" style="position:absolute;left:1158;top:3640;height:3992;width:5432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93" o:spid="_x0000_s1707" o:spt="1" style="position:absolute;left:2554;top:5945;height:233;width:156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694" o:spid="_x0000_s1708" o:spt="75" type="#_x0000_t75" style="position:absolute;left:1008;top:3489;height:315;width:315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docshape695" o:spid="_x0000_s1709" o:spt="202" type="#_x0000_t202" style="position:absolute;left:1074;top:3499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18CE2FD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1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696" o:spid="_x0000_s1710" o:spt="203" style="position:absolute;left:0pt;margin-left:334.75pt;margin-top:174.45pt;height:207.95pt;width:540.75pt;mso-position-horizontal-relative:page;mso-wrap-distance-bottom:0pt;mso-wrap-distance-top:0pt;z-index:-251484160;mso-width-relative:page;mso-height-relative:page;" coordorigin="6696,3489" coordsize="10815,4159">
            <o:lock v:ext="edit"/>
            <v:shape id="docshape697" o:spid="_x0000_s1711" o:spt="75" type="#_x0000_t75" style="position:absolute;left:6795;top:3732;height:3839;width:4873;" filled="f" stroked="f" coordsize="21600,21600">
              <v:path/>
              <v:fill on="f" focussize="0,0"/>
              <v:stroke on="f"/>
              <v:imagedata r:id="rId211" o:title=""/>
              <o:lock v:ext="edit" aspectratio="t"/>
            </v:shape>
            <v:rect id="docshape698" o:spid="_x0000_s1712" o:spt="1" style="position:absolute;left:6734;top:3640;height:3992;width:4943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699" o:spid="_x0000_s1713" o:spt="1" style="position:absolute;left:6742;top:7347;height:279;width:162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700" o:spid="_x0000_s1714" o:spt="75" type="#_x0000_t75" style="position:absolute;left:6696;top:3510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701" o:spid="_x0000_s1715" o:spt="75" type="#_x0000_t75" style="position:absolute;left:11921;top:3758;height:3746;width:5507;" filled="f" stroked="f" coordsize="21600,21600">
              <v:path/>
              <v:fill on="f" focussize="0,0"/>
              <v:stroke on="f"/>
              <v:imagedata r:id="rId212" o:title=""/>
              <o:lock v:ext="edit" aspectratio="t"/>
            </v:shape>
            <v:rect id="docshape702" o:spid="_x0000_s1716" o:spt="1" style="position:absolute;left:11819;top:3640;height:3992;width:5684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03" o:spid="_x0000_s1717" o:spt="1" style="position:absolute;left:11902;top:5242;height:224;width:218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704" o:spid="_x0000_s1718" o:spt="75" type="#_x0000_t75" style="position:absolute;left:11745;top:3489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shape id="docshape705" o:spid="_x0000_s1719" o:spt="202" type="#_x0000_t202" style="position:absolute;left:6761;top:3518;height:361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6A12074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w w:val="100"/>
                        <w:sz w:val="36"/>
                      </w:rPr>
                      <w:t>2</w:t>
                    </w:r>
                  </w:p>
                </w:txbxContent>
              </v:textbox>
            </v:shape>
            <v:shape id="docshape706" o:spid="_x0000_s1720" o:spt="202" type="#_x0000_t202" style="position:absolute;left:11811;top:3499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368B29A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</v:shape>
            <w10:wrap type="topAndBottom"/>
          </v:group>
        </w:pict>
      </w:r>
    </w:p>
    <w:p w14:paraId="55760952">
      <w:pPr>
        <w:pStyle w:val="4"/>
        <w:spacing w:before="12"/>
        <w:rPr>
          <w:sz w:val="9"/>
        </w:rPr>
      </w:pPr>
    </w:p>
    <w:p w14:paraId="35FA41D1">
      <w:pPr>
        <w:spacing w:before="0" w:line="235" w:lineRule="exact"/>
        <w:ind w:left="0" w:right="1463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94</w:t>
      </w:r>
    </w:p>
    <w:p w14:paraId="13B18B95">
      <w:pPr>
        <w:spacing w:after="0" w:line="235" w:lineRule="exact"/>
        <w:jc w:val="right"/>
        <w:rPr>
          <w:rFonts w:ascii="Calibri"/>
          <w:sz w:val="24"/>
        </w:rPr>
        <w:sectPr>
          <w:footerReference r:id="rId28" w:type="default"/>
          <w:pgSz w:w="19200" w:h="10800" w:orient="landscape"/>
          <w:pgMar w:top="860" w:right="0" w:bottom="280" w:left="0" w:header="0" w:footer="0" w:gutter="0"/>
          <w:cols w:space="720" w:num="1"/>
        </w:sectPr>
      </w:pPr>
    </w:p>
    <w:p w14:paraId="2FEDB244">
      <w:pPr>
        <w:pStyle w:val="4"/>
        <w:spacing w:before="9"/>
        <w:rPr>
          <w:rFonts w:ascii="Calibri"/>
          <w:sz w:val="20"/>
        </w:rPr>
      </w:pPr>
    </w:p>
    <w:p w14:paraId="38D16BE8">
      <w:pPr>
        <w:pStyle w:val="4"/>
        <w:ind w:left="1478"/>
        <w:rPr>
          <w:rFonts w:ascii="Calibri"/>
          <w:sz w:val="20"/>
        </w:rPr>
      </w:pPr>
      <w:r>
        <w:rPr>
          <w:rFonts w:ascii="Calibri"/>
          <w:sz w:val="20"/>
        </w:rPr>
        <w:pict>
          <v:shape id="docshape708" o:spid="_x0000_s1721" o:spt="202" type="#_x0000_t202" style="height:111.85pt;width:790.8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1AD812E3">
                  <w:pPr>
                    <w:pStyle w:val="4"/>
                    <w:spacing w:before="80" w:line="728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4"/>
                    </w:rPr>
                    <w:t>(4)受邀者会接获Email邀请通知，或可登入网页版Zotero后，点选Inbox</w:t>
                  </w:r>
                  <w:r>
                    <w:rPr>
                      <w:color w:val="FFFFFF"/>
                      <w:spacing w:val="-5"/>
                    </w:rPr>
                    <w:t>看见邀请通知，</w:t>
                  </w:r>
                </w:p>
                <w:p w14:paraId="27C08CA0">
                  <w:pPr>
                    <w:pStyle w:val="4"/>
                    <w:spacing w:line="235" w:lineRule="auto"/>
                    <w:ind w:left="144" w:right="8949" w:firstLine="499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Email或讯息中将提供加入群组连结 (5)点选连结可了解群组，并选择加入</w:t>
                  </w:r>
                </w:p>
              </w:txbxContent>
            </v:textbox>
            <w10:wrap type="none"/>
            <w10:anchorlock/>
          </v:shape>
        </w:pict>
      </w:r>
    </w:p>
    <w:p w14:paraId="6E7549C8">
      <w:pPr>
        <w:spacing w:line="240" w:lineRule="auto"/>
        <w:ind w:left="132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id="docshapegroup709" o:spid="_x0000_s1722" o:spt="203" style="height:267.4pt;width:423.75pt;" coordsize="8475,5348">
            <o:lock v:ext="edit"/>
            <v:shape id="docshape710" o:spid="_x0000_s1723" o:spt="75" type="#_x0000_t75" style="position:absolute;left:158;top:158;height:5080;width:8302;" filled="f" stroked="f" coordsize="21600,21600">
              <v:path/>
              <v:fill on="f" focussize="0,0"/>
              <v:stroke on="f"/>
              <v:imagedata r:id="rId213" o:title=""/>
              <o:lock v:ext="edit" aspectratio="t"/>
            </v:shape>
            <v:rect id="docshape711" o:spid="_x0000_s1724" o:spt="1" style="position:absolute;left:150;top:150;height:5190;width:8317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712" o:spid="_x0000_s1725" o:spt="75" type="#_x0000_t75" style="position:absolute;left:0;top:0;height:315;width:315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docshape713" o:spid="_x0000_s1726" style="position:absolute;left:2024;top:219;height:4568;width:5176;" filled="f" stroked="t" coordorigin="2024,220" coordsize="5176,4568" path="m6016,534l6572,534,6572,220,6016,220,6016,534xm3044,4530l7200,4530m2024,4787l6405,4787e">
              <v:path arrowok="t"/>
              <v:fill on="f" focussize="0,0"/>
              <v:stroke weight="2.25pt" color="#FF0000"/>
              <v:imagedata o:title=""/>
              <o:lock v:ext="edit"/>
            </v:shape>
            <v:shape id="docshape714" o:spid="_x0000_s1727" o:spt="202" type="#_x0000_t202" style="position:absolute;left:67;top:9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EEEA36C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Calibri"/>
          <w:spacing w:val="80"/>
          <w:position w:val="220"/>
          <w:sz w:val="20"/>
        </w:rPr>
        <w:pict>
          <v:group id="docshapegroup715" o:spid="_x0000_s1728" o:spt="203" style="height:154.35pt;width:368.2pt;" coordsize="7364,3087">
            <o:lock v:ext="edit"/>
            <v:shape id="docshape716" o:spid="_x0000_s1729" o:spt="75" type="#_x0000_t75" style="position:absolute;left:187;top:189;height:2770;width:7131;" filled="f" stroked="f" coordsize="21600,21600">
              <v:path/>
              <v:fill on="f" focussize="0,0"/>
              <v:stroke on="f"/>
              <v:imagedata r:id="rId214" o:title=""/>
              <o:lock v:ext="edit" aspectratio="t"/>
            </v:shape>
            <v:rect id="docshape717" o:spid="_x0000_s1730" o:spt="1" style="position:absolute;left:148;top:88;height:2991;width:7208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718" o:spid="_x0000_s1731" o:spt="75" type="#_x0000_t75" style="position:absolute;left:0;top:0;height:315;width:315;" filled="f" stroked="f" coordsize="21600,21600">
              <v:path/>
              <v:fill on="f" focussize="0,0"/>
              <v:stroke on="f"/>
              <v:imagedata r:id="rId103" o:title=""/>
              <o:lock v:ext="edit" aspectratio="t"/>
            </v:shape>
            <v:rect id="docshape719" o:spid="_x0000_s1732" o:spt="1" style="position:absolute;left:5235;top:2302;height:262;width:30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720" o:spid="_x0000_s1733" o:spt="202" type="#_x0000_t202" style="position:absolute;left:66;top:7;height:360;width:20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656D074">
                    <w:pPr>
                      <w:spacing w:before="0" w:line="360" w:lineRule="exact"/>
                      <w:ind w:left="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color w:val="FFFFFF"/>
                        <w:sz w:val="36"/>
                      </w:rPr>
                      <w:t>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B2B2CDB">
      <w:pPr>
        <w:spacing w:after="0" w:line="240" w:lineRule="auto"/>
        <w:rPr>
          <w:rFonts w:ascii="Calibri"/>
          <w:sz w:val="20"/>
        </w:rPr>
        <w:sectPr>
          <w:footerReference r:id="rId29" w:type="default"/>
          <w:pgSz w:w="19200" w:h="10800" w:orient="landscape"/>
          <w:pgMar w:top="1220" w:right="0" w:bottom="580" w:left="0" w:header="0" w:footer="399" w:gutter="0"/>
          <w:pgNumType w:start="95"/>
          <w:cols w:space="720" w:num="1"/>
        </w:sectPr>
      </w:pPr>
    </w:p>
    <w:p w14:paraId="764C4178">
      <w:pPr>
        <w:spacing w:before="0" w:line="1480" w:lineRule="exact"/>
        <w:ind w:left="1464" w:right="0" w:firstLine="0"/>
        <w:jc w:val="left"/>
        <w:rPr>
          <w:sz w:val="88"/>
        </w:rPr>
      </w:pPr>
      <w:r>
        <w:pict>
          <v:shape id="docshape721" o:spid="_x0000_s1734" o:spt="202" type="#_x0000_t202" style="position:absolute;left:0pt;margin-left:342.35pt;margin-top:5.2pt;height:55.7pt;width:551.65pt;mso-position-horizontal-relative:page;z-index:25170329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3CFA310C">
                  <w:pPr>
                    <w:pStyle w:val="4"/>
                    <w:spacing w:line="537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仅</w:t>
                  </w:r>
                  <w:r>
                    <w:rPr>
                      <w:color w:val="FFFF00"/>
                      <w:spacing w:val="-2"/>
                    </w:rPr>
                    <w:t>管理者</w:t>
                  </w:r>
                  <w:r>
                    <w:rPr>
                      <w:color w:val="FFFFFF"/>
                      <w:spacing w:val="-3"/>
                    </w:rPr>
                    <w:t>可设定成员的角色，依文献库设定情形，各角色拥</w:t>
                  </w:r>
                </w:p>
                <w:p w14:paraId="29E7CCB0">
                  <w:pPr>
                    <w:pStyle w:val="4"/>
                    <w:spacing w:line="577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有不同的群组编辑权限</w:t>
                  </w:r>
                </w:p>
              </w:txbxContent>
            </v:textbox>
          </v:shape>
        </w:pict>
      </w:r>
      <w:r>
        <w:rPr>
          <w:spacing w:val="-2"/>
          <w:sz w:val="88"/>
        </w:rPr>
        <w:t>群组成员权限</w:t>
      </w:r>
    </w:p>
    <w:p w14:paraId="6AD47AEA">
      <w:pPr>
        <w:pStyle w:val="4"/>
        <w:rPr>
          <w:sz w:val="20"/>
        </w:rPr>
      </w:pPr>
    </w:p>
    <w:p w14:paraId="1ABD1187">
      <w:pPr>
        <w:pStyle w:val="4"/>
        <w:spacing w:before="1"/>
        <w:rPr>
          <w:sz w:val="13"/>
        </w:rPr>
      </w:pPr>
    </w:p>
    <w:p w14:paraId="649447EC">
      <w:pPr>
        <w:pStyle w:val="4"/>
        <w:tabs>
          <w:tab w:val="left" w:pos="17056"/>
        </w:tabs>
        <w:spacing w:line="735" w:lineRule="exact"/>
        <w:ind w:left="7936"/>
      </w:pPr>
      <w:r>
        <w:pict>
          <v:shape id="docshape722" o:spid="_x0000_s1735" o:spt="202" type="#_x0000_t202" style="position:absolute;left:0pt;margin-left:66pt;margin-top:3.4pt;height:80.05pt;width:264.75pt;mso-position-horizontal-relative:page;z-index:251702272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19249555">
                  <w:pPr>
                    <w:pStyle w:val="4"/>
                    <w:spacing w:before="117" w:line="156" w:lineRule="auto"/>
                    <w:ind w:left="144" w:right="501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 xml:space="preserve">(1)设定路径为网页版 </w:t>
                  </w:r>
                  <w:r>
                    <w:rPr>
                      <w:color w:val="FFFF00"/>
                      <w:spacing w:val="-2"/>
                    </w:rPr>
                    <w:t>Zotero</w:t>
                  </w:r>
                  <w:r>
                    <w:rPr>
                      <w:color w:val="FFFFFF"/>
                      <w:spacing w:val="-2"/>
                    </w:rPr>
                    <w:t>&gt;</w:t>
                  </w:r>
                  <w:r>
                    <w:rPr>
                      <w:color w:val="FFFF00"/>
                      <w:spacing w:val="-2"/>
                    </w:rPr>
                    <w:t>Group</w:t>
                  </w:r>
                  <w:r>
                    <w:rPr>
                      <w:color w:val="FFFFFF"/>
                      <w:spacing w:val="-2"/>
                    </w:rPr>
                    <w:t xml:space="preserve">&gt;该群组的 </w:t>
                  </w:r>
                  <w:r>
                    <w:rPr>
                      <w:color w:val="FFFF00"/>
                    </w:rPr>
                    <w:t>Manage Members</w:t>
                  </w:r>
                  <w:r>
                    <w:rPr>
                      <w:color w:val="FFFFFF"/>
                    </w:rPr>
                    <w:t>按钮</w:t>
                  </w:r>
                </w:p>
              </w:txbxContent>
            </v:textbox>
          </v:shape>
        </w:pict>
      </w:r>
      <w:r>
        <w:rPr>
          <w:color w:val="FFFFFF"/>
          <w:spacing w:val="58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(2)下拉选单设定，选择完成后点选</w:t>
      </w:r>
      <w:r>
        <w:rPr>
          <w:color w:val="FFFF00"/>
          <w:spacing w:val="-2"/>
          <w:shd w:val="clear" w:color="auto" w:fill="000000"/>
        </w:rPr>
        <w:t>Update</w:t>
      </w:r>
      <w:r>
        <w:rPr>
          <w:color w:val="FFFF00"/>
          <w:spacing w:val="2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Roles</w:t>
      </w:r>
      <w:r>
        <w:rPr>
          <w:color w:val="FFFF00"/>
          <w:shd w:val="clear" w:color="auto" w:fill="000000"/>
        </w:rPr>
        <w:tab/>
      </w:r>
    </w:p>
    <w:p w14:paraId="05D6343A">
      <w:pPr>
        <w:pStyle w:val="4"/>
        <w:spacing w:before="9"/>
        <w:rPr>
          <w:sz w:val="9"/>
        </w:rPr>
      </w:pPr>
      <w:r>
        <w:pict>
          <v:group id="docshapegroup723" o:spid="_x0000_s1736" o:spt="203" style="position:absolute;left:0pt;margin-left:396.05pt;margin-top:9.95pt;height:218.1pt;width:409.5pt;mso-position-horizontal-relative:page;mso-wrap-distance-bottom:0pt;mso-wrap-distance-top:0pt;z-index:-251483136;mso-width-relative:page;mso-height-relative:page;" coordorigin="7922,199" coordsize="8190,4362">
            <o:lock v:ext="edit"/>
            <v:shape id="docshape724" o:spid="_x0000_s1737" o:spt="75" type="#_x0000_t75" style="position:absolute;left:8046;top:360;height:4186;width:8051;" filled="f" stroked="f" coordsize="21600,21600">
              <v:path/>
              <v:fill on="f" focussize="0,0"/>
              <v:stroke on="f"/>
              <v:imagedata r:id="rId215" o:title=""/>
              <o:lock v:ext="edit" aspectratio="t"/>
            </v:shape>
            <v:rect id="docshape725" o:spid="_x0000_s1738" o:spt="1" style="position:absolute;left:7929;top:206;height:4347;width:817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26" o:spid="_x0000_s1739" o:spt="1" style="position:absolute;left:15070;top:3441;height:999;width:809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1E928C36">
      <w:pPr>
        <w:pStyle w:val="4"/>
        <w:spacing w:before="8"/>
        <w:rPr>
          <w:sz w:val="9"/>
        </w:rPr>
      </w:pPr>
    </w:p>
    <w:p w14:paraId="7FCA1644">
      <w:pPr>
        <w:pStyle w:val="8"/>
        <w:numPr>
          <w:ilvl w:val="1"/>
          <w:numId w:val="31"/>
        </w:numPr>
        <w:tabs>
          <w:tab w:val="left" w:pos="8377"/>
        </w:tabs>
        <w:spacing w:before="167" w:after="0" w:line="156" w:lineRule="auto"/>
        <w:ind w:left="8081" w:right="3749" w:firstLine="0"/>
        <w:jc w:val="left"/>
        <w:rPr>
          <w:sz w:val="30"/>
        </w:rPr>
      </w:pPr>
      <w:r>
        <w:pict>
          <v:group id="docshapegroup727" o:spid="_x0000_s1740" o:spt="203" style="position:absolute;left:0pt;margin-left:66.65pt;margin-top:-181.05pt;height:188.1pt;width:264.8pt;mso-position-horizontal-relative:page;z-index:251702272;mso-width-relative:page;mso-height-relative:page;" coordorigin="1334,-3621" coordsize="5296,3762">
            <o:lock v:ext="edit"/>
            <v:shape id="docshape728" o:spid="_x0000_s1741" o:spt="75" type="#_x0000_t75" style="position:absolute;left:1412;top:-3553;height:3571;width:5202;" filled="f" stroked="f" coordsize="21600,21600">
              <v:path/>
              <v:fill on="f" focussize="0,0"/>
              <v:stroke on="f"/>
              <v:imagedata r:id="rId216" o:title=""/>
              <o:lock v:ext="edit" aspectratio="t"/>
            </v:shape>
            <v:rect id="docshape729" o:spid="_x0000_s1742" o:spt="1" style="position:absolute;left:1341;top:-3614;height:3747;width:5281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30" o:spid="_x0000_s1743" o:spt="1" style="position:absolute;left:2672;top:-1621;height:466;width:142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spacing w:val="-2"/>
          <w:sz w:val="32"/>
        </w:rPr>
        <w:t>拥有者（Owner）可更改其他成员角色或删除群组 B.管理者（Admin）可设定为仅供扫管理者档案</w:t>
      </w:r>
    </w:p>
    <w:p w14:paraId="3661D1F3">
      <w:pPr>
        <w:spacing w:before="0" w:line="443" w:lineRule="exact"/>
        <w:ind w:left="8081" w:right="0" w:firstLine="0"/>
        <w:jc w:val="left"/>
        <w:rPr>
          <w:sz w:val="32"/>
        </w:rPr>
      </w:pPr>
      <w:r>
        <w:rPr>
          <w:spacing w:val="-4"/>
          <w:sz w:val="32"/>
        </w:rPr>
        <w:t>C.成员（Member）可设定为仅有阅读权限(包含编辑文献库或档</w:t>
      </w:r>
      <w:r>
        <w:rPr>
          <w:spacing w:val="-6"/>
          <w:sz w:val="32"/>
        </w:rPr>
        <w:t>案权限)</w:t>
      </w:r>
    </w:p>
    <w:p w14:paraId="660E40B7">
      <w:pPr>
        <w:spacing w:after="0" w:line="443" w:lineRule="exact"/>
        <w:jc w:val="left"/>
        <w:rPr>
          <w:sz w:val="32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0CD41233">
      <w:pPr>
        <w:pStyle w:val="4"/>
        <w:ind w:left="1382"/>
        <w:rPr>
          <w:sz w:val="20"/>
        </w:rPr>
      </w:pPr>
      <w:r>
        <w:rPr>
          <w:sz w:val="20"/>
        </w:rPr>
        <w:pict>
          <v:shape id="docshape731" o:spid="_x0000_s1744" o:spt="202" type="#_x0000_t202" style="height:55.7pt;width:763.4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4B5D17B">
                  <w:pPr>
                    <w:pStyle w:val="4"/>
                    <w:spacing w:before="114" w:line="156" w:lineRule="auto"/>
                    <w:ind w:left="144" w:right="1113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文献库设定：管理者可进行设定，用于更改群组公开设定，及成员各角色的权限</w:t>
                  </w:r>
                  <w:r>
                    <w:rPr>
                      <w:color w:val="FFFFFF"/>
                    </w:rPr>
                    <w:t>路径：网页版Zotero&gt;Groups&gt;sna_neo4j Group&gt;Manage Library</w:t>
                  </w:r>
                </w:p>
              </w:txbxContent>
            </v:textbox>
            <w10:wrap type="none"/>
            <w10:anchorlock/>
          </v:shape>
        </w:pict>
      </w:r>
    </w:p>
    <w:p w14:paraId="0EAD60E2">
      <w:pPr>
        <w:pStyle w:val="4"/>
        <w:spacing w:before="1"/>
        <w:rPr>
          <w:sz w:val="16"/>
        </w:rPr>
      </w:pPr>
      <w:r>
        <w:pict>
          <v:group id="docshapegroup732" o:spid="_x0000_s1745" o:spt="203" style="position:absolute;left:0pt;margin-left:72.8pt;margin-top:15.95pt;height:228.8pt;width:326.25pt;mso-position-horizontal-relative:page;mso-wrap-distance-bottom:0pt;mso-wrap-distance-top:0pt;z-index:-251482112;mso-width-relative:page;mso-height-relative:page;" coordorigin="1456,320" coordsize="6525,4576">
            <o:lock v:ext="edit"/>
            <v:shape id="docshape733" o:spid="_x0000_s1746" o:spt="75" type="#_x0000_t75" style="position:absolute;left:1549;top:400;height:4350;width:6416;" filled="f" stroked="f" coordsize="21600,21600">
              <v:path/>
              <v:fill on="f" focussize="0,0"/>
              <v:stroke on="f"/>
              <v:imagedata r:id="rId216" o:title=""/>
              <o:lock v:ext="edit" aspectratio="t"/>
            </v:shape>
            <v:rect id="docshape734" o:spid="_x0000_s1747" o:spt="1" style="position:absolute;left:1463;top:327;height:4561;width:6510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  <w:r>
        <w:pict>
          <v:group id="docshapegroup735" o:spid="_x0000_s1748" o:spt="203" style="position:absolute;left:0pt;margin-left:406.5pt;margin-top:15.95pt;height:426.8pt;width:501.2pt;mso-position-horizontal-relative:page;mso-wrap-distance-bottom:0pt;mso-wrap-distance-top:0pt;z-index:-251481088;mso-width-relative:page;mso-height-relative:page;" coordorigin="8130,320" coordsize="10024,8536">
            <o:lock v:ext="edit"/>
            <v:shape id="docshape736" o:spid="_x0000_s1749" o:spt="75" type="#_x0000_t75" style="position:absolute;left:8145;top:446;height:8394;width:6224;" filled="f" stroked="f" coordsize="21600,21600">
              <v:path/>
              <v:fill on="f" focussize="0,0"/>
              <v:stroke on="f"/>
              <v:imagedata r:id="rId217" o:title=""/>
              <o:lock v:ext="edit" aspectratio="t"/>
            </v:shape>
            <v:rect id="docshape737" o:spid="_x0000_s1750" o:spt="1" style="position:absolute;left:8138;top:327;height:8521;width:6239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738" o:spid="_x0000_s1751" style="position:absolute;left:12434;top:3426;height:5292;width:5720;" fillcolor="#000000" filled="t" stroked="f" coordorigin="12434,3426" coordsize="5720,5292" path="m16922,5106l12451,5106,12451,6608,16922,6608,16922,5106xm16922,3426l12451,3426,12451,4880,16922,4880,16922,3426xm18154,6827l12434,6827,12434,8718,18154,8718,18154,6827xe">
              <v:path arrowok="t"/>
              <v:fill on="t" focussize="0,0"/>
              <v:stroke on="f"/>
              <v:imagedata o:title=""/>
              <o:lock v:ext="edit"/>
            </v:shape>
            <v:shape id="docshape739" o:spid="_x0000_s1752" o:spt="202" type="#_x0000_t202" style="position:absolute;left:17491;top:8500;height:241;width:26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90905EE">
                    <w:pPr>
                      <w:spacing w:before="0" w:line="240" w:lineRule="exact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888888"/>
                        <w:spacing w:val="-5"/>
                        <w:sz w:val="24"/>
                      </w:rPr>
                      <w:t>97</w:t>
                    </w:r>
                  </w:p>
                </w:txbxContent>
              </v:textbox>
            </v:shape>
            <v:shape id="docshape740" o:spid="_x0000_s1753" o:spt="202" type="#_x0000_t202" style="position:absolute;left:12579;top:6863;height:1776;width:52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75F76E">
                    <w:pPr>
                      <w:spacing w:before="0" w:line="456" w:lineRule="exact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3"/>
                        <w:sz w:val="36"/>
                      </w:rPr>
                      <w:t>档案编辑权限开设定</w:t>
                    </w:r>
                  </w:p>
                  <w:p w14:paraId="5F93F196">
                    <w:pPr>
                      <w:numPr>
                        <w:ilvl w:val="0"/>
                        <w:numId w:val="34"/>
                      </w:numPr>
                      <w:tabs>
                        <w:tab w:val="left" w:pos="539"/>
                        <w:tab w:val="left" w:pos="540"/>
                      </w:tabs>
                      <w:spacing w:before="0" w:line="432" w:lineRule="exact"/>
                      <w:ind w:left="540" w:right="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3"/>
                        <w:sz w:val="36"/>
                      </w:rPr>
                      <w:t>所有成员</w:t>
                    </w:r>
                  </w:p>
                  <w:p w14:paraId="6BC45FBA">
                    <w:pPr>
                      <w:numPr>
                        <w:ilvl w:val="0"/>
                        <w:numId w:val="34"/>
                      </w:numPr>
                      <w:tabs>
                        <w:tab w:val="left" w:pos="539"/>
                        <w:tab w:val="left" w:pos="540"/>
                      </w:tabs>
                      <w:spacing w:before="0" w:line="432" w:lineRule="exact"/>
                      <w:ind w:left="540" w:right="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3"/>
                        <w:sz w:val="36"/>
                      </w:rPr>
                      <w:t>仅管理者</w:t>
                    </w:r>
                  </w:p>
                  <w:p w14:paraId="1E73AB98">
                    <w:pPr>
                      <w:numPr>
                        <w:ilvl w:val="0"/>
                        <w:numId w:val="34"/>
                      </w:numPr>
                      <w:tabs>
                        <w:tab w:val="left" w:pos="539"/>
                        <w:tab w:val="left" w:pos="540"/>
                      </w:tabs>
                      <w:spacing w:before="0" w:line="455" w:lineRule="exact"/>
                      <w:ind w:left="540" w:right="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1"/>
                        <w:sz w:val="36"/>
                      </w:rPr>
                      <w:t>若为公开群组无档案存取空间</w:t>
                    </w:r>
                  </w:p>
                </w:txbxContent>
              </v:textbox>
            </v:shape>
            <v:shape id="docshape741" o:spid="_x0000_s1754" o:spt="202" type="#_x0000_t202" style="position:absolute;left:12445;top:5106;height:1503;width:447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A59F57D">
                    <w:pPr>
                      <w:spacing w:before="0" w:line="545" w:lineRule="exact"/>
                      <w:ind w:left="151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pacing w:val="-3"/>
                        <w:sz w:val="40"/>
                      </w:rPr>
                      <w:t>文献库编辑权限开设定</w:t>
                    </w:r>
                  </w:p>
                  <w:p w14:paraId="0E957B36">
                    <w:pPr>
                      <w:numPr>
                        <w:ilvl w:val="0"/>
                        <w:numId w:val="35"/>
                      </w:numPr>
                      <w:tabs>
                        <w:tab w:val="left" w:pos="690"/>
                        <w:tab w:val="left" w:pos="691"/>
                      </w:tabs>
                      <w:spacing w:before="0" w:line="427" w:lineRule="exact"/>
                      <w:ind w:left="691" w:right="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2"/>
                        <w:sz w:val="36"/>
                      </w:rPr>
                      <w:t>群组所有成员</w:t>
                    </w:r>
                  </w:p>
                  <w:p w14:paraId="48EAF516">
                    <w:pPr>
                      <w:numPr>
                        <w:ilvl w:val="0"/>
                        <w:numId w:val="35"/>
                      </w:numPr>
                      <w:tabs>
                        <w:tab w:val="left" w:pos="690"/>
                        <w:tab w:val="left" w:pos="691"/>
                      </w:tabs>
                      <w:spacing w:before="0" w:line="531" w:lineRule="exact"/>
                      <w:ind w:left="691" w:right="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3"/>
                        <w:sz w:val="36"/>
                      </w:rPr>
                      <w:t>仅管理者</w:t>
                    </w:r>
                  </w:p>
                </w:txbxContent>
              </v:textbox>
            </v:shape>
            <v:shape id="docshape742" o:spid="_x0000_s1755" o:spt="202" type="#_x0000_t202" style="position:absolute;left:12445;top:3426;height:1455;width:447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15E1A2A">
                    <w:pPr>
                      <w:spacing w:before="0" w:line="492" w:lineRule="exact"/>
                      <w:ind w:left="151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1"/>
                        <w:sz w:val="36"/>
                      </w:rPr>
                      <w:t>文献库阅览权限开设定</w:t>
                    </w:r>
                  </w:p>
                  <w:p w14:paraId="46889F0E">
                    <w:pPr>
                      <w:numPr>
                        <w:ilvl w:val="0"/>
                        <w:numId w:val="36"/>
                      </w:numPr>
                      <w:tabs>
                        <w:tab w:val="left" w:pos="690"/>
                        <w:tab w:val="left" w:pos="691"/>
                      </w:tabs>
                      <w:spacing w:before="0" w:line="432" w:lineRule="exact"/>
                      <w:ind w:left="691" w:right="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2"/>
                        <w:sz w:val="36"/>
                      </w:rPr>
                      <w:t>在线所有人</w:t>
                    </w:r>
                  </w:p>
                  <w:p w14:paraId="3A6ED33D">
                    <w:pPr>
                      <w:numPr>
                        <w:ilvl w:val="0"/>
                        <w:numId w:val="36"/>
                      </w:numPr>
                      <w:tabs>
                        <w:tab w:val="left" w:pos="690"/>
                        <w:tab w:val="left" w:pos="691"/>
                      </w:tabs>
                      <w:spacing w:before="0" w:line="531" w:lineRule="exact"/>
                      <w:ind w:left="691" w:right="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pacing w:val="-4"/>
                        <w:sz w:val="36"/>
                      </w:rPr>
                      <w:t>仅群组成员</w:t>
                    </w:r>
                  </w:p>
                </w:txbxContent>
              </v:textbox>
            </v:shape>
            <v:shape id="docshape743" o:spid="_x0000_s1756" o:spt="202" type="#_x0000_t202" style="position:absolute;left:8145;top:334;height:3092;width:622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64973B">
                    <w:pPr>
                      <w:spacing w:before="17" w:line="240" w:lineRule="auto"/>
                      <w:rPr>
                        <w:sz w:val="52"/>
                      </w:rPr>
                    </w:pPr>
                  </w:p>
                  <w:p w14:paraId="78792090">
                    <w:pPr>
                      <w:tabs>
                        <w:tab w:val="left" w:pos="3321"/>
                      </w:tabs>
                      <w:spacing w:before="1"/>
                      <w:ind w:left="1207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rFonts w:ascii="Times New Roman" w:eastAsia="Times New Roman"/>
                        <w:color w:val="FFFFFF"/>
                        <w:spacing w:val="56"/>
                        <w:sz w:val="36"/>
                        <w:shd w:val="clear" w:color="auto" w:fill="000000"/>
                      </w:rPr>
                      <w:t xml:space="preserve"> </w:t>
                    </w:r>
                    <w:r>
                      <w:rPr>
                        <w:color w:val="FFFFFF"/>
                        <w:sz w:val="36"/>
                        <w:shd w:val="clear" w:color="auto" w:fill="000000"/>
                      </w:rPr>
                      <w:t>公开设</w:t>
                    </w:r>
                    <w:r>
                      <w:rPr>
                        <w:color w:val="FFFFFF"/>
                        <w:spacing w:val="-10"/>
                        <w:sz w:val="36"/>
                        <w:shd w:val="clear" w:color="auto" w:fill="000000"/>
                      </w:rPr>
                      <w:t>定</w:t>
                    </w:r>
                    <w:r>
                      <w:rPr>
                        <w:color w:val="FFFFFF"/>
                        <w:sz w:val="36"/>
                        <w:shd w:val="clear" w:color="auto" w:fill="000000"/>
                      </w:rPr>
                      <w:tab/>
                    </w:r>
                  </w:p>
                </w:txbxContent>
              </v:textbox>
            </v:shape>
            <w10:wrap type="topAndBottom"/>
          </v:group>
        </w:pict>
      </w:r>
    </w:p>
    <w:p w14:paraId="2ABBA73D">
      <w:pPr>
        <w:spacing w:after="0"/>
        <w:rPr>
          <w:sz w:val="16"/>
        </w:rPr>
        <w:sectPr>
          <w:footerReference r:id="rId30" w:type="default"/>
          <w:pgSz w:w="19200" w:h="10800" w:orient="landscape"/>
          <w:pgMar w:top="560" w:right="0" w:bottom="0" w:left="0" w:header="0" w:footer="0" w:gutter="0"/>
          <w:cols w:space="720" w:num="1"/>
        </w:sectPr>
      </w:pPr>
    </w:p>
    <w:p w14:paraId="0BBB2A2A">
      <w:pPr>
        <w:pStyle w:val="8"/>
        <w:numPr>
          <w:ilvl w:val="0"/>
          <w:numId w:val="31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pict>
          <v:group id="docshapegroup745" o:spid="_x0000_s1757" o:spt="203" style="position:absolute;left:0pt;margin-left:108.8pt;margin-top:170.05pt;height:266.25pt;width:254.95pt;mso-position-horizontal-relative:page;z-index:251704320;mso-width-relative:page;mso-height-relative:page;" coordorigin="2176,3402" coordsize="5099,5325">
            <o:lock v:ext="edit"/>
            <v:shape id="docshape746" o:spid="_x0000_s1758" o:spt="75" type="#_x0000_t75" style="position:absolute;left:2191;top:3416;height:5100;width:5069;" filled="f" stroked="f" coordsize="21600,21600">
              <v:path/>
              <v:fill on="f" focussize="0,0"/>
              <v:stroke on="f"/>
              <v:imagedata r:id="rId218" o:title=""/>
              <o:lock v:ext="edit" aspectratio="t"/>
            </v:shape>
            <v:rect id="docshape747" o:spid="_x0000_s1759" o:spt="1" style="position:absolute;left:2183;top:3409;height:5310;width:5084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748" o:spid="_x0000_s1760" style="position:absolute;left:2506;top:5042;height:3452;width:4095;" filled="f" stroked="t" coordorigin="2507,5043" coordsize="4095,3452" path="m5641,5345l6601,5345,6601,5043,5641,5043,5641,5345xm2507,8494l4530,8494,4530,8151,2507,8151,2507,8494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pict>
          <v:group id="docshapegroup749" o:spid="_x0000_s1761" o:spt="203" style="position:absolute;left:0pt;margin-left:392.95pt;margin-top:153.75pt;height:226.9pt;width:488.7pt;mso-position-horizontal-relative:page;z-index:251704320;mso-width-relative:page;mso-height-relative:page;" coordorigin="7859,3075" coordsize="9774,4538">
            <o:lock v:ext="edit"/>
            <v:shape id="docshape750" o:spid="_x0000_s1762" o:spt="75" type="#_x0000_t75" style="position:absolute;left:7936;top:3152;height:4446;width:9551;" filled="f" stroked="f" coordsize="21600,21600">
              <v:path/>
              <v:fill on="f" focussize="0,0"/>
              <v:stroke on="f"/>
              <v:imagedata r:id="rId219" o:title=""/>
              <o:lock v:ext="edit" aspectratio="t"/>
            </v:shape>
            <v:rect id="docshape751" o:spid="_x0000_s1763" o:spt="1" style="position:absolute;left:7866;top:3082;height:4523;width:9759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52" o:spid="_x0000_s1764" o:spt="1" style="position:absolute;left:11324;top:3881;height:404;width:2751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spacing w:val="-3"/>
          <w:sz w:val="88"/>
        </w:rPr>
        <w:t>寻找公开群组文献库</w:t>
      </w:r>
    </w:p>
    <w:p w14:paraId="52E5D3A6">
      <w:pPr>
        <w:pStyle w:val="4"/>
        <w:spacing w:before="4"/>
        <w:rPr>
          <w:sz w:val="12"/>
        </w:rPr>
      </w:pPr>
      <w:r>
        <w:pict>
          <v:shape id="docshape753" o:spid="_x0000_s1765" o:spt="202" type="#_x0000_t202" style="position:absolute;left:0pt;margin-left:109.55pt;margin-top:12.45pt;height:80.05pt;width:253.45pt;mso-position-horizontal-relative:page;mso-wrap-distance-bottom:0pt;mso-wrap-distance-top:0pt;z-index:-25148108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425027AF">
                  <w:pPr>
                    <w:pStyle w:val="4"/>
                    <w:spacing w:before="116" w:line="156" w:lineRule="auto"/>
                    <w:ind w:left="142" w:right="746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 xml:space="preserve">(1)网页版Zotero </w:t>
                  </w:r>
                  <w:r>
                    <w:rPr>
                      <w:color w:val="FFFF00"/>
                    </w:rPr>
                    <w:t>Group</w:t>
                  </w:r>
                  <w:r>
                    <w:rPr>
                      <w:color w:val="FFFFFF"/>
                    </w:rPr>
                    <w:t>页签&gt;</w:t>
                  </w:r>
                  <w:r>
                    <w:rPr>
                      <w:color w:val="FFFF00"/>
                    </w:rPr>
                    <w:t>Search</w:t>
                  </w:r>
                  <w:r>
                    <w:rPr>
                      <w:color w:val="FFFF00"/>
                      <w:spacing w:val="-25"/>
                    </w:rPr>
                    <w:t xml:space="preserve"> </w:t>
                  </w:r>
                  <w:r>
                    <w:rPr>
                      <w:color w:val="FFFF00"/>
                    </w:rPr>
                    <w:t xml:space="preserve">for </w:t>
                  </w:r>
                  <w:r>
                    <w:rPr>
                      <w:color w:val="FFFF00"/>
                      <w:spacing w:val="-2"/>
                    </w:rPr>
                    <w:t>Groups</w:t>
                  </w:r>
                </w:p>
              </w:txbxContent>
            </v:textbox>
            <w10:wrap type="topAndBottom"/>
          </v:shape>
        </w:pict>
      </w:r>
      <w:r>
        <w:pict>
          <v:group id="docshapegroup754" o:spid="_x0000_s1766" o:spt="203" style="position:absolute;left:0pt;margin-left:393.7pt;margin-top:12.45pt;height:55.8pt;width:487.2pt;mso-position-horizontal-relative:page;mso-wrap-distance-bottom:0pt;mso-wrap-distance-top:0pt;z-index:-251480064;mso-width-relative:page;mso-height-relative:page;" coordorigin="7874,249" coordsize="9744,1116">
            <o:lock v:ext="edit"/>
            <v:rect id="docshape755" o:spid="_x0000_s1767" o:spt="1" style="position:absolute;left:7874;top:249;height:1116;width:9744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756" o:spid="_x0000_s1768" o:spt="202" type="#_x0000_t202" style="position:absolute;left:7874;top:786;height:579;width:9744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2E58A66C">
                    <w:pPr>
                      <w:spacing w:before="0" w:line="579" w:lineRule="exact"/>
                      <w:ind w:left="145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3"/>
                        <w:sz w:val="40"/>
                      </w:rPr>
                      <w:t>寻人，从人的简历页面可看见并连结期所参与的群组</w:t>
                    </w:r>
                  </w:p>
                </w:txbxContent>
              </v:textbox>
            </v:shape>
            <v:shape id="docshape757" o:spid="_x0000_s1769" o:spt="202" type="#_x0000_t202" style="position:absolute;left:7874;top:249;height:538;width:9744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0EF5567E">
                    <w:pPr>
                      <w:spacing w:before="0" w:line="537" w:lineRule="exact"/>
                      <w:ind w:left="145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(2</w:t>
                    </w:r>
                    <w:r>
                      <w:rPr>
                        <w:color w:val="FFFFFF"/>
                        <w:spacing w:val="-3"/>
                        <w:sz w:val="40"/>
                      </w:rPr>
                      <w:t>)可以主题关键字搜寻群组，或以人名或研究领域搜</w:t>
                    </w:r>
                  </w:p>
                </w:txbxContent>
              </v:textbox>
            </v:shape>
            <w10:wrap type="topAndBottom"/>
          </v:group>
        </w:pict>
      </w:r>
    </w:p>
    <w:p w14:paraId="2ACE4CC6">
      <w:pPr>
        <w:spacing w:after="0"/>
        <w:rPr>
          <w:sz w:val="12"/>
        </w:rPr>
        <w:sectPr>
          <w:footerReference r:id="rId31" w:type="default"/>
          <w:pgSz w:w="19200" w:h="10800" w:orient="landscape"/>
          <w:pgMar w:top="860" w:right="0" w:bottom="580" w:left="0" w:header="0" w:footer="399" w:gutter="0"/>
          <w:pgNumType w:start="98"/>
          <w:cols w:space="720" w:num="1"/>
        </w:sectPr>
      </w:pPr>
    </w:p>
    <w:p w14:paraId="6737B420">
      <w:pPr>
        <w:pStyle w:val="8"/>
        <w:numPr>
          <w:ilvl w:val="0"/>
          <w:numId w:val="37"/>
        </w:numPr>
        <w:tabs>
          <w:tab w:val="left" w:pos="2180"/>
        </w:tabs>
        <w:spacing w:before="0" w:after="0" w:line="1480" w:lineRule="exact"/>
        <w:ind w:left="2179" w:right="0" w:hanging="716"/>
        <w:jc w:val="left"/>
        <w:rPr>
          <w:sz w:val="88"/>
        </w:rPr>
      </w:pPr>
      <w:r>
        <w:rPr>
          <w:spacing w:val="-3"/>
          <w:sz w:val="88"/>
        </w:rPr>
        <w:t>寻找公开群组文献库(续)</w:t>
      </w:r>
    </w:p>
    <w:p w14:paraId="3CF78202">
      <w:pPr>
        <w:pStyle w:val="4"/>
        <w:spacing w:before="10"/>
        <w:rPr>
          <w:sz w:val="24"/>
        </w:rPr>
      </w:pPr>
    </w:p>
    <w:p w14:paraId="3C063E22">
      <w:pPr>
        <w:pStyle w:val="4"/>
        <w:tabs>
          <w:tab w:val="left" w:pos="9599"/>
        </w:tabs>
        <w:spacing w:line="735" w:lineRule="exact"/>
        <w:ind w:left="1440"/>
      </w:pPr>
      <w:r>
        <w:rPr>
          <w:color w:val="FFFFFF"/>
          <w:spacing w:val="71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(3)如果有觉得合适的可以在右下方点选</w:t>
      </w:r>
      <w:r>
        <w:rPr>
          <w:color w:val="FFFF00"/>
          <w:spacing w:val="-4"/>
          <w:shd w:val="clear" w:color="auto" w:fill="000000"/>
        </w:rPr>
        <w:t>Join</w:t>
      </w:r>
      <w:r>
        <w:rPr>
          <w:color w:val="FFFF00"/>
          <w:shd w:val="clear" w:color="auto" w:fill="000000"/>
        </w:rPr>
        <w:tab/>
      </w:r>
    </w:p>
    <w:p w14:paraId="3F5F6E34">
      <w:pPr>
        <w:pStyle w:val="4"/>
        <w:spacing w:before="1"/>
        <w:rPr>
          <w:sz w:val="4"/>
        </w:rPr>
      </w:pPr>
      <w:r>
        <w:pict>
          <v:group id="docshapegroup758" o:spid="_x0000_s1770" o:spt="203" style="position:absolute;left:0pt;margin-left:71.25pt;margin-top:4.95pt;height:307.9pt;width:479.25pt;mso-position-horizontal-relative:page;mso-wrap-distance-bottom:0pt;mso-wrap-distance-top:0pt;z-index:-251479040;mso-width-relative:page;mso-height-relative:page;" coordorigin="1425,99" coordsize="9585,6158">
            <o:lock v:ext="edit"/>
            <v:shape id="docshape759" o:spid="_x0000_s1771" o:spt="75" type="#_x0000_t75" style="position:absolute;left:1440;top:114;height:6128;width:9555;" filled="f" stroked="f" coordsize="21600,21600">
              <v:path/>
              <v:fill on="f" focussize="0,0"/>
              <v:stroke on="f"/>
              <v:imagedata r:id="rId220" o:title=""/>
              <o:lock v:ext="edit" aspectratio="t"/>
            </v:shape>
            <v:rect id="docshape760" o:spid="_x0000_s1772" o:spt="1" style="position:absolute;left:1432;top:106;height:6143;width:9570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61" o:spid="_x0000_s1773" o:spt="1" style="position:absolute;left:7755;top:4068;height:464;width:617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7EF2B6FE">
      <w:pPr>
        <w:spacing w:after="0"/>
        <w:rPr>
          <w:sz w:val="4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3E515322">
      <w:pPr>
        <w:pStyle w:val="4"/>
        <w:rPr>
          <w:sz w:val="20"/>
        </w:rPr>
      </w:pPr>
    </w:p>
    <w:p w14:paraId="35136514">
      <w:pPr>
        <w:pStyle w:val="4"/>
        <w:rPr>
          <w:sz w:val="20"/>
        </w:rPr>
      </w:pPr>
    </w:p>
    <w:p w14:paraId="35272CE9">
      <w:pPr>
        <w:pStyle w:val="4"/>
        <w:rPr>
          <w:sz w:val="20"/>
        </w:rPr>
      </w:pPr>
    </w:p>
    <w:p w14:paraId="5339D21E">
      <w:pPr>
        <w:pStyle w:val="4"/>
        <w:rPr>
          <w:sz w:val="20"/>
        </w:rPr>
      </w:pPr>
    </w:p>
    <w:p w14:paraId="0D5D2B90">
      <w:pPr>
        <w:pStyle w:val="4"/>
        <w:rPr>
          <w:sz w:val="20"/>
        </w:rPr>
      </w:pPr>
    </w:p>
    <w:p w14:paraId="0BA90D1A">
      <w:pPr>
        <w:pStyle w:val="4"/>
        <w:rPr>
          <w:sz w:val="20"/>
        </w:rPr>
      </w:pPr>
    </w:p>
    <w:p w14:paraId="5F69A061">
      <w:pPr>
        <w:pStyle w:val="4"/>
        <w:rPr>
          <w:sz w:val="20"/>
        </w:rPr>
      </w:pPr>
    </w:p>
    <w:p w14:paraId="36DEBCA3">
      <w:pPr>
        <w:pStyle w:val="4"/>
        <w:rPr>
          <w:sz w:val="20"/>
        </w:rPr>
      </w:pPr>
    </w:p>
    <w:p w14:paraId="72591BEC">
      <w:pPr>
        <w:pStyle w:val="4"/>
        <w:rPr>
          <w:sz w:val="20"/>
        </w:rPr>
      </w:pPr>
    </w:p>
    <w:p w14:paraId="3820E20B">
      <w:pPr>
        <w:pStyle w:val="4"/>
        <w:rPr>
          <w:sz w:val="20"/>
        </w:rPr>
      </w:pPr>
    </w:p>
    <w:p w14:paraId="225412AF">
      <w:pPr>
        <w:pStyle w:val="4"/>
        <w:spacing w:before="16"/>
        <w:rPr>
          <w:sz w:val="29"/>
        </w:rPr>
      </w:pPr>
    </w:p>
    <w:p w14:paraId="26315AFD">
      <w:pPr>
        <w:pStyle w:val="2"/>
      </w:pPr>
      <w:r>
        <w:rPr>
          <w:spacing w:val="-5"/>
        </w:rPr>
        <w:t xml:space="preserve">八. </w:t>
      </w:r>
      <w:r>
        <w:t>Zotero</w:t>
      </w:r>
      <w:r>
        <w:rPr>
          <w:spacing w:val="-15"/>
        </w:rPr>
        <w:t xml:space="preserve"> </w:t>
      </w:r>
      <w:r>
        <w:rPr>
          <w:spacing w:val="-2"/>
        </w:rPr>
        <w:t>Mobile</w:t>
      </w:r>
    </w:p>
    <w:p w14:paraId="6DD64A25">
      <w:pPr>
        <w:spacing w:after="0"/>
        <w:sectPr>
          <w:pgSz w:w="19200" w:h="10800" w:orient="landscape"/>
          <w:pgMar w:top="1220" w:right="0" w:bottom="580" w:left="0" w:header="0" w:footer="399" w:gutter="0"/>
          <w:cols w:space="720" w:num="1"/>
        </w:sectPr>
      </w:pPr>
    </w:p>
    <w:p w14:paraId="332E7D82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Zotero</w:t>
      </w:r>
      <w:r>
        <w:rPr>
          <w:spacing w:val="-24"/>
          <w:sz w:val="88"/>
        </w:rPr>
        <w:t xml:space="preserve"> </w:t>
      </w:r>
      <w:r>
        <w:rPr>
          <w:spacing w:val="-2"/>
          <w:sz w:val="88"/>
        </w:rPr>
        <w:t>Mobile</w:t>
      </w:r>
    </w:p>
    <w:p w14:paraId="409468DC">
      <w:pPr>
        <w:pStyle w:val="8"/>
        <w:numPr>
          <w:ilvl w:val="1"/>
          <w:numId w:val="37"/>
        </w:numPr>
        <w:tabs>
          <w:tab w:val="left" w:pos="1825"/>
        </w:tabs>
        <w:spacing w:before="337" w:after="0" w:line="240" w:lineRule="auto"/>
        <w:ind w:left="1824" w:right="0" w:hanging="361"/>
        <w:jc w:val="left"/>
        <w:rPr>
          <w:sz w:val="56"/>
        </w:rPr>
      </w:pPr>
      <w:r>
        <w:rPr>
          <w:sz w:val="56"/>
        </w:rPr>
        <w:t>Official</w:t>
      </w:r>
      <w:r>
        <w:rPr>
          <w:spacing w:val="-19"/>
          <w:sz w:val="56"/>
        </w:rPr>
        <w:t xml:space="preserve"> </w:t>
      </w:r>
      <w:r>
        <w:rPr>
          <w:sz w:val="56"/>
        </w:rPr>
        <w:t>apps</w:t>
      </w:r>
      <w:r>
        <w:rPr>
          <w:spacing w:val="-15"/>
          <w:sz w:val="56"/>
        </w:rPr>
        <w:t xml:space="preserve"> </w:t>
      </w:r>
      <w:r>
        <w:rPr>
          <w:sz w:val="56"/>
        </w:rPr>
        <w:t>are</w:t>
      </w:r>
      <w:r>
        <w:rPr>
          <w:spacing w:val="-19"/>
          <w:sz w:val="56"/>
        </w:rPr>
        <w:t xml:space="preserve"> </w:t>
      </w:r>
      <w:r>
        <w:rPr>
          <w:sz w:val="56"/>
        </w:rPr>
        <w:t>available</w:t>
      </w:r>
      <w:r>
        <w:rPr>
          <w:spacing w:val="-12"/>
          <w:sz w:val="56"/>
        </w:rPr>
        <w:t xml:space="preserve"> </w:t>
      </w:r>
      <w:r>
        <w:rPr>
          <w:sz w:val="56"/>
        </w:rPr>
        <w:t>for</w:t>
      </w:r>
      <w:r>
        <w:rPr>
          <w:spacing w:val="-19"/>
          <w:sz w:val="56"/>
        </w:rPr>
        <w:t xml:space="preserve"> </w:t>
      </w:r>
      <w:r>
        <w:rPr>
          <w:sz w:val="56"/>
        </w:rPr>
        <w:t>iOS</w:t>
      </w:r>
      <w:r>
        <w:rPr>
          <w:spacing w:val="-21"/>
          <w:sz w:val="56"/>
        </w:rPr>
        <w:t xml:space="preserve"> </w:t>
      </w:r>
      <w:r>
        <w:rPr>
          <w:sz w:val="56"/>
        </w:rPr>
        <w:t>and</w:t>
      </w:r>
      <w:r>
        <w:rPr>
          <w:spacing w:val="-18"/>
          <w:sz w:val="56"/>
        </w:rPr>
        <w:t xml:space="preserve"> </w:t>
      </w:r>
      <w:r>
        <w:rPr>
          <w:spacing w:val="-2"/>
          <w:sz w:val="56"/>
        </w:rPr>
        <w:t>Android:</w:t>
      </w:r>
    </w:p>
    <w:p w14:paraId="053DC5F7">
      <w:pPr>
        <w:pStyle w:val="8"/>
        <w:numPr>
          <w:ilvl w:val="1"/>
          <w:numId w:val="37"/>
        </w:numPr>
        <w:tabs>
          <w:tab w:val="left" w:pos="1825"/>
        </w:tabs>
        <w:spacing w:before="582" w:after="0" w:line="917" w:lineRule="exact"/>
        <w:ind w:left="1824" w:right="0" w:hanging="361"/>
        <w:jc w:val="left"/>
        <w:rPr>
          <w:sz w:val="56"/>
        </w:rPr>
      </w:pPr>
      <w:r>
        <w:fldChar w:fldCharType="begin"/>
      </w:r>
      <w:r>
        <w:instrText xml:space="preserve"> HYPERLINK "https://apps.apple.com/us/app/zotero/id1513554812" \h </w:instrText>
      </w:r>
      <w:r>
        <w:fldChar w:fldCharType="separate"/>
      </w:r>
      <w:r>
        <w:rPr>
          <w:color w:val="0462C1"/>
          <w:sz w:val="56"/>
          <w:u w:val="single" w:color="0462C1"/>
        </w:rPr>
        <w:t>Zotero</w:t>
      </w:r>
      <w:r>
        <w:rPr>
          <w:color w:val="0462C1"/>
          <w:spacing w:val="-25"/>
          <w:sz w:val="56"/>
          <w:u w:val="single" w:color="0462C1"/>
        </w:rPr>
        <w:t xml:space="preserve"> </w:t>
      </w:r>
      <w:r>
        <w:rPr>
          <w:color w:val="0462C1"/>
          <w:sz w:val="56"/>
          <w:u w:val="single" w:color="0462C1"/>
        </w:rPr>
        <w:t>for</w:t>
      </w:r>
      <w:r>
        <w:rPr>
          <w:color w:val="0462C1"/>
          <w:spacing w:val="-24"/>
          <w:sz w:val="56"/>
          <w:u w:val="single" w:color="0462C1"/>
        </w:rPr>
        <w:t xml:space="preserve"> </w:t>
      </w:r>
      <w:r>
        <w:rPr>
          <w:color w:val="0462C1"/>
          <w:spacing w:val="-5"/>
          <w:sz w:val="56"/>
          <w:u w:val="single" w:color="0462C1"/>
        </w:rPr>
        <w:t>iOS</w:t>
      </w:r>
      <w:r>
        <w:rPr>
          <w:color w:val="0462C1"/>
          <w:spacing w:val="-5"/>
          <w:sz w:val="56"/>
          <w:u w:val="single" w:color="0462C1"/>
        </w:rPr>
        <w:fldChar w:fldCharType="end"/>
      </w:r>
    </w:p>
    <w:p w14:paraId="4E597D11">
      <w:pPr>
        <w:pStyle w:val="8"/>
        <w:numPr>
          <w:ilvl w:val="1"/>
          <w:numId w:val="37"/>
        </w:numPr>
        <w:tabs>
          <w:tab w:val="left" w:pos="1825"/>
        </w:tabs>
        <w:spacing w:before="0" w:after="0" w:line="917" w:lineRule="exact"/>
        <w:ind w:left="1824" w:right="0" w:hanging="361"/>
        <w:jc w:val="left"/>
        <w:rPr>
          <w:sz w:val="56"/>
        </w:rPr>
      </w:pPr>
      <w:r>
        <w:fldChar w:fldCharType="begin"/>
      </w:r>
      <w:r>
        <w:instrText xml:space="preserve"> HYPERLINK "https://play.google.com/store/apps/details?id=org.zotero.android" \h </w:instrText>
      </w:r>
      <w:r>
        <w:fldChar w:fldCharType="separate"/>
      </w:r>
      <w:r>
        <w:rPr>
          <w:color w:val="0462C1"/>
          <w:sz w:val="56"/>
          <w:u w:val="single" w:color="0462C1"/>
        </w:rPr>
        <w:t>Zotero</w:t>
      </w:r>
      <w:r>
        <w:rPr>
          <w:color w:val="0462C1"/>
          <w:spacing w:val="-23"/>
          <w:sz w:val="56"/>
          <w:u w:val="single" w:color="0462C1"/>
        </w:rPr>
        <w:t xml:space="preserve"> </w:t>
      </w:r>
      <w:r>
        <w:rPr>
          <w:color w:val="0462C1"/>
          <w:sz w:val="56"/>
          <w:u w:val="single" w:color="0462C1"/>
        </w:rPr>
        <w:t>for</w:t>
      </w:r>
      <w:r>
        <w:rPr>
          <w:color w:val="0462C1"/>
          <w:spacing w:val="-22"/>
          <w:sz w:val="56"/>
          <w:u w:val="single" w:color="0462C1"/>
        </w:rPr>
        <w:t xml:space="preserve"> </w:t>
      </w:r>
      <w:r>
        <w:rPr>
          <w:color w:val="0462C1"/>
          <w:spacing w:val="-2"/>
          <w:sz w:val="56"/>
          <w:u w:val="single" w:color="0462C1"/>
        </w:rPr>
        <w:t>Android</w:t>
      </w:r>
      <w:r>
        <w:rPr>
          <w:color w:val="0462C1"/>
          <w:spacing w:val="-2"/>
          <w:sz w:val="56"/>
          <w:u w:val="single" w:color="0462C1"/>
        </w:rPr>
        <w:fldChar w:fldCharType="end"/>
      </w:r>
    </w:p>
    <w:p w14:paraId="610F73B5">
      <w:pPr>
        <w:pStyle w:val="4"/>
        <w:rPr>
          <w:sz w:val="20"/>
        </w:rPr>
      </w:pPr>
    </w:p>
    <w:p w14:paraId="7782DD14">
      <w:pPr>
        <w:pStyle w:val="4"/>
        <w:spacing w:before="16"/>
        <w:rPr>
          <w:sz w:val="13"/>
        </w:rPr>
      </w:pPr>
    </w:p>
    <w:p w14:paraId="5CFCFC5C">
      <w:pPr>
        <w:pStyle w:val="8"/>
        <w:numPr>
          <w:ilvl w:val="1"/>
          <w:numId w:val="37"/>
        </w:numPr>
        <w:tabs>
          <w:tab w:val="left" w:pos="1825"/>
        </w:tabs>
        <w:spacing w:before="263" w:after="0" w:line="141" w:lineRule="auto"/>
        <w:ind w:left="1824" w:right="1662" w:hanging="361"/>
        <w:jc w:val="left"/>
        <w:rPr>
          <w:sz w:val="56"/>
        </w:rPr>
      </w:pP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mobile</w:t>
      </w:r>
      <w:r>
        <w:rPr>
          <w:spacing w:val="-5"/>
          <w:sz w:val="56"/>
        </w:rPr>
        <w:t xml:space="preserve"> </w:t>
      </w:r>
      <w:r>
        <w:rPr>
          <w:sz w:val="56"/>
        </w:rPr>
        <w:t>version</w:t>
      </w:r>
      <w:r>
        <w:rPr>
          <w:spacing w:val="-6"/>
          <w:sz w:val="56"/>
        </w:rPr>
        <w:t xml:space="preserve"> </w:t>
      </w:r>
      <w:r>
        <w:rPr>
          <w:sz w:val="56"/>
        </w:rPr>
        <w:t>of</w:t>
      </w:r>
      <w:r>
        <w:rPr>
          <w:spacing w:val="-7"/>
          <w:sz w:val="56"/>
        </w:rPr>
        <w:t xml:space="preserve"> </w:t>
      </w: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Zotero</w:t>
      </w:r>
      <w:r>
        <w:rPr>
          <w:spacing w:val="-10"/>
          <w:sz w:val="56"/>
        </w:rPr>
        <w:t xml:space="preserve"> </w:t>
      </w:r>
      <w:r>
        <w:rPr>
          <w:sz w:val="56"/>
        </w:rPr>
        <w:t>web</w:t>
      </w:r>
      <w:r>
        <w:rPr>
          <w:spacing w:val="-7"/>
          <w:sz w:val="56"/>
        </w:rPr>
        <w:t xml:space="preserve"> </w:t>
      </w:r>
      <w:r>
        <w:rPr>
          <w:sz w:val="56"/>
        </w:rPr>
        <w:t>library</w:t>
      </w:r>
      <w:r>
        <w:rPr>
          <w:spacing w:val="-6"/>
          <w:sz w:val="56"/>
        </w:rPr>
        <w:t xml:space="preserve"> </w:t>
      </w:r>
      <w:r>
        <w:rPr>
          <w:sz w:val="56"/>
        </w:rPr>
        <w:t>also</w:t>
      </w:r>
      <w:r>
        <w:rPr>
          <w:spacing w:val="-6"/>
          <w:sz w:val="56"/>
        </w:rPr>
        <w:t xml:space="preserve"> </w:t>
      </w:r>
      <w:r>
        <w:rPr>
          <w:sz w:val="56"/>
        </w:rPr>
        <w:t>allows</w:t>
      </w:r>
      <w:r>
        <w:rPr>
          <w:spacing w:val="-4"/>
          <w:sz w:val="56"/>
        </w:rPr>
        <w:t xml:space="preserve"> </w:t>
      </w:r>
      <w:r>
        <w:rPr>
          <w:sz w:val="56"/>
        </w:rPr>
        <w:t>you to access and edit your Zotero library on your tablet or mobile phone.</w:t>
      </w:r>
    </w:p>
    <w:p w14:paraId="7F07B72F">
      <w:pPr>
        <w:spacing w:after="0" w:line="141" w:lineRule="auto"/>
        <w:jc w:val="left"/>
        <w:rPr>
          <w:sz w:val="56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2CCDF56D">
      <w:pPr>
        <w:tabs>
          <w:tab w:val="left" w:pos="5366"/>
        </w:tabs>
        <w:spacing w:before="0" w:line="960" w:lineRule="exact"/>
        <w:ind w:left="1435" w:right="0" w:firstLine="0"/>
        <w:jc w:val="left"/>
        <w:rPr>
          <w:sz w:val="56"/>
        </w:rPr>
      </w:pPr>
      <w:r>
        <w:rPr>
          <w:color w:val="FFFFFF"/>
          <w:spacing w:val="10"/>
          <w:sz w:val="56"/>
          <w:shd w:val="clear" w:color="auto" w:fill="000000"/>
        </w:rPr>
        <w:t xml:space="preserve"> </w:t>
      </w:r>
      <w:r>
        <w:rPr>
          <w:color w:val="FFFFFF"/>
          <w:spacing w:val="-8"/>
          <w:sz w:val="56"/>
          <w:shd w:val="clear" w:color="auto" w:fill="000000"/>
        </w:rPr>
        <w:t>iPad操作画</w:t>
      </w:r>
      <w:r>
        <w:rPr>
          <w:color w:val="FFFFFF"/>
          <w:spacing w:val="-10"/>
          <w:sz w:val="56"/>
          <w:shd w:val="clear" w:color="auto" w:fill="000000"/>
        </w:rPr>
        <w:t>面</w:t>
      </w:r>
      <w:r>
        <w:rPr>
          <w:color w:val="FFFFFF"/>
          <w:sz w:val="56"/>
          <w:shd w:val="clear" w:color="auto" w:fill="000000"/>
        </w:rPr>
        <w:tab/>
      </w:r>
    </w:p>
    <w:p w14:paraId="6F164D0A">
      <w:pPr>
        <w:pStyle w:val="4"/>
        <w:spacing w:before="6"/>
        <w:rPr>
          <w:sz w:val="25"/>
        </w:rPr>
      </w:pPr>
      <w:r>
        <w:pict>
          <v:shape id="docshape762" o:spid="_x0000_s1774" o:spt="202" type="#_x0000_t202" style="position:absolute;left:0pt;margin-left:71.75pt;margin-top:24.45pt;height:55.8pt;width:390pt;mso-position-horizontal-relative:page;mso-wrap-distance-bottom:0pt;mso-wrap-distance-top:0pt;z-index:-25147801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AFD0EAB">
                  <w:pPr>
                    <w:pStyle w:val="4"/>
                    <w:spacing w:line="538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</w:t>
                  </w:r>
                  <w:r>
                    <w:rPr>
                      <w:color w:val="FFFFFF"/>
                      <w:spacing w:val="-3"/>
                    </w:rPr>
                    <w:t>)安装完成后，系统会显示登入画面，</w:t>
                  </w:r>
                </w:p>
                <w:p w14:paraId="1003DF6B">
                  <w:pPr>
                    <w:pStyle w:val="4"/>
                    <w:spacing w:line="578" w:lineRule="exact"/>
                    <w:ind w:left="644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输入，使用者名称和密码登入</w:t>
                  </w:r>
                </w:p>
              </w:txbxContent>
            </v:textbox>
            <w10:wrap type="topAndBottom"/>
          </v:shape>
        </w:pict>
      </w:r>
      <w:r>
        <w:pict>
          <v:shape id="docshape763" o:spid="_x0000_s1775" o:spt="202" type="#_x0000_t202" style="position:absolute;left:0pt;margin-left:498.2pt;margin-top:26.5pt;height:55.8pt;width:390pt;mso-position-horizontal-relative:page;mso-wrap-distance-bottom:0pt;mso-wrap-distance-top:0pt;z-index:-251478016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0BA0CDCA">
                  <w:pPr>
                    <w:pStyle w:val="4"/>
                    <w:spacing w:before="116" w:line="156" w:lineRule="auto"/>
                    <w:ind w:left="643" w:right="400" w:hanging="500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(2)登入后画面如下，APP会自动同步云端资料，包含书目资料下的附档</w:t>
                  </w:r>
                </w:p>
              </w:txbxContent>
            </v:textbox>
            <w10:wrap type="topAndBottom"/>
          </v:shape>
        </w:pict>
      </w:r>
      <w:r>
        <w:pict>
          <v:group id="docshapegroup764" o:spid="_x0000_s1776" o:spt="203" style="position:absolute;left:0pt;margin-left:71pt;margin-top:87.65pt;height:294.1pt;width:391.5pt;mso-position-horizontal-relative:page;mso-wrap-distance-bottom:0pt;mso-wrap-distance-top:0pt;z-index:-251476992;mso-width-relative:page;mso-height-relative:page;" coordorigin="1420,1754" coordsize="7830,5882">
            <o:lock v:ext="edit"/>
            <v:shape id="docshape765" o:spid="_x0000_s1777" o:spt="75" type="#_x0000_t75" style="position:absolute;left:1435;top:1768;height:5477;width:7779;" filled="f" stroked="f" coordsize="21600,21600">
              <v:path/>
              <v:fill on="f" focussize="0,0"/>
              <v:stroke on="f"/>
              <v:imagedata r:id="rId221" o:title=""/>
              <o:lock v:ext="edit" aspectratio="t"/>
            </v:shape>
            <v:rect id="docshape766" o:spid="_x0000_s1778" o:spt="1" style="position:absolute;left:1427;top:1761;height:5867;width:7815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  <w:r>
        <w:pict>
          <v:group id="docshapegroup767" o:spid="_x0000_s1779" o:spt="203" style="position:absolute;left:0pt;margin-left:497.45pt;margin-top:87.65pt;height:294.1pt;width:391.5pt;mso-position-horizontal-relative:page;mso-wrap-distance-bottom:0pt;mso-wrap-distance-top:0pt;z-index:-251476992;mso-width-relative:page;mso-height-relative:page;" coordorigin="9950,1754" coordsize="7830,5882">
            <o:lock v:ext="edit"/>
            <v:shape id="docshape768" o:spid="_x0000_s1780" o:spt="75" type="#_x0000_t75" style="position:absolute;left:9964;top:1768;height:5852;width:7800;" filled="f" stroked="f" coordsize="21600,21600">
              <v:path/>
              <v:fill on="f" focussize="0,0"/>
              <v:stroke on="f"/>
              <v:imagedata r:id="rId222" o:title=""/>
              <o:lock v:ext="edit" aspectratio="t"/>
            </v:shape>
            <v:rect id="docshape769" o:spid="_x0000_s1781" o:spt="1" style="position:absolute;left:9957;top:1761;height:5867;width:7815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16D5A63B">
      <w:pPr>
        <w:pStyle w:val="4"/>
        <w:spacing w:before="9"/>
        <w:rPr>
          <w:sz w:val="4"/>
        </w:rPr>
      </w:pPr>
    </w:p>
    <w:p w14:paraId="4C72F012">
      <w:pPr>
        <w:spacing w:after="0"/>
        <w:rPr>
          <w:sz w:val="4"/>
        </w:rPr>
        <w:sectPr>
          <w:pgSz w:w="19200" w:h="10800" w:orient="landscape"/>
          <w:pgMar w:top="960" w:right="0" w:bottom="580" w:left="0" w:header="0" w:footer="399" w:gutter="0"/>
          <w:cols w:space="720" w:num="1"/>
        </w:sectPr>
      </w:pPr>
    </w:p>
    <w:p w14:paraId="02EC417C">
      <w:pPr>
        <w:tabs>
          <w:tab w:val="left" w:pos="5366"/>
        </w:tabs>
        <w:spacing w:before="0" w:line="960" w:lineRule="exact"/>
        <w:ind w:left="1435" w:right="0" w:firstLine="0"/>
        <w:jc w:val="left"/>
        <w:rPr>
          <w:sz w:val="56"/>
        </w:rPr>
      </w:pPr>
      <w:r>
        <w:rPr>
          <w:color w:val="FFFFFF"/>
          <w:spacing w:val="10"/>
          <w:sz w:val="56"/>
          <w:shd w:val="clear" w:color="auto" w:fill="000000"/>
        </w:rPr>
        <w:t xml:space="preserve"> </w:t>
      </w:r>
      <w:r>
        <w:rPr>
          <w:color w:val="FFFFFF"/>
          <w:spacing w:val="-8"/>
          <w:sz w:val="56"/>
          <w:shd w:val="clear" w:color="auto" w:fill="000000"/>
        </w:rPr>
        <w:t>iPad操作画</w:t>
      </w:r>
      <w:r>
        <w:rPr>
          <w:color w:val="FFFFFF"/>
          <w:spacing w:val="-10"/>
          <w:sz w:val="56"/>
          <w:shd w:val="clear" w:color="auto" w:fill="000000"/>
        </w:rPr>
        <w:t>面</w:t>
      </w:r>
      <w:r>
        <w:rPr>
          <w:color w:val="FFFFFF"/>
          <w:sz w:val="56"/>
          <w:shd w:val="clear" w:color="auto" w:fill="000000"/>
        </w:rPr>
        <w:tab/>
      </w:r>
    </w:p>
    <w:p w14:paraId="57866DA0">
      <w:pPr>
        <w:pStyle w:val="4"/>
        <w:spacing w:before="7"/>
        <w:rPr>
          <w:sz w:val="21"/>
        </w:rPr>
      </w:pPr>
      <w:r>
        <w:pict>
          <v:shape id="docshape770" o:spid="_x0000_s1782" o:spt="202" type="#_x0000_t202" style="position:absolute;left:0pt;margin-left:63.45pt;margin-top:20.85pt;height:79.95pt;width:398.8pt;mso-position-horizontal-relative:page;mso-wrap-distance-bottom:0pt;mso-wrap-distance-top:0pt;z-index:-25147596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35559E8D">
                  <w:pPr>
                    <w:pStyle w:val="4"/>
                    <w:spacing w:before="114" w:line="156" w:lineRule="auto"/>
                    <w:ind w:left="703" w:right="399" w:hanging="560"/>
                    <w:jc w:val="both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(3)使用平板搜寻文献，找到适合的文件，点开右上角的上传按钮，点选Zetoro的</w:t>
                  </w:r>
                  <w:r>
                    <w:rPr>
                      <w:color w:val="FFFFFF"/>
                      <w:spacing w:val="-6"/>
                    </w:rPr>
                    <w:t>图样</w:t>
                  </w:r>
                </w:p>
              </w:txbxContent>
            </v:textbox>
            <w10:wrap type="topAndBottom"/>
          </v:shape>
        </w:pict>
      </w:r>
      <w:r>
        <w:pict>
          <v:shape id="docshape771" o:spid="_x0000_s1783" o:spt="202" type="#_x0000_t202" style="position:absolute;left:0pt;margin-left:480pt;margin-top:20.85pt;height:79.95pt;width:398.8pt;mso-position-horizontal-relative:page;mso-wrap-distance-bottom:0pt;mso-wrap-distance-top:0pt;z-index:-251475968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275EDFA">
                  <w:pPr>
                    <w:pStyle w:val="4"/>
                    <w:spacing w:line="536" w:lineRule="exact"/>
                    <w:ind w:left="145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(4</w:t>
                  </w:r>
                  <w:r>
                    <w:rPr>
                      <w:color w:val="FFFFFF"/>
                      <w:spacing w:val="-3"/>
                    </w:rPr>
                    <w:t>)点选完之后，会出现小视窗显示</w:t>
                  </w:r>
                </w:p>
                <w:p w14:paraId="2ADB213A">
                  <w:pPr>
                    <w:pStyle w:val="4"/>
                    <w:spacing w:line="608" w:lineRule="exact"/>
                    <w:ind w:left="644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Searching</w:t>
                  </w:r>
                  <w:r>
                    <w:rPr>
                      <w:color w:val="FFFFFF"/>
                      <w:spacing w:val="-10"/>
                    </w:rPr>
                    <w:t xml:space="preserve"> </w:t>
                  </w:r>
                  <w:r>
                    <w:rPr>
                      <w:color w:val="FFFFFF"/>
                    </w:rPr>
                    <w:t>for</w:t>
                  </w:r>
                  <w:r>
                    <w:rPr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items</w:t>
                  </w:r>
                </w:p>
              </w:txbxContent>
            </v:textbox>
            <w10:wrap type="topAndBottom"/>
          </v:shape>
        </w:pict>
      </w:r>
      <w:r>
        <w:pict>
          <v:group id="docshapegroup772" o:spid="_x0000_s1784" o:spt="203" style="position:absolute;left:0pt;margin-left:62.7pt;margin-top:109.75pt;height:300.55pt;width:400.3pt;mso-position-horizontal-relative:page;mso-wrap-distance-bottom:0pt;mso-wrap-distance-top:0pt;z-index:-251474944;mso-width-relative:page;mso-height-relative:page;" coordorigin="1255,2195" coordsize="8006,6011">
            <o:lock v:ext="edit"/>
            <v:shape id="docshape773" o:spid="_x0000_s1785" o:spt="75" type="#_x0000_t75" style="position:absolute;left:1269;top:2210;height:5981;width:7976;" filled="f" stroked="f" coordsize="21600,21600">
              <v:path/>
              <v:fill on="f" focussize="0,0"/>
              <v:stroke on="f"/>
              <v:imagedata r:id="rId223" o:title=""/>
              <o:lock v:ext="edit" aspectratio="t"/>
            </v:shape>
            <v:rect id="docshape774" o:spid="_x0000_s1786" o:spt="1" style="position:absolute;left:1262;top:2202;height:5996;width:7991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775" o:spid="_x0000_s1787" style="position:absolute;left:6898;top:2760;height:1832;width:1443;" filled="f" stroked="t" coordorigin="6899,2761" coordsize="1443,1832" path="m7933,3092l8341,3092,8341,2761,7933,2761,7933,3092xm6899,4592l7487,4592,7487,3870,6899,3870,6899,4592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  <w:r>
        <w:pict>
          <v:group id="docshapegroup776" o:spid="_x0000_s1788" o:spt="203" style="position:absolute;left:0pt;margin-left:479.2pt;margin-top:108.65pt;height:300.55pt;width:400.3pt;mso-position-horizontal-relative:page;mso-wrap-distance-bottom:0pt;mso-wrap-distance-top:0pt;z-index:-251474944;mso-width-relative:page;mso-height-relative:page;" coordorigin="9585,2173" coordsize="8006,6011">
            <o:lock v:ext="edit"/>
            <v:shape id="docshape777" o:spid="_x0000_s1789" o:spt="75" type="#_x0000_t75" style="position:absolute;left:9600;top:2188;height:5981;width:7976;" filled="f" stroked="f" coordsize="21600,21600">
              <v:path/>
              <v:fill on="f" focussize="0,0"/>
              <v:stroke on="f"/>
              <v:imagedata r:id="rId224" o:title=""/>
              <o:lock v:ext="edit" aspectratio="t"/>
            </v:shape>
            <v:rect id="docshape778" o:spid="_x0000_s1790" o:spt="1" style="position:absolute;left:9592;top:2181;height:5996;width:7991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79" o:spid="_x0000_s1791" o:spt="1" style="position:absolute;left:12882;top:5710;height:360;width:141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44BF1B44">
      <w:pPr>
        <w:pStyle w:val="4"/>
        <w:spacing w:before="4"/>
        <w:rPr>
          <w:sz w:val="7"/>
        </w:rPr>
      </w:pPr>
    </w:p>
    <w:p w14:paraId="51F5E9AD">
      <w:pPr>
        <w:spacing w:after="0"/>
        <w:rPr>
          <w:sz w:val="7"/>
        </w:rPr>
        <w:sectPr>
          <w:pgSz w:w="19200" w:h="10800" w:orient="landscape"/>
          <w:pgMar w:top="960" w:right="0" w:bottom="580" w:left="0" w:header="0" w:footer="399" w:gutter="0"/>
          <w:cols w:space="720" w:num="1"/>
        </w:sectPr>
      </w:pPr>
    </w:p>
    <w:p w14:paraId="06CB6A1F">
      <w:pPr>
        <w:tabs>
          <w:tab w:val="left" w:pos="5366"/>
        </w:tabs>
        <w:spacing w:before="0" w:line="963" w:lineRule="exact"/>
        <w:ind w:left="1435" w:right="0" w:firstLine="0"/>
        <w:jc w:val="left"/>
        <w:rPr>
          <w:sz w:val="56"/>
        </w:rPr>
      </w:pPr>
      <w:r>
        <w:pict>
          <v:group id="docshapegroup780" o:spid="_x0000_s1792" o:spt="203" style="position:absolute;left:0pt;margin-left:524.95pt;margin-top:108.45pt;height:390.55pt;width:293.8pt;mso-position-horizontal-relative:page;z-index:251705344;mso-width-relative:page;mso-height-relative:page;" coordorigin="10499,2170" coordsize="5876,7811">
            <o:lock v:ext="edit"/>
            <v:shape id="docshape781" o:spid="_x0000_s1793" o:spt="75" type="#_x0000_t75" style="position:absolute;left:10514;top:2184;height:7781;width:5835;" filled="f" stroked="f" coordsize="21600,21600">
              <v:path/>
              <v:fill on="f" focussize="0,0"/>
              <v:stroke on="f"/>
              <v:imagedata r:id="rId225" o:title=""/>
              <o:lock v:ext="edit" aspectratio="t"/>
            </v:shape>
            <v:rect id="docshape782" o:spid="_x0000_s1794" o:spt="1" style="position:absolute;left:10506;top:2177;height:7796;width:5850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83" o:spid="_x0000_s1795" o:spt="1" style="position:absolute;left:12968;top:2702;height:471;width:3384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color w:val="FFFFFF"/>
          <w:spacing w:val="10"/>
          <w:sz w:val="56"/>
          <w:shd w:val="clear" w:color="auto" w:fill="000000"/>
        </w:rPr>
        <w:t xml:space="preserve"> </w:t>
      </w:r>
      <w:r>
        <w:rPr>
          <w:color w:val="FFFFFF"/>
          <w:spacing w:val="-8"/>
          <w:sz w:val="56"/>
          <w:shd w:val="clear" w:color="auto" w:fill="000000"/>
        </w:rPr>
        <w:t>iPad操作画</w:t>
      </w:r>
      <w:r>
        <w:rPr>
          <w:color w:val="FFFFFF"/>
          <w:spacing w:val="-10"/>
          <w:sz w:val="56"/>
          <w:shd w:val="clear" w:color="auto" w:fill="000000"/>
        </w:rPr>
        <w:t>面</w:t>
      </w:r>
      <w:r>
        <w:rPr>
          <w:color w:val="FFFFFF"/>
          <w:sz w:val="56"/>
          <w:shd w:val="clear" w:color="auto" w:fill="000000"/>
        </w:rPr>
        <w:tab/>
      </w:r>
    </w:p>
    <w:p w14:paraId="3C084CCE">
      <w:pPr>
        <w:pStyle w:val="4"/>
        <w:spacing w:before="11"/>
        <w:rPr>
          <w:sz w:val="2"/>
        </w:rPr>
      </w:pPr>
      <w:r>
        <w:pict>
          <v:shape id="docshape784" o:spid="_x0000_s1796" o:spt="202" type="#_x0000_t202" style="position:absolute;left:0pt;margin-left:95.75pt;margin-top:4.1pt;height:50.9pt;width:406.45pt;mso-position-horizontal-relative:page;mso-wrap-distance-bottom:0pt;mso-wrap-distance-top:0pt;z-index:-25147392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481841FC">
                  <w:pPr>
                    <w:spacing w:before="111" w:line="156" w:lineRule="auto"/>
                    <w:ind w:left="593" w:right="342" w:hanging="449"/>
                    <w:jc w:val="left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2"/>
                      <w:sz w:val="36"/>
                    </w:rPr>
                    <w:t>(5)搜寻完毕，可以看出已将书目资料与全文档案</w:t>
                  </w:r>
                  <w:r>
                    <w:rPr>
                      <w:color w:val="FFFFFF"/>
                      <w:spacing w:val="-6"/>
                      <w:sz w:val="36"/>
                    </w:rPr>
                    <w:t>汇入</w:t>
                  </w:r>
                </w:p>
              </w:txbxContent>
            </v:textbox>
            <w10:wrap type="topAndBottom"/>
          </v:shape>
        </w:pict>
      </w:r>
      <w:r>
        <w:pict>
          <v:shape id="docshape785" o:spid="_x0000_s1797" o:spt="202" type="#_x0000_t202" style="position:absolute;left:0pt;margin-left:525.7pt;margin-top:3.6pt;height:51pt;width:242.3pt;mso-position-horizontal-relative:page;mso-wrap-distance-bottom:0pt;mso-wrap-distance-top:0pt;z-index:-251473920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34CE06E8">
                  <w:pPr>
                    <w:spacing w:before="0" w:line="492" w:lineRule="exact"/>
                    <w:ind w:left="0" w:right="237" w:firstLine="0"/>
                    <w:jc w:val="right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2"/>
                      <w:sz w:val="36"/>
                    </w:rPr>
                    <w:t>(6)回到iPad，点开Zotero，</w:t>
                  </w:r>
                </w:p>
                <w:p w14:paraId="7976346C">
                  <w:pPr>
                    <w:spacing w:before="0" w:line="528" w:lineRule="exact"/>
                    <w:ind w:left="0" w:right="283" w:firstLine="0"/>
                    <w:jc w:val="right"/>
                    <w:rPr>
                      <w:color w:val="000000"/>
                      <w:sz w:val="36"/>
                    </w:rPr>
                  </w:pPr>
                  <w:r>
                    <w:rPr>
                      <w:color w:val="FFFFFF"/>
                      <w:spacing w:val="-1"/>
                      <w:sz w:val="36"/>
                    </w:rPr>
                    <w:t>可以看到书目与全文档案</w:t>
                  </w:r>
                </w:p>
              </w:txbxContent>
            </v:textbox>
            <w10:wrap type="topAndBottom"/>
          </v:shape>
        </w:pict>
      </w:r>
      <w:r>
        <w:pict>
          <v:group id="docshapegroup786" o:spid="_x0000_s1798" o:spt="203" style="position:absolute;left:0pt;margin-left:95pt;margin-top:60.3pt;height:306.45pt;width:407.95pt;mso-position-horizontal-relative:page;mso-wrap-distance-bottom:0pt;mso-wrap-distance-top:0pt;z-index:-251472896;mso-width-relative:page;mso-height-relative:page;" coordorigin="1900,1207" coordsize="8159,6129">
            <o:lock v:ext="edit"/>
            <v:shape id="docshape787" o:spid="_x0000_s1799" o:spt="75" type="#_x0000_t75" style="position:absolute;left:1915;top:1222;height:6099;width:8129;" filled="f" stroked="f" coordsize="21600,21600">
              <v:path/>
              <v:fill on="f" focussize="0,0"/>
              <v:stroke on="f"/>
              <v:imagedata r:id="rId226" o:title=""/>
              <o:lock v:ext="edit" aspectratio="t"/>
            </v:shape>
            <v:rect id="docshape788" o:spid="_x0000_s1800" o:spt="1" style="position:absolute;left:1907;top:1214;height:6114;width:8144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789" o:spid="_x0000_s1801" o:spt="1" style="position:absolute;left:4119;top:3361;height:660;width:372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67A446BE">
      <w:pPr>
        <w:pStyle w:val="4"/>
        <w:spacing w:before="9"/>
        <w:rPr>
          <w:sz w:val="4"/>
        </w:rPr>
      </w:pPr>
    </w:p>
    <w:p w14:paraId="62BA2F0A">
      <w:pPr>
        <w:spacing w:after="0"/>
        <w:rPr>
          <w:sz w:val="4"/>
        </w:rPr>
        <w:sectPr>
          <w:pgSz w:w="19200" w:h="10800" w:orient="landscape"/>
          <w:pgMar w:top="340" w:right="0" w:bottom="580" w:left="0" w:header="0" w:footer="399" w:gutter="0"/>
          <w:cols w:space="720" w:num="1"/>
        </w:sectPr>
      </w:pPr>
    </w:p>
    <w:p w14:paraId="42102D5B">
      <w:pPr>
        <w:pStyle w:val="4"/>
        <w:rPr>
          <w:sz w:val="20"/>
        </w:rPr>
      </w:pPr>
    </w:p>
    <w:p w14:paraId="7E52F7FA">
      <w:pPr>
        <w:pStyle w:val="4"/>
        <w:rPr>
          <w:sz w:val="20"/>
        </w:rPr>
      </w:pPr>
    </w:p>
    <w:p w14:paraId="794B564B">
      <w:pPr>
        <w:pStyle w:val="4"/>
        <w:rPr>
          <w:sz w:val="20"/>
        </w:rPr>
      </w:pPr>
    </w:p>
    <w:p w14:paraId="225B25A6">
      <w:pPr>
        <w:pStyle w:val="4"/>
        <w:rPr>
          <w:sz w:val="20"/>
        </w:rPr>
      </w:pPr>
    </w:p>
    <w:p w14:paraId="5CFC5132">
      <w:pPr>
        <w:pStyle w:val="4"/>
        <w:rPr>
          <w:sz w:val="20"/>
        </w:rPr>
      </w:pPr>
    </w:p>
    <w:p w14:paraId="358A9332">
      <w:pPr>
        <w:pStyle w:val="4"/>
        <w:rPr>
          <w:sz w:val="20"/>
        </w:rPr>
      </w:pPr>
    </w:p>
    <w:p w14:paraId="3FA90FF4">
      <w:pPr>
        <w:pStyle w:val="4"/>
        <w:rPr>
          <w:sz w:val="20"/>
        </w:rPr>
      </w:pPr>
    </w:p>
    <w:p w14:paraId="00BB51A7">
      <w:pPr>
        <w:pStyle w:val="4"/>
        <w:rPr>
          <w:sz w:val="20"/>
        </w:rPr>
      </w:pPr>
    </w:p>
    <w:p w14:paraId="74D13D28">
      <w:pPr>
        <w:pStyle w:val="4"/>
        <w:rPr>
          <w:sz w:val="20"/>
        </w:rPr>
      </w:pPr>
    </w:p>
    <w:p w14:paraId="1F8B9A8F">
      <w:pPr>
        <w:pStyle w:val="4"/>
        <w:rPr>
          <w:sz w:val="20"/>
        </w:rPr>
      </w:pPr>
    </w:p>
    <w:p w14:paraId="49B4E350">
      <w:pPr>
        <w:pStyle w:val="4"/>
        <w:spacing w:before="16"/>
        <w:rPr>
          <w:sz w:val="29"/>
        </w:rPr>
      </w:pPr>
    </w:p>
    <w:p w14:paraId="67D9FE68">
      <w:pPr>
        <w:pStyle w:val="2"/>
      </w:pPr>
      <w:r>
        <w:rPr>
          <w:spacing w:val="-5"/>
        </w:rPr>
        <w:t xml:space="preserve">九. </w:t>
      </w:r>
      <w:r>
        <w:t>Zotero</w:t>
      </w:r>
      <w:r>
        <w:rPr>
          <w:spacing w:val="-15"/>
        </w:rPr>
        <w:t xml:space="preserve"> </w:t>
      </w:r>
      <w:r>
        <w:rPr>
          <w:spacing w:val="-2"/>
        </w:rPr>
        <w:t>Plugins</w:t>
      </w:r>
    </w:p>
    <w:p w14:paraId="1A6A2A4D">
      <w:pPr>
        <w:spacing w:after="0"/>
        <w:sectPr>
          <w:pgSz w:w="19200" w:h="10800" w:orient="landscape"/>
          <w:pgMar w:top="1220" w:right="0" w:bottom="580" w:left="0" w:header="0" w:footer="399" w:gutter="0"/>
          <w:cols w:space="720" w:num="1"/>
        </w:sectPr>
      </w:pPr>
    </w:p>
    <w:p w14:paraId="265EE472">
      <w:pPr>
        <w:spacing w:before="0" w:line="1480" w:lineRule="exact"/>
        <w:ind w:left="1464" w:right="0" w:firstLine="0"/>
        <w:jc w:val="left"/>
        <w:rPr>
          <w:sz w:val="8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967105</wp:posOffset>
            </wp:positionV>
            <wp:extent cx="9209405" cy="4709795"/>
            <wp:effectExtent l="0" t="0" r="0" b="0"/>
            <wp:wrapTopAndBottom/>
            <wp:docPr id="39" name="image1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94.jpeg"/>
                    <pic:cNvPicPr>
                      <a:picLocks noChangeAspect="1"/>
                    </pic:cNvPicPr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9571" cy="470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w:t>Zotero</w:t>
      </w:r>
      <w:r>
        <w:rPr>
          <w:spacing w:val="-37"/>
          <w:sz w:val="88"/>
        </w:rPr>
        <w:t xml:space="preserve"> </w:t>
      </w:r>
      <w:r>
        <w:rPr>
          <w:sz w:val="88"/>
        </w:rPr>
        <w:t>Plugins(</w:t>
      </w:r>
      <w:r>
        <w:fldChar w:fldCharType="begin"/>
      </w:r>
      <w:r>
        <w:instrText xml:space="preserve"> HYPERLINK "https://www.zotero.org/support/plugins" \h </w:instrText>
      </w:r>
      <w:r>
        <w:fldChar w:fldCharType="separate"/>
      </w:r>
      <w:r>
        <w:rPr>
          <w:color w:val="0462C1"/>
          <w:sz w:val="88"/>
          <w:u w:val="single" w:color="0462C1"/>
        </w:rPr>
        <w:t>连结网址</w:t>
      </w:r>
      <w:r>
        <w:rPr>
          <w:color w:val="0462C1"/>
          <w:sz w:val="88"/>
          <w:u w:val="single" w:color="0462C1"/>
        </w:rPr>
        <w:fldChar w:fldCharType="end"/>
      </w:r>
      <w:r>
        <w:rPr>
          <w:spacing w:val="-10"/>
          <w:sz w:val="88"/>
        </w:rPr>
        <w:t>)</w:t>
      </w:r>
    </w:p>
    <w:p w14:paraId="6FBFE395">
      <w:pPr>
        <w:spacing w:after="0" w:line="1480" w:lineRule="exact"/>
        <w:jc w:val="left"/>
        <w:rPr>
          <w:sz w:val="88"/>
        </w:rPr>
        <w:sectPr>
          <w:pgSz w:w="19200" w:h="10800" w:orient="landscape"/>
          <w:pgMar w:top="860" w:right="0" w:bottom="580" w:left="0" w:header="0" w:footer="399" w:gutter="0"/>
          <w:cols w:space="720" w:num="1"/>
        </w:sectPr>
      </w:pPr>
    </w:p>
    <w:p w14:paraId="19951EDB">
      <w:pPr>
        <w:spacing w:before="0" w:line="1152" w:lineRule="exact"/>
        <w:ind w:left="1464" w:right="0" w:firstLine="0"/>
        <w:jc w:val="left"/>
        <w:rPr>
          <w:sz w:val="88"/>
        </w:rPr>
      </w:pPr>
      <w:r>
        <w:pict>
          <v:group id="docshapegroup790" o:spid="_x0000_s1802" o:spt="203" style="position:absolute;left:0pt;margin-left:78.8pt;margin-top:173.2pt;height:367.15pt;width:470.85pt;mso-position-horizontal-relative:page;mso-position-vertical-relative:page;z-index:251706368;mso-width-relative:page;mso-height-relative:page;" coordorigin="1576,3465" coordsize="9417,7343">
            <o:lock v:ext="edit"/>
            <v:shape id="docshape791" o:spid="_x0000_s1803" o:spt="75" type="#_x0000_t75" style="position:absolute;left:1591;top:3480;height:7320;width:9387;" filled="f" stroked="f" coordsize="21600,21600">
              <v:path/>
              <v:fill on="f" focussize="0,0"/>
              <v:stroke on="f"/>
              <v:imagedata r:id="rId228" o:title=""/>
              <o:lock v:ext="edit" aspectratio="t"/>
            </v:shape>
            <v:shape id="docshape792" o:spid="_x0000_s1804" style="position:absolute;left:1583;top:3472;height:7328;width:9402;" filled="f" stroked="t" coordorigin="1584,3472" coordsize="9402,7328" path="m10985,10800l10985,3472,1584,3472,1584,10800e">
              <v:path arrowok="t"/>
              <v:fill on="f" focussize="0,0"/>
              <v:stroke color="#000000"/>
              <v:imagedata o:title=""/>
              <o:lock v:ext="edit"/>
            </v:shape>
            <v:rect id="docshape793" o:spid="_x0000_s1805" o:spt="1" style="position:absolute;left:1923;top:9836;height:296;width:1635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spacing w:val="-2"/>
          <w:sz w:val="88"/>
        </w:rPr>
        <w:t>示范安装外挂：</w:t>
      </w:r>
    </w:p>
    <w:p w14:paraId="073DA00C">
      <w:pPr>
        <w:spacing w:before="0" w:line="1188" w:lineRule="exact"/>
        <w:ind w:left="1464" w:right="0" w:firstLine="0"/>
        <w:jc w:val="left"/>
        <w:rPr>
          <w:b/>
          <w:sz w:val="88"/>
        </w:rPr>
      </w:pPr>
      <w:r>
        <w:rPr>
          <w:sz w:val="88"/>
        </w:rPr>
        <w:t>协助阅读的翻译外挂</w:t>
      </w:r>
      <w:r>
        <w:fldChar w:fldCharType="begin"/>
      </w:r>
      <w:r>
        <w:instrText xml:space="preserve"> HYPERLINK "https://github.com/windingwind/zotero-pdf-translate/releases/tag/v2.2.21" \h </w:instrText>
      </w:r>
      <w:r>
        <w:fldChar w:fldCharType="separate"/>
      </w:r>
      <w:r>
        <w:rPr>
          <w:b/>
          <w:color w:val="0462C1"/>
          <w:sz w:val="88"/>
          <w:u w:val="single" w:color="0462C1"/>
        </w:rPr>
        <w:t>PDF</w:t>
      </w:r>
      <w:r>
        <w:rPr>
          <w:b/>
          <w:color w:val="0462C1"/>
          <w:spacing w:val="-17"/>
          <w:sz w:val="88"/>
          <w:u w:val="single" w:color="0462C1"/>
        </w:rPr>
        <w:t xml:space="preserve"> </w:t>
      </w:r>
      <w:r>
        <w:rPr>
          <w:b/>
          <w:color w:val="0462C1"/>
          <w:spacing w:val="-2"/>
          <w:sz w:val="88"/>
          <w:u w:val="single" w:color="0462C1"/>
        </w:rPr>
        <w:t>Translate</w:t>
      </w:r>
      <w:r>
        <w:rPr>
          <w:b/>
          <w:color w:val="0462C1"/>
          <w:spacing w:val="-2"/>
          <w:sz w:val="88"/>
          <w:u w:val="single" w:color="0462C1"/>
        </w:rPr>
        <w:fldChar w:fldCharType="end"/>
      </w:r>
    </w:p>
    <w:p w14:paraId="110434BB">
      <w:pPr>
        <w:pStyle w:val="4"/>
        <w:tabs>
          <w:tab w:val="left" w:pos="11349"/>
        </w:tabs>
        <w:spacing w:line="638" w:lineRule="exact"/>
        <w:ind w:left="1591"/>
      </w:pPr>
      <w:r>
        <w:rPr>
          <w:color w:val="FFFFFF"/>
          <w:spacing w:val="51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(1)点选连结下载外挂安装档</w:t>
      </w:r>
      <w:r>
        <w:rPr>
          <w:color w:val="FFFF00"/>
          <w:spacing w:val="-2"/>
          <w:shd w:val="clear" w:color="auto" w:fill="000000"/>
        </w:rPr>
        <w:t>translate-for-zotero.xpi</w:t>
      </w:r>
      <w:r>
        <w:rPr>
          <w:color w:val="FFFF00"/>
          <w:shd w:val="clear" w:color="auto" w:fill="000000"/>
        </w:rPr>
        <w:tab/>
      </w:r>
    </w:p>
    <w:p w14:paraId="70E47063">
      <w:pPr>
        <w:spacing w:after="0" w:line="638" w:lineRule="exact"/>
        <w:sectPr>
          <w:pgSz w:w="19200" w:h="10800" w:orient="landscape"/>
          <w:pgMar w:top="380" w:right="0" w:bottom="580" w:left="0" w:header="0" w:footer="399" w:gutter="0"/>
          <w:cols w:space="720" w:num="1"/>
        </w:sectPr>
      </w:pPr>
    </w:p>
    <w:p w14:paraId="67AA227E">
      <w:pPr>
        <w:pStyle w:val="4"/>
        <w:tabs>
          <w:tab w:val="left" w:pos="7792"/>
        </w:tabs>
        <w:spacing w:line="720" w:lineRule="exact"/>
        <w:ind w:left="1320"/>
      </w:pPr>
      <w:r>
        <w:rPr>
          <w:color w:val="FFFFFF"/>
          <w:spacing w:val="60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(2)开启Zotero，点</w:t>
      </w:r>
      <w:r>
        <w:rPr>
          <w:color w:val="FFFF00"/>
          <w:spacing w:val="-2"/>
          <w:shd w:val="clear" w:color="auto" w:fill="000000"/>
        </w:rPr>
        <w:t>工具</w:t>
      </w:r>
      <w:r>
        <w:rPr>
          <w:color w:val="FFFFFF"/>
          <w:spacing w:val="-2"/>
          <w:shd w:val="clear" w:color="auto" w:fill="000000"/>
        </w:rPr>
        <w:t>&gt;</w:t>
      </w:r>
      <w:r>
        <w:rPr>
          <w:color w:val="FFFF00"/>
          <w:spacing w:val="-2"/>
          <w:shd w:val="clear" w:color="auto" w:fill="000000"/>
        </w:rPr>
        <w:t>附加元</w:t>
      </w:r>
      <w:r>
        <w:rPr>
          <w:color w:val="FFFF00"/>
          <w:spacing w:val="-10"/>
          <w:shd w:val="clear" w:color="auto" w:fill="000000"/>
        </w:rPr>
        <w:t>件</w:t>
      </w:r>
      <w:r>
        <w:rPr>
          <w:color w:val="FFFF00"/>
          <w:shd w:val="clear" w:color="auto" w:fill="000000"/>
        </w:rPr>
        <w:tab/>
      </w:r>
    </w:p>
    <w:p w14:paraId="18BBD7EA">
      <w:pPr>
        <w:pStyle w:val="4"/>
        <w:spacing w:before="15"/>
        <w:rPr>
          <w:sz w:val="2"/>
        </w:rPr>
      </w:pPr>
      <w:r>
        <w:pict>
          <v:group id="docshapegroup794" o:spid="_x0000_s1806" o:spt="203" style="position:absolute;left:0pt;margin-left:65.25pt;margin-top:3.8pt;height:134.85pt;width:401.35pt;mso-position-horizontal-relative:page;mso-wrap-distance-bottom:0pt;mso-wrap-distance-top:0pt;z-index:-251471872;mso-width-relative:page;mso-height-relative:page;" coordorigin="1305,77" coordsize="8027,2697">
            <o:lock v:ext="edit"/>
            <v:shape id="docshape795" o:spid="_x0000_s1807" o:spt="75" type="#_x0000_t75" style="position:absolute;left:1320;top:91;height:2667;width:7997;" filled="f" stroked="f" coordsize="21600,21600">
              <v:path/>
              <v:fill on="f" focussize="0,0"/>
              <v:stroke on="f"/>
              <v:imagedata r:id="rId229" o:title=""/>
              <o:lock v:ext="edit" aspectratio="t"/>
            </v:shape>
            <v:rect id="docshape796" o:spid="_x0000_s1808" o:spt="1" style="position:absolute;left:1312;top:84;height:2682;width:8012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797" o:spid="_x0000_s1809" style="position:absolute;left:5382;top:229;height:1656;width:1287;" filled="f" stroked="t" coordorigin="5382,230" coordsize="1287,1656" path="m5382,659l6220,659,6220,230,5382,230,5382,659xm5634,1886l6668,1886,6668,1456,5634,1456,5634,1886xe">
              <v:path arrowok="t"/>
              <v:fill on="f" focussize="0,0"/>
              <v:stroke weight="2.25pt" color="#FF0000"/>
              <v:imagedata o:title=""/>
              <o:lock v:ext="edit"/>
            </v:shape>
            <w10:wrap type="topAndBottom"/>
          </v:group>
        </w:pict>
      </w:r>
    </w:p>
    <w:p w14:paraId="3948CF05">
      <w:pPr>
        <w:pStyle w:val="4"/>
        <w:spacing w:before="10"/>
        <w:rPr>
          <w:sz w:val="21"/>
        </w:rPr>
      </w:pPr>
    </w:p>
    <w:p w14:paraId="16B4EC10">
      <w:pPr>
        <w:pStyle w:val="4"/>
        <w:tabs>
          <w:tab w:val="left" w:pos="8511"/>
          <w:tab w:val="left" w:pos="14517"/>
        </w:tabs>
        <w:spacing w:line="735" w:lineRule="exact"/>
        <w:ind w:left="1320"/>
      </w:pPr>
      <w:r>
        <w:pict>
          <v:group id="docshapegroup798" o:spid="_x0000_s1810" o:spt="203" style="position:absolute;left:0pt;margin-left:65.25pt;margin-top:40.6pt;height:226.9pt;width:685.5pt;mso-position-horizontal-relative:page;z-index:251707392;mso-width-relative:page;mso-height-relative:page;" coordorigin="1305,812" coordsize="13710,4538">
            <o:lock v:ext="edit"/>
            <v:shape id="docshape799" o:spid="_x0000_s1811" o:spt="75" type="#_x0000_t75" style="position:absolute;left:1320;top:863;height:4181;width:13680;" filled="f" stroked="f" coordsize="21600,21600">
              <v:path/>
              <v:fill on="f" focussize="0,0"/>
              <v:stroke on="f"/>
              <v:imagedata r:id="rId230" o:title=""/>
              <o:lock v:ext="edit" aspectratio="t"/>
            </v:shape>
            <v:rect id="docshape800" o:spid="_x0000_s1812" o:spt="1" style="position:absolute;left:1312;top:819;height:4523;width:1369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801" o:spid="_x0000_s1813" style="position:absolute;left:11046;top:2083;height:1707;width:3473;" filled="f" stroked="t" coordorigin="11046,2084" coordsize="3473,1707" path="m14106,2489l14519,2489,14519,2084,14106,2084,14106,2489xm11046,3790l13132,3790,13132,3493,11046,3493,11046,3790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drawing>
          <wp:anchor distT="0" distB="0" distL="0" distR="0" simplePos="0" relativeHeight="251747328" behindDoc="1" locked="0" layoutInCell="1" allowOverlap="1">
            <wp:simplePos x="0" y="0"/>
            <wp:positionH relativeFrom="page">
              <wp:posOffset>5069840</wp:posOffset>
            </wp:positionH>
            <wp:positionV relativeFrom="paragraph">
              <wp:posOffset>95250</wp:posOffset>
            </wp:positionV>
            <wp:extent cx="307975" cy="315595"/>
            <wp:effectExtent l="0" t="0" r="0" b="0"/>
            <wp:wrapNone/>
            <wp:docPr id="41" name="image1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98.png"/>
                    <pic:cNvPicPr>
                      <a:picLocks noChangeAspect="1"/>
                    </pic:cNvPicPr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31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33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(3)出现Plugins</w:t>
      </w:r>
      <w:r>
        <w:rPr>
          <w:color w:val="FFFFFF"/>
          <w:spacing w:val="-13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Manager视窗，点</w:t>
      </w:r>
      <w:r>
        <w:rPr>
          <w:color w:val="FFFFFF"/>
          <w:spacing w:val="-10"/>
          <w:shd w:val="clear" w:color="auto" w:fill="000000"/>
        </w:rPr>
        <w:t>选</w:t>
      </w:r>
      <w:r>
        <w:rPr>
          <w:color w:val="FFFFFF"/>
          <w:shd w:val="clear" w:color="auto" w:fill="000000"/>
        </w:rPr>
        <w:tab/>
      </w:r>
      <w:r>
        <w:rPr>
          <w:color w:val="FFFFFF"/>
          <w:shd w:val="clear" w:color="auto" w:fill="000000"/>
        </w:rPr>
        <w:t>，点选</w:t>
      </w:r>
      <w:r>
        <w:rPr>
          <w:color w:val="FFFF00"/>
          <w:shd w:val="clear" w:color="auto" w:fill="000000"/>
        </w:rPr>
        <w:t>Install</w:t>
      </w:r>
      <w:r>
        <w:rPr>
          <w:color w:val="FFFF00"/>
          <w:spacing w:val="-14"/>
          <w:shd w:val="clear" w:color="auto" w:fill="000000"/>
        </w:rPr>
        <w:t xml:space="preserve"> </w:t>
      </w:r>
      <w:r>
        <w:rPr>
          <w:color w:val="FFFF00"/>
          <w:shd w:val="clear" w:color="auto" w:fill="000000"/>
        </w:rPr>
        <w:t>Plugin</w:t>
      </w:r>
      <w:r>
        <w:rPr>
          <w:color w:val="FFFF00"/>
          <w:spacing w:val="-14"/>
          <w:shd w:val="clear" w:color="auto" w:fill="000000"/>
        </w:rPr>
        <w:t xml:space="preserve"> </w:t>
      </w:r>
      <w:r>
        <w:rPr>
          <w:color w:val="FFFF00"/>
          <w:shd w:val="clear" w:color="auto" w:fill="000000"/>
        </w:rPr>
        <w:t>From</w:t>
      </w:r>
      <w:r>
        <w:rPr>
          <w:color w:val="FFFF00"/>
          <w:spacing w:val="-7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File…</w:t>
      </w:r>
      <w:r>
        <w:rPr>
          <w:color w:val="FFFF00"/>
          <w:shd w:val="clear" w:color="auto" w:fill="000000"/>
        </w:rPr>
        <w:tab/>
      </w:r>
    </w:p>
    <w:p w14:paraId="5926E040">
      <w:pPr>
        <w:spacing w:after="0" w:line="735" w:lineRule="exact"/>
        <w:sectPr>
          <w:pgSz w:w="19200" w:h="10800" w:orient="landscape"/>
          <w:pgMar w:top="1060" w:right="0" w:bottom="580" w:left="0" w:header="0" w:footer="399" w:gutter="0"/>
          <w:cols w:space="720" w:num="1"/>
        </w:sectPr>
      </w:pPr>
    </w:p>
    <w:p w14:paraId="5097222D">
      <w:pPr>
        <w:pStyle w:val="4"/>
        <w:tabs>
          <w:tab w:val="left" w:pos="9350"/>
        </w:tabs>
        <w:spacing w:line="717" w:lineRule="exact"/>
        <w:ind w:left="1320"/>
      </w:pPr>
      <w:r>
        <w:rPr>
          <w:color w:val="FFFFFF"/>
          <w:spacing w:val="56"/>
          <w:w w:val="150"/>
          <w:shd w:val="clear" w:color="auto" w:fill="000000"/>
        </w:rPr>
        <w:t xml:space="preserve"> </w:t>
      </w:r>
      <w:r>
        <w:rPr>
          <w:color w:val="FFFFFF"/>
          <w:spacing w:val="-4"/>
          <w:shd w:val="clear" w:color="auto" w:fill="000000"/>
        </w:rPr>
        <w:t>(4)选择</w:t>
      </w:r>
      <w:r>
        <w:rPr>
          <w:color w:val="FFFF00"/>
          <w:spacing w:val="-4"/>
          <w:shd w:val="clear" w:color="auto" w:fill="000000"/>
        </w:rPr>
        <w:t>translate-for-zotero.xpi</w:t>
      </w:r>
      <w:r>
        <w:rPr>
          <w:color w:val="FFFFFF"/>
          <w:spacing w:val="-4"/>
          <w:shd w:val="clear" w:color="auto" w:fill="000000"/>
        </w:rPr>
        <w:t>，按下确</w:t>
      </w:r>
      <w:r>
        <w:rPr>
          <w:color w:val="FFFFFF"/>
          <w:spacing w:val="-10"/>
          <w:shd w:val="clear" w:color="auto" w:fill="000000"/>
        </w:rPr>
        <w:t>定</w:t>
      </w:r>
      <w:r>
        <w:rPr>
          <w:color w:val="FFFFFF"/>
          <w:shd w:val="clear" w:color="auto" w:fill="000000"/>
        </w:rPr>
        <w:tab/>
      </w:r>
    </w:p>
    <w:p w14:paraId="02475F70">
      <w:pPr>
        <w:pStyle w:val="4"/>
        <w:spacing w:before="12"/>
        <w:rPr>
          <w:sz w:val="2"/>
        </w:rPr>
      </w:pPr>
      <w:r>
        <w:pict>
          <v:group id="docshapegroup802" o:spid="_x0000_s1814" o:spt="203" style="position:absolute;left:0pt;margin-left:65.25pt;margin-top:3.65pt;height:189.7pt;width:503pt;mso-position-horizontal-relative:page;mso-wrap-distance-bottom:0pt;mso-wrap-distance-top:0pt;z-index:-251470848;mso-width-relative:page;mso-height-relative:page;" coordorigin="1305,74" coordsize="10060,3794">
            <o:lock v:ext="edit"/>
            <v:shape id="docshape803" o:spid="_x0000_s1815" o:spt="75" type="#_x0000_t75" style="position:absolute;left:1320;top:191;height:3661;width:10030;" filled="f" stroked="f" coordsize="21600,21600">
              <v:path/>
              <v:fill on="f" focussize="0,0"/>
              <v:stroke on="f"/>
              <v:imagedata r:id="rId232" o:title=""/>
              <o:lock v:ext="edit" aspectratio="t"/>
            </v:shape>
            <v:rect id="docshape804" o:spid="_x0000_s1816" o:spt="1" style="position:absolute;left:1312;top:81;height:3779;width:1004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805" o:spid="_x0000_s1817" o:spt="1" style="position:absolute;left:3862;top:2206;height:334;width:2357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3AAF6D87">
      <w:pPr>
        <w:pStyle w:val="4"/>
        <w:rPr>
          <w:sz w:val="19"/>
        </w:rPr>
      </w:pPr>
    </w:p>
    <w:p w14:paraId="09B47177">
      <w:pPr>
        <w:pStyle w:val="4"/>
        <w:tabs>
          <w:tab w:val="left" w:pos="3861"/>
        </w:tabs>
        <w:spacing w:line="735" w:lineRule="exact"/>
        <w:ind w:left="1320"/>
      </w:pPr>
      <w:r>
        <w:rPr>
          <w:color w:val="FFFFFF"/>
          <w:spacing w:val="45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(5)安装完</w:t>
      </w:r>
      <w:r>
        <w:rPr>
          <w:color w:val="FFFFFF"/>
          <w:spacing w:val="-10"/>
          <w:shd w:val="clear" w:color="auto" w:fill="000000"/>
        </w:rPr>
        <w:t>成</w:t>
      </w:r>
      <w:r>
        <w:rPr>
          <w:color w:val="FFFFFF"/>
          <w:shd w:val="clear" w:color="auto" w:fill="000000"/>
        </w:rPr>
        <w:tab/>
      </w:r>
    </w:p>
    <w:p w14:paraId="765689CC">
      <w:pPr>
        <w:pStyle w:val="4"/>
        <w:spacing w:before="16"/>
        <w:rPr>
          <w:sz w:val="4"/>
        </w:rPr>
      </w:pPr>
      <w:r>
        <w:pict>
          <v:group id="docshapegroup806" o:spid="_x0000_s1818" o:spt="203" style="position:absolute;left:0pt;margin-left:65.25pt;margin-top:5.7pt;height:169.65pt;width:469.15pt;mso-position-horizontal-relative:page;mso-wrap-distance-bottom:0pt;mso-wrap-distance-top:0pt;z-index:-251469824;mso-width-relative:page;mso-height-relative:page;" coordorigin="1305,114" coordsize="9383,3393">
            <o:lock v:ext="edit"/>
            <v:shape id="docshape807" o:spid="_x0000_s1819" o:spt="75" type="#_x0000_t75" style="position:absolute;left:1320;top:170;height:3148;width:9353;" filled="f" stroked="f" coordsize="21600,21600">
              <v:path/>
              <v:fill on="f" focussize="0,0"/>
              <v:stroke on="f"/>
              <v:imagedata r:id="rId233" o:title=""/>
              <o:lock v:ext="edit" aspectratio="t"/>
            </v:shape>
            <v:rect id="docshape808" o:spid="_x0000_s1820" o:spt="1" style="position:absolute;left:1312;top:121;height:3378;width:9368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809" o:spid="_x0000_s1821" o:spt="1" style="position:absolute;left:3675;top:2148;height:1217;width:677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w10:wrap type="topAndBottom"/>
          </v:group>
        </w:pict>
      </w:r>
    </w:p>
    <w:p w14:paraId="6057BB5B">
      <w:pPr>
        <w:spacing w:after="0"/>
        <w:rPr>
          <w:sz w:val="4"/>
        </w:rPr>
        <w:sectPr>
          <w:pgSz w:w="19200" w:h="10800" w:orient="landscape"/>
          <w:pgMar w:top="980" w:right="0" w:bottom="580" w:left="0" w:header="0" w:footer="399" w:gutter="0"/>
          <w:cols w:space="720" w:num="1"/>
        </w:sectPr>
      </w:pPr>
    </w:p>
    <w:p w14:paraId="24A35979">
      <w:pPr>
        <w:pStyle w:val="4"/>
        <w:ind w:left="7951"/>
        <w:rPr>
          <w:sz w:val="20"/>
        </w:rPr>
      </w:pPr>
      <w:r>
        <w:pict>
          <v:group id="docshapegroup810" o:spid="_x0000_s1822" o:spt="203" style="position:absolute;left:0pt;margin-left:65.25pt;margin-top:12.55pt;height:509.95pt;width:829.5pt;mso-position-horizontal-relative:page;mso-position-vertical-relative:page;z-index:-251568128;mso-width-relative:page;mso-height-relative:page;" coordorigin="1305,251" coordsize="16590,10199">
            <o:lock v:ext="edit"/>
            <v:shape id="docshape811" o:spid="_x0000_s1823" o:spt="75" type="#_x0000_t75" style="position:absolute;left:1320;top:266;height:10169;width:16560;" filled="f" stroked="f" coordsize="21600,21600">
              <v:path/>
              <v:fill on="f" focussize="0,0"/>
              <v:stroke on="f"/>
              <v:imagedata r:id="rId234" o:title=""/>
              <o:lock v:ext="edit" aspectratio="t"/>
            </v:shape>
            <v:rect id="docshape812" o:spid="_x0000_s1824" o:spt="1" style="position:absolute;left:1312;top:258;height:10184;width:16575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813" o:spid="_x0000_s1825" style="position:absolute;left:14082;top:2058;height:1112;width:3555;" filled="f" stroked="t" coordorigin="14082,2058" coordsize="3555,1112" path="m16096,3169l17636,3169,17636,2867,16096,2867,16096,3169xm14082,2356l14790,2356,14790,2058,14082,2058,14082,2356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rPr>
          <w:sz w:val="20"/>
        </w:rPr>
        <w:pict>
          <v:shape id="docshape814" o:spid="_x0000_s1826" o:spt="202" type="#_x0000_t202" style="height:31.6pt;width:496.4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46EB595">
                  <w:pPr>
                    <w:pStyle w:val="4"/>
                    <w:spacing w:line="631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点开阅读器可以看到翻译套件，翻译语言选Chinese(T)</w:t>
                  </w:r>
                </w:p>
              </w:txbxContent>
            </v:textbox>
            <w10:wrap type="none"/>
            <w10:anchorlock/>
          </v:shape>
        </w:pict>
      </w:r>
    </w:p>
    <w:p w14:paraId="193EA25B">
      <w:pPr>
        <w:pStyle w:val="4"/>
        <w:rPr>
          <w:sz w:val="20"/>
        </w:rPr>
      </w:pPr>
    </w:p>
    <w:p w14:paraId="0DF5967E">
      <w:pPr>
        <w:pStyle w:val="4"/>
        <w:rPr>
          <w:sz w:val="20"/>
        </w:rPr>
      </w:pPr>
    </w:p>
    <w:p w14:paraId="4B9A485A">
      <w:pPr>
        <w:pStyle w:val="4"/>
        <w:rPr>
          <w:sz w:val="20"/>
        </w:rPr>
      </w:pPr>
    </w:p>
    <w:p w14:paraId="04B52DD6">
      <w:pPr>
        <w:pStyle w:val="4"/>
        <w:rPr>
          <w:sz w:val="20"/>
        </w:rPr>
      </w:pPr>
    </w:p>
    <w:p w14:paraId="03923675">
      <w:pPr>
        <w:pStyle w:val="4"/>
        <w:rPr>
          <w:sz w:val="20"/>
        </w:rPr>
      </w:pPr>
    </w:p>
    <w:p w14:paraId="3D818B98">
      <w:pPr>
        <w:pStyle w:val="4"/>
        <w:rPr>
          <w:sz w:val="20"/>
        </w:rPr>
      </w:pPr>
    </w:p>
    <w:p w14:paraId="15C6729F">
      <w:pPr>
        <w:pStyle w:val="4"/>
        <w:rPr>
          <w:sz w:val="20"/>
        </w:rPr>
      </w:pPr>
    </w:p>
    <w:p w14:paraId="40B3C4AE">
      <w:pPr>
        <w:pStyle w:val="4"/>
        <w:rPr>
          <w:sz w:val="20"/>
        </w:rPr>
      </w:pPr>
    </w:p>
    <w:p w14:paraId="0383F367">
      <w:pPr>
        <w:pStyle w:val="4"/>
        <w:rPr>
          <w:sz w:val="20"/>
        </w:rPr>
      </w:pPr>
    </w:p>
    <w:p w14:paraId="7E948BA0">
      <w:pPr>
        <w:pStyle w:val="4"/>
        <w:rPr>
          <w:sz w:val="20"/>
        </w:rPr>
      </w:pPr>
    </w:p>
    <w:p w14:paraId="3889E4BE">
      <w:pPr>
        <w:pStyle w:val="4"/>
        <w:rPr>
          <w:sz w:val="20"/>
        </w:rPr>
      </w:pPr>
    </w:p>
    <w:p w14:paraId="34536BAD">
      <w:pPr>
        <w:pStyle w:val="4"/>
        <w:rPr>
          <w:sz w:val="20"/>
        </w:rPr>
      </w:pPr>
    </w:p>
    <w:p w14:paraId="6A7D1F12">
      <w:pPr>
        <w:pStyle w:val="4"/>
        <w:rPr>
          <w:sz w:val="20"/>
        </w:rPr>
      </w:pPr>
    </w:p>
    <w:p w14:paraId="6694A2BE">
      <w:pPr>
        <w:pStyle w:val="4"/>
        <w:spacing w:before="8"/>
        <w:rPr>
          <w:sz w:val="16"/>
        </w:rPr>
      </w:pPr>
    </w:p>
    <w:p w14:paraId="421761F3">
      <w:pPr>
        <w:pStyle w:val="4"/>
        <w:spacing w:before="185" w:line="156" w:lineRule="auto"/>
        <w:ind w:left="12563" w:right="2631"/>
      </w:pPr>
      <w:r>
        <w:rPr>
          <w:color w:val="FFFFFF"/>
          <w:spacing w:val="-2"/>
          <w:shd w:val="clear" w:color="auto" w:fill="000000"/>
        </w:rPr>
        <w:t>用鼠标反白文章段落，</w:t>
      </w:r>
      <w:r>
        <w:rPr>
          <w:color w:val="FFFFFF"/>
          <w:spacing w:val="80"/>
          <w:w w:val="150"/>
          <w:shd w:val="clear" w:color="auto" w:fill="000000"/>
        </w:rPr>
        <w:t xml:space="preserve">                     </w:t>
      </w:r>
      <w:r>
        <w:rPr>
          <w:color w:val="FFFFFF"/>
          <w:spacing w:val="-2"/>
          <w:shd w:val="clear" w:color="auto" w:fill="000000"/>
        </w:rPr>
        <w:t>下方会出现翻译内容</w:t>
      </w:r>
      <w:r>
        <w:rPr>
          <w:color w:val="FFFFFF"/>
          <w:spacing w:val="80"/>
          <w:shd w:val="clear" w:color="auto" w:fill="000000"/>
        </w:rPr>
        <w:t xml:space="preserve"> </w:t>
      </w:r>
    </w:p>
    <w:p w14:paraId="20D7871A">
      <w:pPr>
        <w:pStyle w:val="4"/>
        <w:rPr>
          <w:sz w:val="20"/>
        </w:rPr>
      </w:pPr>
    </w:p>
    <w:p w14:paraId="7272F41B">
      <w:pPr>
        <w:pStyle w:val="4"/>
        <w:rPr>
          <w:sz w:val="20"/>
        </w:rPr>
      </w:pPr>
    </w:p>
    <w:p w14:paraId="5163BE16">
      <w:pPr>
        <w:pStyle w:val="4"/>
        <w:rPr>
          <w:sz w:val="20"/>
        </w:rPr>
      </w:pPr>
    </w:p>
    <w:p w14:paraId="5D96F3BB">
      <w:pPr>
        <w:pStyle w:val="4"/>
        <w:rPr>
          <w:sz w:val="20"/>
        </w:rPr>
      </w:pPr>
    </w:p>
    <w:p w14:paraId="1B192CA7">
      <w:pPr>
        <w:pStyle w:val="4"/>
        <w:rPr>
          <w:sz w:val="20"/>
        </w:rPr>
      </w:pPr>
    </w:p>
    <w:p w14:paraId="264829EC">
      <w:pPr>
        <w:pStyle w:val="4"/>
        <w:rPr>
          <w:sz w:val="20"/>
        </w:rPr>
      </w:pPr>
    </w:p>
    <w:p w14:paraId="52676C03">
      <w:pPr>
        <w:pStyle w:val="4"/>
        <w:spacing w:before="10"/>
        <w:rPr>
          <w:sz w:val="25"/>
        </w:rPr>
      </w:pPr>
    </w:p>
    <w:p w14:paraId="657F0971">
      <w:pPr>
        <w:spacing w:before="52"/>
        <w:ind w:left="0" w:right="1462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5"/>
          <w:sz w:val="24"/>
        </w:rPr>
        <w:t>110</w:t>
      </w:r>
    </w:p>
    <w:p w14:paraId="3590FB52">
      <w:pPr>
        <w:spacing w:after="0"/>
        <w:jc w:val="right"/>
        <w:rPr>
          <w:rFonts w:ascii="Calibri"/>
          <w:sz w:val="24"/>
        </w:rPr>
        <w:sectPr>
          <w:footerReference r:id="rId32" w:type="default"/>
          <w:pgSz w:w="19200" w:h="10800" w:orient="landscape"/>
          <w:pgMar w:top="540" w:right="0" w:bottom="0" w:left="0" w:header="0" w:footer="0" w:gutter="0"/>
          <w:cols w:space="720" w:num="1"/>
        </w:sectPr>
      </w:pPr>
    </w:p>
    <w:p w14:paraId="499630E4">
      <w:pPr>
        <w:spacing w:before="0" w:line="1480" w:lineRule="exact"/>
        <w:ind w:left="1464" w:right="0" w:firstLine="0"/>
        <w:jc w:val="left"/>
        <w:rPr>
          <w:sz w:val="88"/>
        </w:rPr>
      </w:pPr>
      <w:r>
        <w:rPr>
          <w:sz w:val="88"/>
        </w:rPr>
        <w:t>批次汇入PDF</w:t>
      </w:r>
      <w:r>
        <w:rPr>
          <w:spacing w:val="-5"/>
          <w:sz w:val="88"/>
        </w:rPr>
        <w:t xml:space="preserve">档案 </w:t>
      </w:r>
      <w:r>
        <w:fldChar w:fldCharType="begin"/>
      </w:r>
      <w:r>
        <w:instrText xml:space="preserve"> HYPERLINK "https://github.com/retorquere/zotero-folder-import" \h </w:instrText>
      </w:r>
      <w:r>
        <w:fldChar w:fldCharType="separate"/>
      </w:r>
      <w:r>
        <w:rPr>
          <w:color w:val="0462C1"/>
          <w:sz w:val="88"/>
          <w:u w:val="single" w:color="0462C1"/>
        </w:rPr>
        <w:t>Zotero</w:t>
      </w:r>
      <w:r>
        <w:rPr>
          <w:color w:val="0462C1"/>
          <w:spacing w:val="-13"/>
          <w:sz w:val="88"/>
          <w:u w:val="single" w:color="0462C1"/>
        </w:rPr>
        <w:t xml:space="preserve"> </w:t>
      </w:r>
      <w:r>
        <w:rPr>
          <w:color w:val="0462C1"/>
          <w:sz w:val="88"/>
          <w:u w:val="single" w:color="0462C1"/>
        </w:rPr>
        <w:t>Folder</w:t>
      </w:r>
      <w:r>
        <w:rPr>
          <w:color w:val="0462C1"/>
          <w:spacing w:val="-13"/>
          <w:sz w:val="88"/>
          <w:u w:val="single" w:color="0462C1"/>
        </w:rPr>
        <w:t xml:space="preserve"> </w:t>
      </w:r>
      <w:r>
        <w:rPr>
          <w:color w:val="0462C1"/>
          <w:spacing w:val="-2"/>
          <w:sz w:val="88"/>
          <w:u w:val="single" w:color="0462C1"/>
        </w:rPr>
        <w:t>Import</w:t>
      </w:r>
      <w:r>
        <w:rPr>
          <w:color w:val="0462C1"/>
          <w:spacing w:val="-2"/>
          <w:sz w:val="88"/>
          <w:u w:val="single" w:color="0462C1"/>
        </w:rPr>
        <w:fldChar w:fldCharType="end"/>
      </w:r>
    </w:p>
    <w:p w14:paraId="633EB13A">
      <w:pPr>
        <w:pStyle w:val="4"/>
        <w:spacing w:before="6"/>
        <w:rPr>
          <w:sz w:val="15"/>
        </w:rPr>
      </w:pPr>
    </w:p>
    <w:p w14:paraId="343C4DC8">
      <w:pPr>
        <w:pStyle w:val="4"/>
        <w:ind w:left="1591"/>
      </w:pPr>
      <w:r>
        <w:rPr>
          <w:color w:val="FFFFFF"/>
          <w:spacing w:val="55"/>
          <w:w w:val="150"/>
          <w:shd w:val="clear" w:color="auto" w:fill="000000"/>
        </w:rPr>
        <w:t xml:space="preserve"> </w:t>
      </w:r>
      <w:r>
        <w:rPr>
          <w:color w:val="FFFFFF"/>
          <w:spacing w:val="-4"/>
          <w:shd w:val="clear" w:color="auto" w:fill="000000"/>
        </w:rPr>
        <w:t>(1)点选连结下载外挂安装档</w:t>
      </w:r>
      <w:r>
        <w:rPr>
          <w:color w:val="FFFF00"/>
          <w:spacing w:val="-4"/>
          <w:shd w:val="clear" w:color="auto" w:fill="000000"/>
        </w:rPr>
        <w:t>zotero-folder-import-0.0.9.xpi</w:t>
      </w:r>
      <w:r>
        <w:rPr>
          <w:color w:val="FFFF00"/>
          <w:spacing w:val="80"/>
          <w:w w:val="150"/>
          <w:shd w:val="clear" w:color="auto" w:fill="000000"/>
        </w:rPr>
        <w:t xml:space="preserve"> </w:t>
      </w:r>
    </w:p>
    <w:p w14:paraId="0FF4D48B">
      <w:pPr>
        <w:pStyle w:val="4"/>
        <w:spacing w:before="6"/>
        <w:rPr>
          <w:sz w:val="12"/>
        </w:rPr>
      </w:pPr>
      <w:r>
        <w:pict>
          <v:group id="docshapegroup816" o:spid="_x0000_s1827" o:spt="203" style="position:absolute;left:0pt;margin-left:78.8pt;margin-top:12.55pt;height:233.25pt;width:737.95pt;mso-position-horizontal-relative:page;mso-wrap-distance-bottom:0pt;mso-wrap-distance-top:0pt;z-index:-251468800;mso-width-relative:page;mso-height-relative:page;" coordorigin="1576,251" coordsize="14759,4665">
            <o:lock v:ext="edit"/>
            <v:shape id="docshape817" o:spid="_x0000_s1828" o:spt="75" type="#_x0000_t75" style="position:absolute;left:1591;top:266;height:4437;width:14729;" filled="f" stroked="f" coordsize="21600,21600">
              <v:path/>
              <v:fill on="f" focussize="0,0"/>
              <v:stroke on="f"/>
              <v:imagedata r:id="rId235" o:title=""/>
              <o:lock v:ext="edit" aspectratio="t"/>
            </v:shape>
            <v:rect id="docshape818" o:spid="_x0000_s1829" o:spt="1" style="position:absolute;left:1583;top:258;height:4650;width:14744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0D365BB8">
      <w:pPr>
        <w:spacing w:after="0"/>
        <w:rPr>
          <w:sz w:val="12"/>
        </w:rPr>
        <w:sectPr>
          <w:footerReference r:id="rId33" w:type="default"/>
          <w:pgSz w:w="19200" w:h="10800" w:orient="landscape"/>
          <w:pgMar w:top="860" w:right="0" w:bottom="260" w:left="0" w:header="0" w:footer="77" w:gutter="0"/>
          <w:pgNumType w:start="111"/>
          <w:cols w:space="720" w:num="1"/>
        </w:sectPr>
      </w:pPr>
    </w:p>
    <w:p w14:paraId="72EDC97C">
      <w:pPr>
        <w:pStyle w:val="4"/>
        <w:spacing w:before="16"/>
        <w:rPr>
          <w:sz w:val="10"/>
        </w:rPr>
      </w:pPr>
      <w:r>
        <w:pict>
          <v:group id="docshapegroup819" o:spid="_x0000_s1830" o:spt="203" style="position:absolute;left:0pt;margin-left:388.55pt;margin-top:369pt;height:153.55pt;width:316.75pt;mso-position-horizontal-relative:page;mso-position-vertical-relative:page;z-index:251708416;mso-width-relative:page;mso-height-relative:page;" coordorigin="7771,7380" coordsize="6335,3071">
            <o:lock v:ext="edit"/>
            <v:shape id="docshape820" o:spid="_x0000_s1831" o:spt="75" type="#_x0000_t75" style="position:absolute;left:7790;top:7399;height:3036;width:6300;" filled="f" stroked="f" coordsize="21600,21600">
              <v:path/>
              <v:fill on="f" focussize="0,0"/>
              <v:stroke on="f"/>
              <v:imagedata r:id="rId236" o:title=""/>
              <o:lock v:ext="edit" aspectratio="t"/>
            </v:shape>
            <v:rect id="docshape821" o:spid="_x0000_s1832" o:spt="1" style="position:absolute;left:7782;top:7391;height:3051;width:631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822" o:spid="_x0000_s1833" o:spt="1" style="position:absolute;left:8730;top:8725;height:368;width:452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823" o:spid="_x0000_s1834" o:spt="202" type="#_x0000_t202" style="position:absolute;left:7771;top:7380;height:629;width:4524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6664C1DC">
                    <w:pPr>
                      <w:spacing w:before="0" w:line="629" w:lineRule="exact"/>
                      <w:ind w:left="146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z w:val="40"/>
                      </w:rPr>
                      <w:t>(3</w:t>
                    </w:r>
                    <w:r>
                      <w:rPr>
                        <w:color w:val="FFFFFF"/>
                        <w:spacing w:val="-1"/>
                        <w:sz w:val="40"/>
                      </w:rPr>
                      <w:t>)显示汇入的档案类型</w:t>
                    </w:r>
                  </w:p>
                </w:txbxContent>
              </v:textbox>
            </v:shape>
          </v:group>
        </w:pict>
      </w:r>
      <w:r>
        <w:pict>
          <v:group id="docshapegroup824" o:spid="_x0000_s1835" o:spt="203" style="position:absolute;left:0pt;margin-left:84.2pt;margin-top:124.05pt;height:377.85pt;width:213.3pt;mso-position-horizontal-relative:page;mso-position-vertical-relative:page;z-index:251709440;mso-width-relative:page;mso-height-relative:page;" coordorigin="1684,2481" coordsize="4266,7557">
            <o:lock v:ext="edit"/>
            <v:shape id="docshape825" o:spid="_x0000_s1836" o:spt="75" type="#_x0000_t75" style="position:absolute;left:1699;top:2496;height:7527;width:4236;" filled="f" stroked="f" coordsize="21600,21600">
              <v:path/>
              <v:fill on="f" focussize="0,0"/>
              <v:stroke on="f"/>
              <v:imagedata r:id="rId237" o:title=""/>
              <o:lock v:ext="edit" aspectratio="t"/>
            </v:shape>
            <v:rect id="docshape826" o:spid="_x0000_s1837" o:spt="1" style="position:absolute;left:1691;top:2488;height:7542;width:4251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827" o:spid="_x0000_s1838" style="position:absolute;left:2238;top:2516;height:7157;width:2285;" filled="f" stroked="t" coordorigin="2238,2516" coordsize="2285,7157" path="m2382,9673l4523,9673,4523,9227,2382,9227,2382,9673xm2238,2960l2956,2960,2956,2516,2238,2516,2238,2960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pict>
          <v:group id="docshapegroup828" o:spid="_x0000_s1839" o:spt="203" style="position:absolute;left:0pt;margin-left:388.75pt;margin-top:57.4pt;height:280.15pt;width:452pt;mso-position-horizontal-relative:page;mso-position-vertical-relative:page;z-index:251709440;mso-width-relative:page;mso-height-relative:page;" coordorigin="7775,1149" coordsize="9040,5603">
            <o:lock v:ext="edit"/>
            <v:shape id="docshape829" o:spid="_x0000_s1840" o:spt="75" type="#_x0000_t75" style="position:absolute;left:7790;top:1164;height:5573;width:9010;" filled="f" stroked="f" coordsize="21600,21600">
              <v:path/>
              <v:fill on="f" focussize="0,0"/>
              <v:stroke on="f"/>
              <v:imagedata r:id="rId238" o:title=""/>
              <o:lock v:ext="edit" aspectratio="t"/>
            </v:shape>
            <v:rect id="docshape830" o:spid="_x0000_s1841" o:spt="1" style="position:absolute;left:7782;top:1156;height:5588;width:902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831" o:spid="_x0000_s1842" o:spt="1" style="position:absolute;left:9891;top:3224;height:252;width:1181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832" o:spid="_x0000_s1843" o:spt="202" type="#_x0000_t202" style="position:absolute;left:7790;top:1164;height:632;width:4522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292F150C">
                    <w:pPr>
                      <w:spacing w:before="0" w:line="631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(2</w:t>
                    </w:r>
                    <w:r>
                      <w:rPr>
                        <w:color w:val="FFFFFF"/>
                        <w:spacing w:val="-3"/>
                        <w:sz w:val="40"/>
                      </w:rPr>
                      <w:t>)选择要汇入的资料夹</w:t>
                    </w:r>
                  </w:p>
                </w:txbxContent>
              </v:textbox>
            </v:shape>
          </v:group>
        </w:pict>
      </w:r>
      <w:r>
        <w:pict>
          <v:shape id="docshape833" o:spid="_x0000_s1844" o:spt="202" type="#_x0000_t202" style="position:absolute;left:0pt;margin-left:84.35pt;margin-top:58.2pt;height:55.8pt;width:212.4pt;mso-position-horizontal-relative:page;mso-position-vertical-relative:page;z-index:251710464;mso-width-relative:page;mso-height-relative:page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462A15B6">
                  <w:pPr>
                    <w:pStyle w:val="4"/>
                    <w:spacing w:line="538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(1)点</w:t>
                  </w:r>
                  <w:r>
                    <w:rPr>
                      <w:color w:val="FFFF00"/>
                      <w:spacing w:val="-2"/>
                    </w:rPr>
                    <w:t>档案</w:t>
                  </w:r>
                  <w:r>
                    <w:rPr>
                      <w:color w:val="FFFFFF"/>
                      <w:spacing w:val="-2"/>
                    </w:rPr>
                    <w:t>，再点</w:t>
                  </w:r>
                  <w:r>
                    <w:rPr>
                      <w:color w:val="FFFF00"/>
                      <w:spacing w:val="-5"/>
                    </w:rPr>
                    <w:t>Add</w:t>
                  </w:r>
                </w:p>
                <w:p w14:paraId="7FB77441">
                  <w:pPr>
                    <w:pStyle w:val="4"/>
                    <w:spacing w:line="578" w:lineRule="exact"/>
                    <w:ind w:left="144"/>
                    <w:rPr>
                      <w:color w:val="000000"/>
                    </w:rPr>
                  </w:pPr>
                  <w:r>
                    <w:rPr>
                      <w:color w:val="FFFF00"/>
                    </w:rPr>
                    <w:t>Files</w:t>
                  </w:r>
                  <w:r>
                    <w:rPr>
                      <w:color w:val="FFFF00"/>
                      <w:spacing w:val="-8"/>
                    </w:rPr>
                    <w:t xml:space="preserve"> </w:t>
                  </w:r>
                  <w:r>
                    <w:rPr>
                      <w:color w:val="FFFF00"/>
                    </w:rPr>
                    <w:t>from</w:t>
                  </w:r>
                  <w:r>
                    <w:rPr>
                      <w:color w:val="FFFF00"/>
                      <w:spacing w:val="-3"/>
                    </w:rPr>
                    <w:t xml:space="preserve"> </w:t>
                  </w:r>
                  <w:r>
                    <w:rPr>
                      <w:color w:val="FFFF00"/>
                      <w:spacing w:val="-2"/>
                    </w:rPr>
                    <w:t>Folder…</w:t>
                  </w:r>
                </w:p>
              </w:txbxContent>
            </v:textbox>
          </v:shape>
        </w:pict>
      </w:r>
    </w:p>
    <w:p w14:paraId="685E0C08">
      <w:pPr>
        <w:spacing w:after="0"/>
        <w:rPr>
          <w:sz w:val="10"/>
        </w:rPr>
        <w:sectPr>
          <w:pgSz w:w="19200" w:h="10800" w:orient="landscape"/>
          <w:pgMar w:top="1140" w:right="0" w:bottom="260" w:left="0" w:header="0" w:footer="77" w:gutter="0"/>
          <w:cols w:space="720" w:num="1"/>
        </w:sectPr>
      </w:pPr>
    </w:p>
    <w:p w14:paraId="1E82BFF7">
      <w:pPr>
        <w:spacing w:line="240" w:lineRule="auto"/>
        <w:ind w:left="1665" w:right="0" w:firstLine="0"/>
        <w:rPr>
          <w:sz w:val="20"/>
        </w:rPr>
      </w:pPr>
      <w:r>
        <w:rPr>
          <w:sz w:val="20"/>
        </w:rPr>
        <w:pict>
          <v:shape id="docshape834" o:spid="_x0000_s1845" o:spt="202" type="#_x0000_t202" style="height:55.7pt;width:351.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CB85BD5">
                  <w:pPr>
                    <w:pStyle w:val="4"/>
                    <w:spacing w:before="115" w:line="156" w:lineRule="auto"/>
                    <w:ind w:left="143" w:right="145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(4)出现</w:t>
                  </w:r>
                  <w:r>
                    <w:rPr>
                      <w:color w:val="FFFF00"/>
                    </w:rPr>
                    <w:t>Importing</w:t>
                  </w:r>
                  <w:r>
                    <w:rPr>
                      <w:color w:val="FFFF00"/>
                      <w:spacing w:val="-20"/>
                    </w:rPr>
                    <w:t xml:space="preserve"> </w:t>
                  </w:r>
                  <w:r>
                    <w:rPr>
                      <w:color w:val="FFFF00"/>
                    </w:rPr>
                    <w:t>attachments…</w:t>
                  </w:r>
                  <w:r>
                    <w:rPr>
                      <w:color w:val="FFFFFF"/>
                    </w:rPr>
                    <w:t>，代</w:t>
                  </w:r>
                  <w:r>
                    <w:rPr>
                      <w:color w:val="FFFFFF"/>
                      <w:spacing w:val="-2"/>
                    </w:rPr>
                    <w:t>表将选取的档案汇入</w:t>
                  </w:r>
                </w:p>
              </w:txbxContent>
            </v:textbox>
            <w10:wrap type="none"/>
            <w10:anchorlock/>
          </v:shape>
        </w:pict>
      </w:r>
      <w:r>
        <w:rPr>
          <w:rFonts w:ascii="Times New Roman"/>
          <w:spacing w:val="148"/>
          <w:sz w:val="20"/>
        </w:rPr>
        <w:t xml:space="preserve"> </w:t>
      </w:r>
      <w:r>
        <w:rPr>
          <w:spacing w:val="148"/>
          <w:sz w:val="20"/>
        </w:rPr>
        <w:pict>
          <v:shape id="docshape835" o:spid="_x0000_s1846" o:spt="202" type="#_x0000_t202" style="height:55.7pt;width:372.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52FEC614">
                  <w:pPr>
                    <w:pStyle w:val="4"/>
                    <w:spacing w:before="115" w:line="156" w:lineRule="auto"/>
                    <w:ind w:left="145" w:right="406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(5)出现</w:t>
                  </w:r>
                  <w:r>
                    <w:rPr>
                      <w:color w:val="FFFF00"/>
                      <w:spacing w:val="-2"/>
                    </w:rPr>
                    <w:t>属性资料取得</w:t>
                  </w:r>
                  <w:r>
                    <w:rPr>
                      <w:color w:val="FFFFFF"/>
                      <w:spacing w:val="-2"/>
                    </w:rPr>
                    <w:t>，代表在撷取汇入档案的书目信息</w:t>
                  </w:r>
                </w:p>
              </w:txbxContent>
            </v:textbox>
            <w10:wrap type="none"/>
            <w10:anchorlock/>
          </v:shape>
        </w:pict>
      </w:r>
    </w:p>
    <w:p w14:paraId="14BF8FB0">
      <w:pPr>
        <w:pStyle w:val="4"/>
        <w:spacing w:before="6"/>
        <w:rPr>
          <w:sz w:val="7"/>
        </w:rPr>
      </w:pPr>
      <w:r>
        <w:pict>
          <v:group id="docshapegroup836" o:spid="_x0000_s1847" o:spt="203" style="position:absolute;left:0pt;margin-left:82.5pt;margin-top:8pt;height:171.1pt;width:353pt;mso-position-horizontal-relative:page;mso-wrap-distance-bottom:0pt;mso-wrap-distance-top:0pt;z-index:-251467776;mso-width-relative:page;mso-height-relative:page;" coordorigin="1651,160" coordsize="7060,3422">
            <o:lock v:ext="edit"/>
            <v:shape id="docshape837" o:spid="_x0000_s1848" o:spt="75" type="#_x0000_t75" style="position:absolute;left:1665;top:175;height:3392;width:7030;" filled="f" stroked="f" coordsize="21600,21600">
              <v:path/>
              <v:fill on="f" focussize="0,0"/>
              <v:stroke on="f"/>
              <v:imagedata r:id="rId239" o:title=""/>
              <o:lock v:ext="edit" aspectratio="t"/>
            </v:shape>
            <v:rect id="docshape838" o:spid="_x0000_s1849" o:spt="1" style="position:absolute;left:1658;top:167;height:3407;width:7045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  <w:r>
        <w:pict>
          <v:group id="docshapegroup839" o:spid="_x0000_s1850" o:spt="203" style="position:absolute;left:0pt;margin-left:444.2pt;margin-top:8pt;height:172.5pt;width:374pt;mso-position-horizontal-relative:page;mso-wrap-distance-bottom:0pt;mso-wrap-distance-top:0pt;z-index:-251467776;mso-width-relative:page;mso-height-relative:page;" coordorigin="8884,160" coordsize="7480,3450">
            <o:lock v:ext="edit"/>
            <v:shape id="docshape840" o:spid="_x0000_s1851" o:spt="75" type="#_x0000_t75" style="position:absolute;left:8899;top:175;height:3420;width:7450;" filled="f" stroked="f" coordsize="21600,21600">
              <v:path/>
              <v:fill on="f" focussize="0,0"/>
              <v:stroke on="f"/>
              <v:imagedata r:id="rId240" o:title=""/>
              <o:lock v:ext="edit" aspectratio="t"/>
            </v:shape>
            <v:rect id="docshape841" o:spid="_x0000_s1852" o:spt="1" style="position:absolute;left:8891;top:167;height:3435;width:7465;" filled="f" stroked="t" coordsize="21600,21600">
              <v:path/>
              <v:fill on="f" focussize="0,0"/>
              <v:stroke color="#000000"/>
              <v:imagedata o:title=""/>
              <o:lock v:ext="edit"/>
            </v:rect>
            <w10:wrap type="topAndBottom"/>
          </v:group>
        </w:pict>
      </w:r>
    </w:p>
    <w:p w14:paraId="46FC206F">
      <w:pPr>
        <w:pStyle w:val="4"/>
        <w:spacing w:before="8"/>
        <w:rPr>
          <w:sz w:val="15"/>
        </w:rPr>
      </w:pPr>
    </w:p>
    <w:p w14:paraId="75EDEB5F">
      <w:pPr>
        <w:pStyle w:val="4"/>
        <w:ind w:left="1665"/>
      </w:pPr>
      <w:r>
        <w:pict>
          <v:group id="docshapegroup842" o:spid="_x0000_s1853" o:spt="203" style="position:absolute;left:0pt;margin-left:82.5pt;margin-top:41.05pt;height:194.5pt;width:525.1pt;mso-position-horizontal-relative:page;z-index:251711488;mso-width-relative:page;mso-height-relative:page;" coordorigin="1651,821" coordsize="10502,3890">
            <o:lock v:ext="edit"/>
            <v:shape id="docshape843" o:spid="_x0000_s1854" o:spt="75" type="#_x0000_t75" style="position:absolute;left:1665;top:836;height:3860;width:10472;" filled="f" stroked="f" coordsize="21600,21600">
              <v:path/>
              <v:fill on="f" focussize="0,0"/>
              <v:stroke on="f"/>
              <v:imagedata r:id="rId241" o:title=""/>
              <o:lock v:ext="edit" aspectratio="t"/>
            </v:shape>
            <v:rect id="docshape844" o:spid="_x0000_s1855" o:spt="1" style="position:absolute;left:1658;top:828;height:3875;width:10487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  <w:r>
        <w:rPr>
          <w:color w:val="FFFFFF"/>
          <w:spacing w:val="73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(6</w:t>
      </w:r>
      <w:r>
        <w:rPr>
          <w:color w:val="FFFFFF"/>
          <w:spacing w:val="-3"/>
          <w:shd w:val="clear" w:color="auto" w:fill="000000"/>
        </w:rPr>
        <w:t>)回到文献集确认文献档案与书目信息都已汇入</w:t>
      </w:r>
    </w:p>
    <w:p w14:paraId="1E500AAA">
      <w:pPr>
        <w:spacing w:after="0"/>
        <w:sectPr>
          <w:pgSz w:w="19200" w:h="10800" w:orient="landscape"/>
          <w:pgMar w:top="540" w:right="0" w:bottom="580" w:left="0" w:header="0" w:footer="77" w:gutter="0"/>
          <w:cols w:space="720" w:num="1"/>
        </w:sectPr>
      </w:pPr>
    </w:p>
    <w:p w14:paraId="33B0BA29">
      <w:pPr>
        <w:pStyle w:val="4"/>
        <w:ind w:left="789"/>
        <w:rPr>
          <w:sz w:val="20"/>
        </w:rPr>
      </w:pPr>
      <w:r>
        <w:rPr>
          <w:sz w:val="20"/>
        </w:rPr>
        <w:pict>
          <v:shape id="docshape845" o:spid="_x0000_s1856" o:spt="202" type="#_x0000_t202" style="height:75.15pt;width:397.2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25375E5D">
                  <w:pPr>
                    <w:spacing w:before="0" w:line="721" w:lineRule="exact"/>
                    <w:ind w:left="144" w:right="0" w:firstLine="0"/>
                    <w:jc w:val="left"/>
                    <w:rPr>
                      <w:color w:val="000000"/>
                      <w:sz w:val="56"/>
                    </w:rPr>
                  </w:pPr>
                  <w:r>
                    <w:rPr>
                      <w:color w:val="FFFFFF"/>
                      <w:spacing w:val="-7"/>
                      <w:sz w:val="56"/>
                    </w:rPr>
                    <w:t>结合其他学术文献搜寻工具</w:t>
                  </w:r>
                </w:p>
                <w:p w14:paraId="27488124">
                  <w:pPr>
                    <w:spacing w:before="0" w:line="781" w:lineRule="exact"/>
                    <w:ind w:left="144" w:right="0" w:firstLine="0"/>
                    <w:jc w:val="left"/>
                    <w:rPr>
                      <w:color w:val="000000"/>
                      <w:sz w:val="56"/>
                    </w:rPr>
                  </w:pPr>
                  <w:r>
                    <w:rPr>
                      <w:color w:val="FFFFFF"/>
                      <w:spacing w:val="-6"/>
                      <w:sz w:val="56"/>
                    </w:rPr>
                    <w:t>ResearchRabbit</w:t>
                  </w:r>
                  <w:r>
                    <w:rPr>
                      <w:color w:val="FFFFFF"/>
                      <w:spacing w:val="-7"/>
                      <w:sz w:val="56"/>
                    </w:rPr>
                    <w:t>拓展文献来源</w:t>
                  </w:r>
                </w:p>
              </w:txbxContent>
            </v:textbox>
            <w10:wrap type="none"/>
            <w10:anchorlock/>
          </v:shape>
        </w:pict>
      </w:r>
    </w:p>
    <w:p w14:paraId="3867B866">
      <w:pPr>
        <w:pStyle w:val="4"/>
        <w:rPr>
          <w:sz w:val="20"/>
        </w:rPr>
      </w:pPr>
    </w:p>
    <w:p w14:paraId="4328D550">
      <w:pPr>
        <w:pStyle w:val="4"/>
        <w:rPr>
          <w:sz w:val="20"/>
        </w:rPr>
      </w:pPr>
    </w:p>
    <w:p w14:paraId="405E535A">
      <w:pPr>
        <w:pStyle w:val="4"/>
        <w:rPr>
          <w:sz w:val="20"/>
        </w:rPr>
      </w:pPr>
    </w:p>
    <w:p w14:paraId="30DC56C8">
      <w:pPr>
        <w:pStyle w:val="4"/>
        <w:rPr>
          <w:sz w:val="20"/>
        </w:rPr>
      </w:pPr>
    </w:p>
    <w:p w14:paraId="0E01986C">
      <w:pPr>
        <w:pStyle w:val="4"/>
        <w:rPr>
          <w:sz w:val="20"/>
        </w:rPr>
      </w:pPr>
    </w:p>
    <w:p w14:paraId="46BD695E">
      <w:pPr>
        <w:pStyle w:val="4"/>
        <w:rPr>
          <w:sz w:val="20"/>
        </w:rPr>
      </w:pPr>
    </w:p>
    <w:p w14:paraId="0039A494">
      <w:pPr>
        <w:pStyle w:val="4"/>
        <w:rPr>
          <w:sz w:val="20"/>
        </w:rPr>
      </w:pPr>
    </w:p>
    <w:p w14:paraId="0B28E085">
      <w:pPr>
        <w:pStyle w:val="4"/>
        <w:rPr>
          <w:sz w:val="20"/>
        </w:rPr>
      </w:pPr>
    </w:p>
    <w:p w14:paraId="70B62923">
      <w:pPr>
        <w:pStyle w:val="4"/>
        <w:rPr>
          <w:sz w:val="20"/>
        </w:rPr>
      </w:pPr>
    </w:p>
    <w:p w14:paraId="1F95B7E8">
      <w:pPr>
        <w:pStyle w:val="4"/>
        <w:rPr>
          <w:sz w:val="20"/>
        </w:rPr>
      </w:pPr>
    </w:p>
    <w:p w14:paraId="627EAE59">
      <w:pPr>
        <w:pStyle w:val="4"/>
        <w:rPr>
          <w:sz w:val="20"/>
        </w:rPr>
      </w:pPr>
    </w:p>
    <w:p w14:paraId="3AF4B02E">
      <w:pPr>
        <w:pStyle w:val="4"/>
        <w:rPr>
          <w:sz w:val="20"/>
        </w:rPr>
      </w:pPr>
    </w:p>
    <w:p w14:paraId="27EFF0DF">
      <w:pPr>
        <w:pStyle w:val="4"/>
        <w:rPr>
          <w:sz w:val="25"/>
        </w:rPr>
      </w:pPr>
    </w:p>
    <w:p w14:paraId="15699755">
      <w:pPr>
        <w:pStyle w:val="4"/>
        <w:spacing w:line="735" w:lineRule="exact"/>
        <w:ind w:left="1293"/>
      </w:pPr>
      <w:r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501015</wp:posOffset>
            </wp:positionH>
            <wp:positionV relativeFrom="paragraph">
              <wp:posOffset>-3407410</wp:posOffset>
            </wp:positionV>
            <wp:extent cx="11189335" cy="5097780"/>
            <wp:effectExtent l="0" t="0" r="0" b="0"/>
            <wp:wrapNone/>
            <wp:docPr id="43" name="image2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09.jpeg"/>
                    <pic:cNvPicPr>
                      <a:picLocks noChangeAspect="1"/>
                    </pic:cNvPicPr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1"/>
          <w:shd w:val="clear" w:color="auto" w:fill="000000"/>
        </w:rPr>
        <w:t xml:space="preserve"> </w:t>
      </w:r>
      <w:r>
        <w:rPr>
          <w:color w:val="FFFFFF"/>
          <w:shd w:val="clear" w:color="auto" w:fill="000000"/>
        </w:rPr>
        <w:t>(1)点选</w:t>
      </w:r>
      <w:r>
        <w:rPr>
          <w:color w:val="FFFF00"/>
          <w:shd w:val="clear" w:color="auto" w:fill="000000"/>
        </w:rPr>
        <w:t>Connect</w:t>
      </w:r>
      <w:r>
        <w:rPr>
          <w:color w:val="FFFF00"/>
          <w:spacing w:val="-12"/>
          <w:shd w:val="clear" w:color="auto" w:fill="000000"/>
        </w:rPr>
        <w:t xml:space="preserve"> </w:t>
      </w:r>
      <w:r>
        <w:rPr>
          <w:color w:val="FFFF00"/>
          <w:shd w:val="clear" w:color="auto" w:fill="000000"/>
        </w:rPr>
        <w:t>to</w:t>
      </w:r>
      <w:r>
        <w:rPr>
          <w:color w:val="FFFF00"/>
          <w:spacing w:val="-4"/>
          <w:shd w:val="clear" w:color="auto" w:fill="000000"/>
        </w:rPr>
        <w:t xml:space="preserve"> </w:t>
      </w:r>
      <w:r>
        <w:rPr>
          <w:color w:val="FFFF00"/>
          <w:spacing w:val="-2"/>
          <w:shd w:val="clear" w:color="auto" w:fill="000000"/>
        </w:rPr>
        <w:t>Zotero</w:t>
      </w:r>
      <w:r>
        <w:rPr>
          <w:color w:val="FFFF00"/>
          <w:spacing w:val="80"/>
          <w:shd w:val="clear" w:color="auto" w:fill="000000"/>
        </w:rPr>
        <w:t xml:space="preserve"> </w:t>
      </w:r>
    </w:p>
    <w:p w14:paraId="75283C51">
      <w:pPr>
        <w:spacing w:after="0" w:line="735" w:lineRule="exact"/>
        <w:sectPr>
          <w:pgSz w:w="19200" w:h="10800" w:orient="landscape"/>
          <w:pgMar w:top="980" w:right="0" w:bottom="580" w:left="0" w:header="0" w:footer="77" w:gutter="0"/>
          <w:cols w:space="720" w:num="1"/>
        </w:sectPr>
      </w:pPr>
    </w:p>
    <w:p w14:paraId="1A0D1EE0">
      <w:pPr>
        <w:pStyle w:val="4"/>
        <w:spacing w:line="708" w:lineRule="exact"/>
        <w:ind w:left="1154"/>
      </w:pPr>
      <w:r>
        <w:pict>
          <v:group id="docshapegroup846" o:spid="_x0000_s1857" o:spt="203" style="position:absolute;left:0pt;margin-left:57.7pt;margin-top:79.15pt;height:406pt;width:844.6pt;mso-position-horizontal-relative:page;mso-position-vertical-relative:page;z-index:-251567104;mso-width-relative:page;mso-height-relative:page;" coordorigin="1154,1584" coordsize="16892,8120">
            <o:lock v:ext="edit"/>
            <v:shape id="docshape847" o:spid="_x0000_s1858" o:spt="75" type="#_x0000_t75" style="position:absolute;left:1154;top:1584;height:8120;width:16892;" filled="f" stroked="f" coordsize="21600,21600">
              <v:path/>
              <v:fill on="f" focussize="0,0"/>
              <v:stroke on="f"/>
              <v:imagedata r:id="rId243" o:title=""/>
              <o:lock v:ext="edit" aspectratio="t"/>
            </v:shape>
            <v:shape id="docshape848" o:spid="_x0000_s1859" o:spt="75" type="#_x0000_t75" style="position:absolute;left:8579;top:5126;height:355;width:305;" filled="f" stroked="f" coordsize="21600,21600">
              <v:path/>
              <v:fill on="f" focussize="0,0"/>
              <v:stroke on="f"/>
              <v:imagedata r:id="rId244" o:title=""/>
              <o:lock v:ext="edit" aspectratio="t"/>
            </v:shape>
          </v:group>
        </w:pict>
      </w:r>
      <w:r>
        <w:rPr>
          <w:color w:val="FFFFFF"/>
          <w:spacing w:val="58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(2)登入网页版Zotero</w:t>
      </w:r>
      <w:r>
        <w:rPr>
          <w:color w:val="FFFFFF"/>
          <w:spacing w:val="80"/>
          <w:shd w:val="clear" w:color="auto" w:fill="000000"/>
        </w:rPr>
        <w:t xml:space="preserve"> </w:t>
      </w:r>
    </w:p>
    <w:p w14:paraId="17F481BE">
      <w:pPr>
        <w:pStyle w:val="4"/>
        <w:rPr>
          <w:sz w:val="20"/>
        </w:rPr>
      </w:pPr>
    </w:p>
    <w:p w14:paraId="641814BA">
      <w:pPr>
        <w:pStyle w:val="4"/>
        <w:rPr>
          <w:sz w:val="20"/>
        </w:rPr>
      </w:pPr>
    </w:p>
    <w:p w14:paraId="454535E1">
      <w:pPr>
        <w:pStyle w:val="4"/>
        <w:rPr>
          <w:sz w:val="20"/>
        </w:rPr>
      </w:pPr>
    </w:p>
    <w:p w14:paraId="4D2DC0DC">
      <w:pPr>
        <w:pStyle w:val="4"/>
        <w:rPr>
          <w:sz w:val="20"/>
        </w:rPr>
      </w:pPr>
    </w:p>
    <w:p w14:paraId="3E529602">
      <w:pPr>
        <w:pStyle w:val="4"/>
        <w:rPr>
          <w:sz w:val="20"/>
        </w:rPr>
      </w:pPr>
    </w:p>
    <w:p w14:paraId="5EC2703F">
      <w:pPr>
        <w:pStyle w:val="4"/>
        <w:rPr>
          <w:sz w:val="20"/>
        </w:rPr>
      </w:pPr>
    </w:p>
    <w:p w14:paraId="40612D99">
      <w:pPr>
        <w:pStyle w:val="4"/>
        <w:rPr>
          <w:sz w:val="20"/>
        </w:rPr>
      </w:pPr>
    </w:p>
    <w:p w14:paraId="0BB7F7B0">
      <w:pPr>
        <w:pStyle w:val="4"/>
        <w:rPr>
          <w:sz w:val="20"/>
        </w:rPr>
      </w:pPr>
    </w:p>
    <w:p w14:paraId="605D23DE">
      <w:pPr>
        <w:pStyle w:val="4"/>
        <w:spacing w:before="1"/>
        <w:rPr>
          <w:sz w:val="29"/>
        </w:rPr>
      </w:pPr>
    </w:p>
    <w:p w14:paraId="211E4AD6">
      <w:pPr>
        <w:pStyle w:val="4"/>
        <w:tabs>
          <w:tab w:val="left" w:pos="2385"/>
          <w:tab w:val="left" w:pos="6110"/>
        </w:tabs>
        <w:ind w:left="1348"/>
        <w:jc w:val="center"/>
      </w:pPr>
      <w:r>
        <w:rPr>
          <w:color w:val="FFFFFF"/>
          <w:spacing w:val="43"/>
          <w:shd w:val="clear" w:color="auto" w:fill="000000"/>
        </w:rPr>
        <w:t xml:space="preserve"> </w:t>
      </w:r>
      <w:r>
        <w:rPr>
          <w:color w:val="FFFFFF"/>
          <w:spacing w:val="-5"/>
          <w:shd w:val="clear" w:color="auto" w:fill="000000"/>
        </w:rPr>
        <w:t>(3)</w:t>
      </w:r>
      <w:r>
        <w:rPr>
          <w:color w:val="FFFFFF"/>
          <w:shd w:val="clear" w:color="auto" w:fill="000000"/>
        </w:rPr>
        <w:tab/>
      </w:r>
      <w:r>
        <w:rPr>
          <w:color w:val="FFFFFF"/>
          <w:spacing w:val="-2"/>
          <w:shd w:val="clear" w:color="auto" w:fill="000000"/>
        </w:rPr>
        <w:t>联ResearchRabbit</w:t>
      </w:r>
      <w:r>
        <w:rPr>
          <w:color w:val="FFFFFF"/>
          <w:shd w:val="clear" w:color="auto" w:fill="000000"/>
        </w:rPr>
        <w:tab/>
      </w:r>
    </w:p>
    <w:p w14:paraId="3531D010">
      <w:pPr>
        <w:spacing w:after="0"/>
        <w:jc w:val="center"/>
        <w:sectPr>
          <w:pgSz w:w="19200" w:h="10800" w:orient="landscape"/>
          <w:pgMar w:top="740" w:right="0" w:bottom="580" w:left="0" w:header="0" w:footer="77" w:gutter="0"/>
          <w:cols w:space="720" w:num="1"/>
        </w:sectPr>
      </w:pPr>
    </w:p>
    <w:p w14:paraId="71DC312A">
      <w:pPr>
        <w:pStyle w:val="4"/>
        <w:rPr>
          <w:sz w:val="20"/>
        </w:rPr>
      </w:pPr>
      <w: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695960</wp:posOffset>
            </wp:positionV>
            <wp:extent cx="12192000" cy="5464810"/>
            <wp:effectExtent l="0" t="0" r="0" b="0"/>
            <wp:wrapNone/>
            <wp:docPr id="45" name="image2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12.jpeg"/>
                    <pic:cNvPicPr>
                      <a:picLocks noChangeAspect="1"/>
                    </pic:cNvPicPr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46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A980E">
      <w:pPr>
        <w:pStyle w:val="4"/>
        <w:rPr>
          <w:sz w:val="20"/>
        </w:rPr>
      </w:pPr>
    </w:p>
    <w:p w14:paraId="6F42507E">
      <w:pPr>
        <w:pStyle w:val="4"/>
        <w:rPr>
          <w:sz w:val="20"/>
        </w:rPr>
      </w:pPr>
    </w:p>
    <w:p w14:paraId="4A0EA072">
      <w:pPr>
        <w:pStyle w:val="4"/>
        <w:rPr>
          <w:sz w:val="20"/>
        </w:rPr>
      </w:pPr>
    </w:p>
    <w:p w14:paraId="21B4C6EB">
      <w:pPr>
        <w:pStyle w:val="4"/>
        <w:rPr>
          <w:sz w:val="20"/>
        </w:rPr>
      </w:pPr>
    </w:p>
    <w:p w14:paraId="4A2EC3B5">
      <w:pPr>
        <w:pStyle w:val="4"/>
        <w:rPr>
          <w:sz w:val="20"/>
        </w:rPr>
      </w:pPr>
    </w:p>
    <w:p w14:paraId="10ADD9F8">
      <w:pPr>
        <w:pStyle w:val="4"/>
        <w:rPr>
          <w:sz w:val="20"/>
        </w:rPr>
      </w:pPr>
    </w:p>
    <w:p w14:paraId="68AC72D2">
      <w:pPr>
        <w:pStyle w:val="4"/>
        <w:rPr>
          <w:sz w:val="20"/>
        </w:rPr>
      </w:pPr>
    </w:p>
    <w:p w14:paraId="62192745">
      <w:pPr>
        <w:pStyle w:val="4"/>
        <w:rPr>
          <w:sz w:val="20"/>
        </w:rPr>
      </w:pPr>
    </w:p>
    <w:p w14:paraId="63E199BC">
      <w:pPr>
        <w:pStyle w:val="4"/>
        <w:rPr>
          <w:sz w:val="20"/>
        </w:rPr>
      </w:pPr>
    </w:p>
    <w:p w14:paraId="1BDA84E7">
      <w:pPr>
        <w:pStyle w:val="4"/>
        <w:rPr>
          <w:sz w:val="20"/>
        </w:rPr>
      </w:pPr>
    </w:p>
    <w:p w14:paraId="03473449">
      <w:pPr>
        <w:pStyle w:val="4"/>
        <w:rPr>
          <w:sz w:val="20"/>
        </w:rPr>
      </w:pPr>
    </w:p>
    <w:p w14:paraId="6F5BDF19">
      <w:pPr>
        <w:pStyle w:val="4"/>
        <w:rPr>
          <w:sz w:val="20"/>
        </w:rPr>
      </w:pPr>
    </w:p>
    <w:p w14:paraId="486DAFD3">
      <w:pPr>
        <w:pStyle w:val="4"/>
        <w:rPr>
          <w:sz w:val="20"/>
        </w:rPr>
      </w:pPr>
    </w:p>
    <w:p w14:paraId="4AED6AA1">
      <w:pPr>
        <w:pStyle w:val="4"/>
        <w:rPr>
          <w:sz w:val="20"/>
        </w:rPr>
      </w:pPr>
    </w:p>
    <w:p w14:paraId="386B6728">
      <w:pPr>
        <w:pStyle w:val="4"/>
        <w:rPr>
          <w:sz w:val="20"/>
        </w:rPr>
      </w:pPr>
    </w:p>
    <w:p w14:paraId="0B571EE1">
      <w:pPr>
        <w:pStyle w:val="4"/>
        <w:spacing w:before="17"/>
        <w:rPr>
          <w:sz w:val="25"/>
        </w:rPr>
      </w:pPr>
    </w:p>
    <w:p w14:paraId="5A0913D4">
      <w:pPr>
        <w:pStyle w:val="4"/>
        <w:ind w:left="6381"/>
        <w:rPr>
          <w:sz w:val="20"/>
        </w:rPr>
      </w:pPr>
      <w:r>
        <w:rPr>
          <w:sz w:val="20"/>
        </w:rPr>
        <w:pict>
          <v:shape id="docshape849" o:spid="_x0000_s1860" o:spt="202" type="#_x0000_t202" style="height:79.95pt;width:477.25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4B0F92BF">
                  <w:pPr>
                    <w:pStyle w:val="4"/>
                    <w:spacing w:line="538" w:lineRule="exact"/>
                    <w:ind w:left="143"/>
                    <w:rPr>
                      <w:color w:val="000000"/>
                    </w:rPr>
                  </w:pPr>
                  <w:r>
                    <w:rPr>
                      <w:color w:val="FFFFFF"/>
                      <w:spacing w:val="-4"/>
                    </w:rPr>
                    <w:t>(4</w:t>
                  </w:r>
                  <w:r>
                    <w:rPr>
                      <w:color w:val="FFFFFF"/>
                      <w:spacing w:val="-5"/>
                    </w:rPr>
                    <w:t>)依据学科类别选择搜寻的来源</w:t>
                  </w:r>
                </w:p>
                <w:p w14:paraId="587C0B41">
                  <w:pPr>
                    <w:pStyle w:val="4"/>
                    <w:spacing w:line="480" w:lineRule="exact"/>
                    <w:ind w:left="143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Biomedical</w:t>
                  </w:r>
                  <w:r>
                    <w:rPr>
                      <w:color w:val="FFFFFF"/>
                      <w:spacing w:val="-15"/>
                    </w:rPr>
                    <w:t xml:space="preserve"> </w:t>
                  </w:r>
                  <w:r>
                    <w:rPr>
                      <w:color w:val="FFFFFF"/>
                    </w:rPr>
                    <w:t>&amp;</w:t>
                  </w:r>
                  <w:r>
                    <w:rPr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color w:val="FFFFFF"/>
                    </w:rPr>
                    <w:t>Life</w:t>
                  </w:r>
                  <w:r>
                    <w:rPr>
                      <w:color w:val="FFFFFF"/>
                      <w:spacing w:val="-9"/>
                    </w:rPr>
                    <w:t xml:space="preserve"> </w:t>
                  </w:r>
                  <w:r>
                    <w:rPr>
                      <w:color w:val="FFFFFF"/>
                    </w:rPr>
                    <w:t>Sciences</w:t>
                  </w:r>
                  <w:r>
                    <w:rPr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color w:val="FFFFFF"/>
                    </w:rPr>
                    <w:t>(power</w:t>
                  </w:r>
                  <w:r>
                    <w:rPr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color w:val="FFFFFF"/>
                    </w:rPr>
                    <w:t>by</w:t>
                  </w:r>
                  <w:r>
                    <w:rPr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PubMed)</w:t>
                  </w:r>
                </w:p>
                <w:p w14:paraId="5F9FC79A">
                  <w:pPr>
                    <w:pStyle w:val="4"/>
                    <w:spacing w:line="581" w:lineRule="exact"/>
                    <w:ind w:left="143"/>
                    <w:rPr>
                      <w:color w:val="000000"/>
                    </w:rPr>
                  </w:pPr>
                  <w:r>
                    <w:rPr>
                      <w:color w:val="FFFFFF"/>
                    </w:rPr>
                    <w:t>All</w:t>
                  </w:r>
                  <w:r>
                    <w:rPr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color w:val="FFFFFF"/>
                    </w:rPr>
                    <w:t>subject</w:t>
                  </w:r>
                  <w:r>
                    <w:rPr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color w:val="FFFFFF"/>
                    </w:rPr>
                    <w:t>Areas</w:t>
                  </w:r>
                  <w:r>
                    <w:rPr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color w:val="FFFFFF"/>
                    </w:rPr>
                    <w:t>(power</w:t>
                  </w:r>
                  <w:r>
                    <w:rPr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color w:val="FFFFFF"/>
                    </w:rPr>
                    <w:t>by</w:t>
                  </w:r>
                  <w:r>
                    <w:rPr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color w:val="FFFFFF"/>
                    </w:rPr>
                    <w:t>Semantic</w:t>
                  </w:r>
                  <w:r>
                    <w:rPr>
                      <w:color w:val="FFFFFF"/>
                      <w:spacing w:val="-10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Scholar)</w:t>
                  </w:r>
                </w:p>
              </w:txbxContent>
            </v:textbox>
            <w10:wrap type="none"/>
            <w10:anchorlock/>
          </v:shape>
        </w:pict>
      </w:r>
    </w:p>
    <w:p w14:paraId="03B29191">
      <w:pPr>
        <w:spacing w:after="0"/>
        <w:rPr>
          <w:sz w:val="20"/>
        </w:rPr>
        <w:sectPr>
          <w:pgSz w:w="19200" w:h="10800" w:orient="landscape"/>
          <w:pgMar w:top="1100" w:right="0" w:bottom="580" w:left="0" w:header="0" w:footer="77" w:gutter="0"/>
          <w:cols w:space="720" w:num="1"/>
        </w:sectPr>
      </w:pPr>
    </w:p>
    <w:p w14:paraId="00CB049D">
      <w:pPr>
        <w:pStyle w:val="4"/>
        <w:rPr>
          <w:sz w:val="20"/>
        </w:rPr>
      </w:pPr>
    </w:p>
    <w:p w14:paraId="11A5C000">
      <w:pPr>
        <w:pStyle w:val="4"/>
        <w:rPr>
          <w:sz w:val="20"/>
        </w:rPr>
      </w:pPr>
    </w:p>
    <w:p w14:paraId="401EBB5D">
      <w:pPr>
        <w:pStyle w:val="4"/>
        <w:spacing w:before="10"/>
        <w:rPr>
          <w:sz w:val="15"/>
        </w:rPr>
      </w:pPr>
    </w:p>
    <w:p w14:paraId="6FD940DE">
      <w:pPr>
        <w:pStyle w:val="4"/>
        <w:ind w:left="716"/>
        <w:jc w:val="center"/>
      </w:pPr>
      <w: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-211455</wp:posOffset>
            </wp:positionV>
            <wp:extent cx="12192000" cy="4434840"/>
            <wp:effectExtent l="0" t="0" r="0" b="0"/>
            <wp:wrapNone/>
            <wp:docPr id="47" name="image2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13.jpeg"/>
                    <pic:cNvPicPr>
                      <a:picLocks noChangeAspect="1"/>
                    </pic:cNvPicPr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62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(5</w:t>
      </w:r>
      <w:r>
        <w:rPr>
          <w:color w:val="FFFFFF"/>
          <w:spacing w:val="-3"/>
          <w:shd w:val="clear" w:color="auto" w:fill="000000"/>
        </w:rPr>
        <w:t>)输入搜寻的关键字或是已知的核心期刊</w:t>
      </w:r>
    </w:p>
    <w:p w14:paraId="7D552893">
      <w:pPr>
        <w:pStyle w:val="4"/>
        <w:rPr>
          <w:sz w:val="20"/>
        </w:rPr>
      </w:pPr>
    </w:p>
    <w:p w14:paraId="525AF759">
      <w:pPr>
        <w:pStyle w:val="4"/>
        <w:rPr>
          <w:sz w:val="20"/>
        </w:rPr>
      </w:pPr>
    </w:p>
    <w:p w14:paraId="204CC7C9">
      <w:pPr>
        <w:pStyle w:val="4"/>
        <w:rPr>
          <w:sz w:val="20"/>
        </w:rPr>
      </w:pPr>
    </w:p>
    <w:p w14:paraId="2F6BDD29">
      <w:pPr>
        <w:pStyle w:val="4"/>
        <w:rPr>
          <w:sz w:val="20"/>
        </w:rPr>
      </w:pPr>
    </w:p>
    <w:p w14:paraId="1DA4435F">
      <w:pPr>
        <w:pStyle w:val="4"/>
        <w:rPr>
          <w:sz w:val="20"/>
        </w:rPr>
      </w:pPr>
    </w:p>
    <w:p w14:paraId="3B1B6264">
      <w:pPr>
        <w:pStyle w:val="4"/>
        <w:rPr>
          <w:sz w:val="20"/>
        </w:rPr>
      </w:pPr>
    </w:p>
    <w:p w14:paraId="0AFF15B5">
      <w:pPr>
        <w:pStyle w:val="4"/>
        <w:rPr>
          <w:sz w:val="20"/>
        </w:rPr>
      </w:pPr>
    </w:p>
    <w:p w14:paraId="0CF15940">
      <w:pPr>
        <w:pStyle w:val="4"/>
        <w:rPr>
          <w:sz w:val="20"/>
        </w:rPr>
      </w:pPr>
    </w:p>
    <w:p w14:paraId="1B08D47C">
      <w:pPr>
        <w:pStyle w:val="4"/>
        <w:rPr>
          <w:sz w:val="20"/>
        </w:rPr>
      </w:pPr>
    </w:p>
    <w:p w14:paraId="4E57E0F0">
      <w:pPr>
        <w:pStyle w:val="4"/>
        <w:rPr>
          <w:sz w:val="20"/>
        </w:rPr>
      </w:pPr>
    </w:p>
    <w:p w14:paraId="5BE13561">
      <w:pPr>
        <w:pStyle w:val="4"/>
        <w:rPr>
          <w:sz w:val="20"/>
        </w:rPr>
      </w:pPr>
    </w:p>
    <w:p w14:paraId="6FD879A7">
      <w:pPr>
        <w:pStyle w:val="4"/>
        <w:spacing w:before="10"/>
        <w:rPr>
          <w:sz w:val="24"/>
        </w:rPr>
      </w:pPr>
    </w:p>
    <w:p w14:paraId="6699CCFB">
      <w:pPr>
        <w:pStyle w:val="4"/>
        <w:tabs>
          <w:tab w:val="left" w:pos="18631"/>
        </w:tabs>
        <w:spacing w:line="735" w:lineRule="exact"/>
        <w:ind w:left="9600"/>
      </w:pPr>
      <w:r>
        <w:rPr>
          <w:color w:val="FFFFFF"/>
          <w:spacing w:val="65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(6)将感兴趣的文献加入ResearchRabbit的文献</w:t>
      </w:r>
      <w:r>
        <w:rPr>
          <w:color w:val="FFFFFF"/>
          <w:spacing w:val="-10"/>
          <w:shd w:val="clear" w:color="auto" w:fill="000000"/>
        </w:rPr>
        <w:t>集</w:t>
      </w:r>
      <w:r>
        <w:rPr>
          <w:color w:val="FFFFFF"/>
          <w:shd w:val="clear" w:color="auto" w:fill="000000"/>
        </w:rPr>
        <w:tab/>
      </w:r>
    </w:p>
    <w:p w14:paraId="0B37FA2C">
      <w:pPr>
        <w:spacing w:after="0" w:line="735" w:lineRule="exact"/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08B950BF">
      <w:pPr>
        <w:pStyle w:val="4"/>
        <w:rPr>
          <w:sz w:val="20"/>
        </w:rPr>
      </w:pPr>
      <w:r>
        <w:drawing>
          <wp:anchor distT="0" distB="0" distL="0" distR="0" simplePos="0" relativeHeight="251751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714375</wp:posOffset>
            </wp:positionV>
            <wp:extent cx="12192000" cy="5428615"/>
            <wp:effectExtent l="0" t="0" r="0" b="0"/>
            <wp:wrapNone/>
            <wp:docPr id="49" name="image2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14.jpeg"/>
                    <pic:cNvPicPr>
                      <a:picLocks noChangeAspect="1"/>
                    </pic:cNvPicPr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42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C1369">
      <w:pPr>
        <w:pStyle w:val="4"/>
        <w:spacing w:before="17"/>
        <w:rPr>
          <w:sz w:val="23"/>
        </w:rPr>
      </w:pPr>
    </w:p>
    <w:p w14:paraId="6A30273B">
      <w:pPr>
        <w:pStyle w:val="4"/>
        <w:ind w:left="7620"/>
      </w:pPr>
      <w:r>
        <w:rPr>
          <w:color w:val="FFFFFF"/>
          <w:spacing w:val="61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(7</w:t>
      </w:r>
      <w:r>
        <w:rPr>
          <w:color w:val="FFFFFF"/>
          <w:spacing w:val="-3"/>
          <w:shd w:val="clear" w:color="auto" w:fill="000000"/>
        </w:rPr>
        <w:t>)系统会根据文献集推荐相似作品</w:t>
      </w:r>
      <w:r>
        <w:rPr>
          <w:color w:val="FFFFFF"/>
          <w:spacing w:val="80"/>
          <w:w w:val="150"/>
          <w:shd w:val="clear" w:color="auto" w:fill="000000"/>
        </w:rPr>
        <w:t xml:space="preserve"> </w:t>
      </w:r>
    </w:p>
    <w:p w14:paraId="61E8905E">
      <w:pPr>
        <w:spacing w:after="0"/>
        <w:sectPr>
          <w:pgSz w:w="19200" w:h="10800" w:orient="landscape"/>
          <w:pgMar w:top="1120" w:right="0" w:bottom="580" w:left="0" w:header="0" w:footer="77" w:gutter="0"/>
          <w:cols w:space="720" w:num="1"/>
        </w:sectPr>
      </w:pPr>
    </w:p>
    <w:p w14:paraId="66B35F3E">
      <w:pPr>
        <w:pStyle w:val="4"/>
        <w:rPr>
          <w:sz w:val="20"/>
        </w:rPr>
      </w:pPr>
      <w: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353060</wp:posOffset>
            </wp:positionV>
            <wp:extent cx="12192000" cy="6150610"/>
            <wp:effectExtent l="0" t="0" r="0" b="0"/>
            <wp:wrapNone/>
            <wp:docPr id="51" name="image2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15.jpeg"/>
                    <pic:cNvPicPr>
                      <a:picLocks noChangeAspect="1"/>
                    </pic:cNvPicPr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15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382E9">
      <w:pPr>
        <w:pStyle w:val="4"/>
        <w:rPr>
          <w:sz w:val="20"/>
        </w:rPr>
      </w:pPr>
    </w:p>
    <w:p w14:paraId="1BE57B7E">
      <w:pPr>
        <w:pStyle w:val="4"/>
        <w:rPr>
          <w:sz w:val="20"/>
        </w:rPr>
      </w:pPr>
    </w:p>
    <w:p w14:paraId="337BFC28">
      <w:pPr>
        <w:pStyle w:val="4"/>
        <w:rPr>
          <w:sz w:val="20"/>
        </w:rPr>
      </w:pPr>
    </w:p>
    <w:p w14:paraId="23A1FC12">
      <w:pPr>
        <w:pStyle w:val="4"/>
        <w:rPr>
          <w:sz w:val="20"/>
        </w:rPr>
      </w:pPr>
    </w:p>
    <w:p w14:paraId="5E36A2CF">
      <w:pPr>
        <w:pStyle w:val="4"/>
        <w:rPr>
          <w:sz w:val="20"/>
        </w:rPr>
      </w:pPr>
    </w:p>
    <w:p w14:paraId="58AB9CE2">
      <w:pPr>
        <w:pStyle w:val="4"/>
        <w:rPr>
          <w:sz w:val="20"/>
        </w:rPr>
      </w:pPr>
    </w:p>
    <w:p w14:paraId="0607F975">
      <w:pPr>
        <w:pStyle w:val="4"/>
        <w:rPr>
          <w:sz w:val="15"/>
        </w:rPr>
      </w:pPr>
    </w:p>
    <w:p w14:paraId="533CFD1D">
      <w:pPr>
        <w:pStyle w:val="4"/>
        <w:ind w:left="3715"/>
      </w:pPr>
      <w:r>
        <w:rPr>
          <w:color w:val="FFFFFF"/>
          <w:spacing w:val="62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(8</w:t>
      </w:r>
      <w:r>
        <w:rPr>
          <w:color w:val="FFFFFF"/>
          <w:spacing w:val="-3"/>
          <w:shd w:val="clear" w:color="auto" w:fill="000000"/>
        </w:rPr>
        <w:t>)显示相关文献的关系地图</w:t>
      </w:r>
    </w:p>
    <w:p w14:paraId="64826E90">
      <w:pPr>
        <w:spacing w:after="0"/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2CDF0AF9">
      <w:pPr>
        <w:pStyle w:val="4"/>
        <w:rPr>
          <w:sz w:val="20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482600</wp:posOffset>
            </wp:positionV>
            <wp:extent cx="12147550" cy="5870575"/>
            <wp:effectExtent l="0" t="0" r="0" b="0"/>
            <wp:wrapNone/>
            <wp:docPr id="53" name="image2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16.jpeg"/>
                    <pic:cNvPicPr>
                      <a:picLocks noChangeAspect="1"/>
                    </pic:cNvPicPr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7848" cy="5870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9075A">
      <w:pPr>
        <w:pStyle w:val="4"/>
        <w:rPr>
          <w:sz w:val="20"/>
        </w:rPr>
      </w:pPr>
    </w:p>
    <w:p w14:paraId="59AC7B7F">
      <w:pPr>
        <w:pStyle w:val="4"/>
        <w:rPr>
          <w:sz w:val="20"/>
        </w:rPr>
      </w:pPr>
    </w:p>
    <w:p w14:paraId="5F9C0496">
      <w:pPr>
        <w:pStyle w:val="4"/>
        <w:rPr>
          <w:sz w:val="20"/>
        </w:rPr>
      </w:pPr>
    </w:p>
    <w:p w14:paraId="7315A106">
      <w:pPr>
        <w:pStyle w:val="4"/>
        <w:rPr>
          <w:sz w:val="20"/>
        </w:rPr>
      </w:pPr>
    </w:p>
    <w:p w14:paraId="6462AA7E">
      <w:pPr>
        <w:pStyle w:val="4"/>
        <w:rPr>
          <w:sz w:val="20"/>
        </w:rPr>
      </w:pPr>
    </w:p>
    <w:p w14:paraId="5E4AC625">
      <w:pPr>
        <w:pStyle w:val="4"/>
        <w:rPr>
          <w:sz w:val="20"/>
        </w:rPr>
      </w:pPr>
    </w:p>
    <w:p w14:paraId="1F7B3D53">
      <w:pPr>
        <w:pStyle w:val="4"/>
        <w:rPr>
          <w:sz w:val="20"/>
        </w:rPr>
      </w:pPr>
    </w:p>
    <w:p w14:paraId="0712B6B6">
      <w:pPr>
        <w:pStyle w:val="4"/>
        <w:rPr>
          <w:sz w:val="20"/>
        </w:rPr>
      </w:pPr>
    </w:p>
    <w:p w14:paraId="38D7E90F">
      <w:pPr>
        <w:pStyle w:val="4"/>
        <w:rPr>
          <w:sz w:val="20"/>
        </w:rPr>
      </w:pPr>
    </w:p>
    <w:p w14:paraId="49E2C425">
      <w:pPr>
        <w:pStyle w:val="4"/>
        <w:rPr>
          <w:sz w:val="20"/>
        </w:rPr>
      </w:pPr>
    </w:p>
    <w:p w14:paraId="172C3A42">
      <w:pPr>
        <w:pStyle w:val="4"/>
        <w:rPr>
          <w:sz w:val="20"/>
        </w:rPr>
      </w:pPr>
    </w:p>
    <w:p w14:paraId="528AEA50">
      <w:pPr>
        <w:pStyle w:val="4"/>
        <w:rPr>
          <w:sz w:val="20"/>
        </w:rPr>
      </w:pPr>
    </w:p>
    <w:p w14:paraId="6B1108C4">
      <w:pPr>
        <w:pStyle w:val="4"/>
        <w:rPr>
          <w:sz w:val="20"/>
        </w:rPr>
      </w:pPr>
    </w:p>
    <w:p w14:paraId="388ADF2C">
      <w:pPr>
        <w:pStyle w:val="4"/>
        <w:rPr>
          <w:sz w:val="20"/>
        </w:rPr>
      </w:pPr>
    </w:p>
    <w:p w14:paraId="516CCA6E">
      <w:pPr>
        <w:pStyle w:val="4"/>
        <w:rPr>
          <w:sz w:val="20"/>
        </w:rPr>
      </w:pPr>
    </w:p>
    <w:p w14:paraId="2116EEDE">
      <w:pPr>
        <w:pStyle w:val="4"/>
        <w:spacing w:before="12"/>
        <w:rPr>
          <w:sz w:val="11"/>
        </w:rPr>
      </w:pPr>
    </w:p>
    <w:p w14:paraId="69D40F49">
      <w:pPr>
        <w:pStyle w:val="4"/>
        <w:ind w:left="3408"/>
        <w:rPr>
          <w:sz w:val="20"/>
        </w:rPr>
      </w:pPr>
      <w:r>
        <w:rPr>
          <w:sz w:val="20"/>
        </w:rPr>
        <w:pict>
          <v:shape id="docshape850" o:spid="_x0000_s1861" o:spt="202" type="#_x0000_t202" style="height:55.7pt;width:317.3pt;" fillcolor="#00000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4798329A">
                  <w:pPr>
                    <w:pStyle w:val="4"/>
                    <w:spacing w:before="116" w:line="156" w:lineRule="auto"/>
                    <w:ind w:left="144" w:right="504"/>
                    <w:rPr>
                      <w:color w:val="000000"/>
                    </w:rPr>
                  </w:pPr>
                  <w:r>
                    <w:rPr>
                      <w:color w:val="FFFFFF"/>
                      <w:spacing w:val="-2"/>
                    </w:rPr>
                    <w:t>(9)可以单独点选文章看摘要，如果评估适合可以加入文献集</w:t>
                  </w:r>
                </w:p>
              </w:txbxContent>
            </v:textbox>
            <w10:wrap type="none"/>
            <w10:anchorlock/>
          </v:shape>
        </w:pict>
      </w:r>
    </w:p>
    <w:p w14:paraId="74B25596">
      <w:pPr>
        <w:spacing w:after="0"/>
        <w:rPr>
          <w:sz w:val="20"/>
        </w:rPr>
        <w:sectPr>
          <w:pgSz w:w="19200" w:h="10800" w:orient="landscape"/>
          <w:pgMar w:top="760" w:right="0" w:bottom="580" w:left="0" w:header="0" w:footer="77" w:gutter="0"/>
          <w:cols w:space="720" w:num="1"/>
        </w:sectPr>
      </w:pPr>
    </w:p>
    <w:p w14:paraId="2485D26D">
      <w:pPr>
        <w:pStyle w:val="4"/>
        <w:spacing w:before="11"/>
        <w:rPr>
          <w:sz w:val="28"/>
        </w:rPr>
      </w:pPr>
    </w:p>
    <w:p w14:paraId="58D6302F">
      <w:pPr>
        <w:tabs>
          <w:tab w:val="left" w:pos="6457"/>
          <w:tab w:val="left" w:pos="13130"/>
        </w:tabs>
        <w:spacing w:line="240" w:lineRule="auto"/>
        <w:ind w:left="817" w:right="0" w:firstLine="0"/>
        <w:jc w:val="left"/>
        <w:rPr>
          <w:sz w:val="20"/>
        </w:rPr>
      </w:pPr>
      <w:r>
        <w:rPr>
          <w:position w:val="223"/>
          <w:sz w:val="20"/>
        </w:rPr>
        <w:pict>
          <v:group id="docshapegroup851" o:spid="_x0000_s1862" o:spt="203" style="height:270.7pt;width:249.7pt;" coordsize="4994,5414">
            <o:lock v:ext="edit"/>
            <v:shape id="docshape852" o:spid="_x0000_s1863" o:spt="75" type="#_x0000_t75" style="position:absolute;left:15;top:15;height:5384;width:4964;" filled="f" stroked="f" coordsize="21600,21600">
              <v:path/>
              <v:fill on="f" focussize="0,0"/>
              <v:stroke on="f"/>
              <v:imagedata r:id="rId250" o:title=""/>
              <o:lock v:ext="edit" aspectratio="t"/>
            </v:shape>
            <v:rect id="docshape853" o:spid="_x0000_s1864" o:spt="1" style="position:absolute;left:7;top:7;height:5399;width:4979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docshape854" o:spid="_x0000_s1865" o:spt="202" type="#_x0000_t202" style="position:absolute;left:286;top:2527;height:629;width:4692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61EA313E">
                    <w:pPr>
                      <w:spacing w:before="0" w:line="629" w:lineRule="exact"/>
                      <w:ind w:left="144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(10)点选文献集后面的</w:t>
                    </w:r>
                    <w:r>
                      <w:rPr>
                        <w:color w:val="FFFF00"/>
                        <w:spacing w:val="-10"/>
                        <w:sz w:val="40"/>
                      </w:rPr>
                      <w:t>…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position w:val="223"/>
          <w:sz w:val="20"/>
        </w:rPr>
        <w:tab/>
      </w:r>
      <w:r>
        <w:rPr>
          <w:sz w:val="20"/>
        </w:rPr>
        <w:pict>
          <v:group id="docshapegroup855" o:spid="_x0000_s1866" o:spt="203" style="height:383.35pt;width:301.65pt;" coordsize="6033,7667">
            <o:lock v:ext="edit"/>
            <v:shape id="docshape856" o:spid="_x0000_s1867" o:spt="75" type="#_x0000_t75" style="position:absolute;left:15;top:15;height:7637;width:6003;" filled="f" stroked="f" coordsize="21600,21600">
              <v:path/>
              <v:fill on="f" focussize="0,0"/>
              <v:stroke on="f"/>
              <v:imagedata r:id="rId251" o:title=""/>
              <o:lock v:ext="edit" aspectratio="t"/>
            </v:shape>
            <v:rect id="docshape857" o:spid="_x0000_s1868" o:spt="1" style="position:absolute;left:7;top:7;height:7652;width:6018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858" o:spid="_x0000_s1869" o:spt="1" style="position:absolute;left:2109;top:3457;height:341;width:175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859" o:spid="_x0000_s1870" o:spt="202" type="#_x0000_t202" style="position:absolute;left:799;top:3924;height:1116;width:4541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3503BF1F">
                    <w:pPr>
                      <w:spacing w:before="115" w:line="156" w:lineRule="auto"/>
                      <w:ind w:left="144" w:right="465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(11)可以将搜寻的书目信息同步回Zotero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sz w:val="20"/>
        </w:rPr>
        <w:tab/>
      </w:r>
      <w:r>
        <w:rPr>
          <w:position w:val="243"/>
          <w:sz w:val="20"/>
        </w:rPr>
        <w:pict>
          <v:group id="docshapegroup860" o:spid="_x0000_s1871" o:spt="203" style="height:260.2pt;width:251.65pt;" coordsize="5033,5204">
            <o:lock v:ext="edit"/>
            <v:shape id="docshape861" o:spid="_x0000_s1872" o:spt="75" type="#_x0000_t75" style="position:absolute;left:21;top:0;height:5204;width:4988;" filled="f" stroked="f" coordsize="21600,21600">
              <v:path/>
              <v:fill on="f" focussize="0,0"/>
              <v:stroke on="f"/>
              <v:imagedata r:id="rId252" o:title=""/>
              <o:lock v:ext="edit" aspectratio="t"/>
            </v:shape>
            <v:rect id="docshape862" o:spid="_x0000_s1873" o:spt="1" style="position:absolute;left:22;top:1916;height:480;width:498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863" o:spid="_x0000_s1874" o:spt="202" type="#_x0000_t202" style="position:absolute;left:21;top:2601;height:1116;width:4944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4640EC25">
                    <w:pPr>
                      <w:spacing w:before="0" w:line="538" w:lineRule="exact"/>
                      <w:ind w:left="145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4"/>
                        <w:sz w:val="40"/>
                      </w:rPr>
                      <w:t>(12</w:t>
                    </w:r>
                    <w:r>
                      <w:rPr>
                        <w:color w:val="FFFFFF"/>
                        <w:spacing w:val="-5"/>
                        <w:sz w:val="40"/>
                      </w:rPr>
                      <w:t>)已经同步的文献集后</w:t>
                    </w:r>
                  </w:p>
                  <w:p w14:paraId="5546F717">
                    <w:pPr>
                      <w:spacing w:before="0" w:line="578" w:lineRule="exact"/>
                      <w:ind w:left="145" w:right="0" w:firstLine="0"/>
                      <w:jc w:val="left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4"/>
                        <w:sz w:val="40"/>
                      </w:rPr>
                      <w:t>面会出现</w:t>
                    </w:r>
                    <w:r>
                      <w:rPr>
                        <w:b/>
                        <w:color w:val="7E7E7E"/>
                        <w:spacing w:val="-4"/>
                        <w:sz w:val="40"/>
                      </w:rPr>
                      <w:t>Z</w:t>
                    </w:r>
                    <w:r>
                      <w:rPr>
                        <w:color w:val="FFFFFF"/>
                        <w:spacing w:val="-7"/>
                        <w:sz w:val="40"/>
                      </w:rPr>
                      <w:t>的图示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66560C">
      <w:pPr>
        <w:spacing w:after="0" w:line="240" w:lineRule="auto"/>
        <w:jc w:val="left"/>
        <w:rPr>
          <w:sz w:val="20"/>
        </w:rPr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1D91C1B3">
      <w:pPr>
        <w:pStyle w:val="4"/>
        <w:spacing w:before="14" w:after="1"/>
        <w:rPr>
          <w:sz w:val="15"/>
        </w:rPr>
      </w:pPr>
    </w:p>
    <w:p w14:paraId="64F2EBAA">
      <w:pPr>
        <w:tabs>
          <w:tab w:val="left" w:pos="6752"/>
        </w:tabs>
        <w:spacing w:line="240" w:lineRule="auto"/>
        <w:ind w:left="1376" w:right="0" w:firstLine="0"/>
        <w:rPr>
          <w:sz w:val="20"/>
        </w:rPr>
      </w:pPr>
      <w:r>
        <w:rPr>
          <w:sz w:val="20"/>
        </w:rPr>
        <w:pict>
          <v:group id="docshapegroup864" o:spid="_x0000_s1875" o:spt="203" style="height:354.7pt;width:226.15pt;" coordsize="4523,7094">
            <o:lock v:ext="edit"/>
            <v:shape id="docshape865" o:spid="_x0000_s1876" o:spt="75" type="#_x0000_t75" style="position:absolute;left:15;top:15;height:7064;width:4493;" filled="f" stroked="f" coordsize="21600,21600">
              <v:path/>
              <v:fill on="f" focussize="0,0"/>
              <v:stroke on="f"/>
              <v:imagedata r:id="rId253" o:title=""/>
              <o:lock v:ext="edit" aspectratio="t"/>
            </v:shape>
            <v:rect id="docshape866" o:spid="_x0000_s1877" o:spt="1" style="position:absolute;left:7;top:7;height:7079;width:4508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867" o:spid="_x0000_s1878" o:spt="1" style="position:absolute;left:162;top:1521;height:552;width:4200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  <v:shape id="docshape868" o:spid="_x0000_s1879" o:spt="202" type="#_x0000_t202" style="position:absolute;left:161;top:2290;height:1599;width:4200;" fillcolor="#000000" filled="t" stroked="f" coordsize="21600,21600">
              <v:path/>
              <v:fill on="t" focussize="0,0"/>
              <v:stroke on="f" joinstyle="miter"/>
              <v:imagedata o:title=""/>
              <o:lock v:ext="edit"/>
              <v:textbox inset="0mm,0mm,0mm,0mm">
                <w:txbxContent>
                  <w:p w14:paraId="63122DB0">
                    <w:pPr>
                      <w:spacing w:before="115" w:line="156" w:lineRule="auto"/>
                      <w:ind w:left="144" w:right="385" w:firstLine="0"/>
                      <w:jc w:val="both"/>
                      <w:rPr>
                        <w:color w:val="000000"/>
                        <w:sz w:val="40"/>
                      </w:rPr>
                    </w:pPr>
                    <w:r>
                      <w:rPr>
                        <w:color w:val="FFFFFF"/>
                        <w:spacing w:val="-2"/>
                        <w:sz w:val="40"/>
                      </w:rPr>
                      <w:t>如果有需要也可以将 Zotero的文献集同步到</w:t>
                    </w:r>
                    <w:r>
                      <w:rPr>
                        <w:color w:val="FFFF00"/>
                        <w:spacing w:val="-2"/>
                        <w:sz w:val="40"/>
                      </w:rPr>
                      <w:t>ResearchRabbit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sz w:val="20"/>
        </w:rPr>
        <w:tab/>
      </w:r>
      <w:r>
        <w:rPr>
          <w:position w:val="439"/>
          <w:sz w:val="20"/>
        </w:rPr>
        <w:pict>
          <v:group id="docshapegroup869" o:spid="_x0000_s1880" o:spt="203" style="height:135.05pt;width:491pt;" coordsize="9820,2701">
            <o:lock v:ext="edit"/>
            <v:shape id="docshape870" o:spid="_x0000_s1881" o:spt="75" type="#_x0000_t75" style="position:absolute;left:15;top:15;height:2364;width:9790;" filled="f" stroked="f" coordsize="21600,21600">
              <v:path/>
              <v:fill on="f" focussize="0,0"/>
              <v:stroke on="f"/>
              <v:imagedata r:id="rId254" o:title=""/>
              <o:lock v:ext="edit" aspectratio="t"/>
            </v:shape>
            <v:rect id="docshape871" o:spid="_x0000_s1882" o:spt="1" style="position:absolute;left:7;top:7;height:2379;width:9805;" filled="f" stroked="t" coordsize="21600,21600">
              <v:path/>
              <v:fill on="f" focussize="0,0"/>
              <v:stroke color="#000000"/>
              <v:imagedata o:title=""/>
              <o:lock v:ext="edit"/>
            </v:rect>
            <v:rect id="docshape872" o:spid="_x0000_s1883" o:spt="1" style="position:absolute;left:569;top:2071;height:629;width:3910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docshape873" o:spid="_x0000_s1884" o:spt="202" type="#_x0000_t202" style="position:absolute;left:0;top:0;height:2701;width:982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26500A1">
                    <w:pPr>
                      <w:spacing w:before="0" w:line="240" w:lineRule="auto"/>
                      <w:rPr>
                        <w:sz w:val="52"/>
                      </w:rPr>
                    </w:pPr>
                  </w:p>
                  <w:p w14:paraId="6227236D">
                    <w:pPr>
                      <w:spacing w:before="14" w:line="240" w:lineRule="auto"/>
                      <w:rPr>
                        <w:sz w:val="56"/>
                      </w:rPr>
                    </w:pPr>
                  </w:p>
                  <w:p w14:paraId="65C956EE">
                    <w:pPr>
                      <w:spacing w:before="0" w:line="700" w:lineRule="exact"/>
                      <w:ind w:left="714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pacing w:val="-3"/>
                        <w:sz w:val="40"/>
                      </w:rPr>
                      <w:t>选择要同步的文献集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09A4ED">
      <w:pPr>
        <w:spacing w:after="0" w:line="240" w:lineRule="auto"/>
        <w:rPr>
          <w:sz w:val="20"/>
        </w:rPr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0FC360B5">
      <w:pPr>
        <w:pStyle w:val="4"/>
        <w:spacing w:line="715" w:lineRule="exact"/>
        <w:ind w:left="360"/>
      </w:pPr>
      <w:r>
        <w:rPr>
          <w:color w:val="FFFFFF"/>
          <w:spacing w:val="65"/>
          <w:shd w:val="clear" w:color="auto" w:fill="000000"/>
        </w:rPr>
        <w:t xml:space="preserve"> </w:t>
      </w:r>
      <w:r>
        <w:rPr>
          <w:color w:val="FFFFFF"/>
          <w:spacing w:val="-2"/>
          <w:shd w:val="clear" w:color="auto" w:fill="000000"/>
        </w:rPr>
        <w:t>2025.11.01</w:t>
      </w:r>
      <w:r>
        <w:rPr>
          <w:color w:val="FFFFFF"/>
          <w:spacing w:val="-4"/>
          <w:shd w:val="clear" w:color="auto" w:fill="000000"/>
        </w:rPr>
        <w:t>版面更新</w:t>
      </w:r>
    </w:p>
    <w:p w14:paraId="688764E7">
      <w:pPr>
        <w:pStyle w:val="4"/>
        <w:rPr>
          <w:sz w:val="20"/>
        </w:rPr>
      </w:pPr>
    </w:p>
    <w:p w14:paraId="705E0C7F">
      <w:pPr>
        <w:pStyle w:val="4"/>
        <w:rPr>
          <w:sz w:val="20"/>
        </w:rPr>
      </w:pPr>
    </w:p>
    <w:p w14:paraId="28E04273">
      <w:pPr>
        <w:pStyle w:val="4"/>
        <w:rPr>
          <w:sz w:val="20"/>
        </w:rPr>
      </w:pPr>
    </w:p>
    <w:p w14:paraId="627CB149">
      <w:pPr>
        <w:pStyle w:val="4"/>
        <w:rPr>
          <w:sz w:val="20"/>
        </w:rPr>
      </w:pPr>
    </w:p>
    <w:p w14:paraId="0DD0663E">
      <w:pPr>
        <w:pStyle w:val="4"/>
        <w:rPr>
          <w:sz w:val="20"/>
        </w:rPr>
      </w:pPr>
    </w:p>
    <w:p w14:paraId="752B6B61">
      <w:pPr>
        <w:pStyle w:val="4"/>
        <w:rPr>
          <w:sz w:val="20"/>
        </w:rPr>
      </w:pPr>
    </w:p>
    <w:p w14:paraId="6BA84725">
      <w:pPr>
        <w:pStyle w:val="4"/>
        <w:rPr>
          <w:sz w:val="20"/>
        </w:rPr>
      </w:pPr>
    </w:p>
    <w:p w14:paraId="52792063">
      <w:pPr>
        <w:pStyle w:val="4"/>
        <w:rPr>
          <w:sz w:val="20"/>
        </w:rPr>
      </w:pPr>
    </w:p>
    <w:p w14:paraId="20DC9019">
      <w:pPr>
        <w:pStyle w:val="4"/>
        <w:spacing w:before="9"/>
        <w:rPr>
          <w:sz w:val="16"/>
        </w:rPr>
      </w:pPr>
    </w:p>
    <w:p w14:paraId="2881E392">
      <w:pPr>
        <w:pStyle w:val="4"/>
        <w:spacing w:line="735" w:lineRule="exact"/>
        <w:ind w:left="1514"/>
      </w:pPr>
      <w:r>
        <w:drawing>
          <wp:anchor distT="0" distB="0" distL="0" distR="0" simplePos="0" relativeHeight="251754496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-1925320</wp:posOffset>
            </wp:positionV>
            <wp:extent cx="12192000" cy="4739640"/>
            <wp:effectExtent l="0" t="0" r="0" b="0"/>
            <wp:wrapNone/>
            <wp:docPr id="55" name="image2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22.jpeg"/>
                    <pic:cNvPicPr>
                      <a:picLocks noChangeAspect="1"/>
                    </pic:cNvPicPr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shd w:val="clear" w:color="auto" w:fill="006FC0"/>
        </w:rPr>
        <w:t>输入想要搜寻的文章标题、DOI</w:t>
      </w:r>
      <w:r>
        <w:rPr>
          <w:color w:val="FFFFFF"/>
          <w:spacing w:val="-4"/>
          <w:shd w:val="clear" w:color="auto" w:fill="006FC0"/>
        </w:rPr>
        <w:t>、关键字</w:t>
      </w:r>
    </w:p>
    <w:p w14:paraId="2B124B45">
      <w:pPr>
        <w:spacing w:after="0" w:line="735" w:lineRule="exact"/>
        <w:sectPr>
          <w:pgSz w:w="19200" w:h="10800" w:orient="landscape"/>
          <w:pgMar w:top="740" w:right="0" w:bottom="580" w:left="0" w:header="0" w:footer="77" w:gutter="0"/>
          <w:cols w:space="720" w:num="1"/>
        </w:sectPr>
      </w:pPr>
    </w:p>
    <w:p w14:paraId="6236BF03">
      <w:pPr>
        <w:pStyle w:val="4"/>
        <w:spacing w:before="13"/>
        <w:rPr>
          <w:sz w:val="26"/>
        </w:rPr>
      </w:pPr>
      <w:r>
        <w:pict>
          <v:group id="docshapegroup874" o:spid="_x0000_s1885" o:spt="203" style="position:absolute;left:0pt;margin-left:0pt;margin-top:53.25pt;height:433.45pt;width:960pt;mso-position-horizontal-relative:page;mso-position-vertical-relative:page;z-index:-251560960;mso-width-relative:page;mso-height-relative:page;" coordorigin="0,1066" coordsize="19200,8669">
            <o:lock v:ext="edit"/>
            <v:shape id="docshape875" o:spid="_x0000_s1886" o:spt="75" type="#_x0000_t75" style="position:absolute;left:0;top:1065;height:8669;width:19200;" filled="f" stroked="f" coordsize="21600,21600">
              <v:path/>
              <v:fill on="f" focussize="0,0"/>
              <v:stroke on="f"/>
              <v:imagedata r:id="rId256" o:title=""/>
              <o:lock v:ext="edit" aspectratio="t"/>
            </v:shape>
            <v:shape id="docshape876" o:spid="_x0000_s1887" style="position:absolute;left:1177;top:1736;height:6653;width:17828;" filled="f" stroked="t" coordorigin="1177,1736" coordsize="17828,6653" path="m14276,8389l19004,8389,19004,2540,14276,2540,14276,8389xm13314,4482l13763,4482,13763,4002,13314,4002,13314,4482xm1177,2315l1650,2315,1650,1736,1177,1736,1177,2315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</w:p>
    <w:p w14:paraId="58BCBF3E">
      <w:pPr>
        <w:pStyle w:val="4"/>
        <w:ind w:left="1795"/>
        <w:rPr>
          <w:sz w:val="20"/>
        </w:rPr>
      </w:pPr>
      <w:r>
        <w:rPr>
          <w:sz w:val="20"/>
        </w:rPr>
        <w:pict>
          <v:shape id="docshape877" o:spid="_x0000_s1888" o:spt="202" type="#_x0000_t202" style="height:55.8pt;width:298.45pt;" fillcolor="#006FC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7BCFD238">
                  <w:pPr>
                    <w:pStyle w:val="4"/>
                    <w:spacing w:line="538" w:lineRule="exact"/>
                    <w:ind w:left="143"/>
                    <w:rPr>
                      <w:color w:val="000000"/>
                    </w:rPr>
                  </w:pPr>
                  <w:r>
                    <w:rPr>
                      <w:color w:val="FFFFFF"/>
                      <w:spacing w:val="-3"/>
                    </w:rPr>
                    <w:t>兔子图示表示搜寻的次数</w:t>
                  </w:r>
                </w:p>
                <w:p w14:paraId="1DD996E3">
                  <w:pPr>
                    <w:pStyle w:val="4"/>
                    <w:spacing w:line="578" w:lineRule="exact"/>
                    <w:ind w:left="143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第一次搜寻会出现一只兔子图示</w:t>
                  </w:r>
                </w:p>
              </w:txbxContent>
            </v:textbox>
            <w10:wrap type="none"/>
            <w10:anchorlock/>
          </v:shape>
        </w:pict>
      </w:r>
    </w:p>
    <w:p w14:paraId="5C9EE936">
      <w:pPr>
        <w:pStyle w:val="4"/>
        <w:rPr>
          <w:sz w:val="20"/>
        </w:rPr>
      </w:pPr>
    </w:p>
    <w:p w14:paraId="1B866587">
      <w:pPr>
        <w:pStyle w:val="4"/>
        <w:rPr>
          <w:sz w:val="20"/>
        </w:rPr>
      </w:pPr>
    </w:p>
    <w:p w14:paraId="4728385B">
      <w:pPr>
        <w:pStyle w:val="4"/>
        <w:rPr>
          <w:sz w:val="20"/>
        </w:rPr>
      </w:pPr>
    </w:p>
    <w:p w14:paraId="085524D2">
      <w:pPr>
        <w:pStyle w:val="4"/>
        <w:rPr>
          <w:sz w:val="20"/>
        </w:rPr>
      </w:pPr>
    </w:p>
    <w:p w14:paraId="63F13C47">
      <w:pPr>
        <w:pStyle w:val="4"/>
        <w:spacing w:before="11"/>
        <w:rPr>
          <w:sz w:val="11"/>
        </w:rPr>
      </w:pPr>
    </w:p>
    <w:p w14:paraId="33CBEA41">
      <w:pPr>
        <w:pStyle w:val="4"/>
        <w:spacing w:line="735" w:lineRule="exact"/>
        <w:ind w:left="443"/>
        <w:jc w:val="center"/>
      </w:pPr>
      <w:r>
        <w:rPr>
          <w:rFonts w:ascii="Times New Roman" w:eastAsia="Times New Roman"/>
          <w:color w:val="FFFFFF"/>
          <w:spacing w:val="72"/>
          <w:shd w:val="clear" w:color="auto" w:fill="006FC0"/>
        </w:rPr>
        <w:t xml:space="preserve"> </w:t>
      </w:r>
      <w:r>
        <w:rPr>
          <w:color w:val="FFFFFF"/>
          <w:spacing w:val="-3"/>
          <w:shd w:val="clear" w:color="auto" w:fill="006FC0"/>
        </w:rPr>
        <w:t>点选感兴趣的书目信息右侧会出现文章摘要</w:t>
      </w:r>
      <w:r>
        <w:rPr>
          <w:color w:val="FFFFFF"/>
          <w:spacing w:val="80"/>
          <w:w w:val="150"/>
          <w:shd w:val="clear" w:color="auto" w:fill="006FC0"/>
        </w:rPr>
        <w:t xml:space="preserve"> </w:t>
      </w:r>
    </w:p>
    <w:p w14:paraId="74E67E39">
      <w:pPr>
        <w:spacing w:after="0" w:line="735" w:lineRule="exact"/>
        <w:jc w:val="center"/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6A06CCDE">
      <w:pPr>
        <w:pStyle w:val="4"/>
        <w:rPr>
          <w:sz w:val="20"/>
        </w:rPr>
      </w:pPr>
    </w:p>
    <w:p w14:paraId="2DD7CB2A">
      <w:pPr>
        <w:pStyle w:val="4"/>
        <w:rPr>
          <w:sz w:val="20"/>
        </w:rPr>
      </w:pPr>
    </w:p>
    <w:p w14:paraId="145402FE">
      <w:pPr>
        <w:pStyle w:val="4"/>
        <w:rPr>
          <w:sz w:val="20"/>
        </w:rPr>
      </w:pPr>
    </w:p>
    <w:p w14:paraId="4FD7C8A3">
      <w:pPr>
        <w:pStyle w:val="4"/>
        <w:rPr>
          <w:sz w:val="20"/>
        </w:rPr>
      </w:pPr>
    </w:p>
    <w:p w14:paraId="121D22F3">
      <w:pPr>
        <w:pStyle w:val="4"/>
        <w:spacing w:before="14"/>
        <w:rPr>
          <w:sz w:val="20"/>
        </w:rPr>
      </w:pPr>
    </w:p>
    <w:p w14:paraId="6F7246FC">
      <w:pPr>
        <w:pStyle w:val="4"/>
        <w:spacing w:line="735" w:lineRule="exact"/>
        <w:ind w:right="284"/>
        <w:jc w:val="right"/>
      </w:pPr>
      <w:r>
        <w:pict>
          <v:group id="docshapegroup878" o:spid="_x0000_s1889" o:spt="203" style="position:absolute;left:0pt;margin-left:0pt;margin-top:-61.2pt;height:355.2pt;width:960pt;mso-position-horizontal-relative:page;z-index:-251560960;mso-width-relative:page;mso-height-relative:page;" coordorigin="0,-1225" coordsize="19200,7104">
            <o:lock v:ext="edit"/>
            <v:shape id="docshape879" o:spid="_x0000_s1890" o:spt="75" type="#_x0000_t75" style="position:absolute;left:0;top:-1225;height:7104;width:19200;" filled="f" stroked="f" coordsize="21600,21600">
              <v:path/>
              <v:fill on="f" focussize="0,0"/>
              <v:stroke on="f"/>
              <v:imagedata r:id="rId257" o:title=""/>
              <o:lock v:ext="edit" aspectratio="t"/>
            </v:shape>
            <v:rect id="docshape880" o:spid="_x0000_s1891" o:spt="1" style="position:absolute;left:16390;top:864;height:3605;width:2696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  <w:r>
        <w:rPr>
          <w:rFonts w:ascii="Times New Roman" w:eastAsia="Times New Roman"/>
          <w:color w:val="FFFFFF"/>
          <w:spacing w:val="66"/>
          <w:shd w:val="clear" w:color="auto" w:fill="006FC0"/>
        </w:rPr>
        <w:t xml:space="preserve"> </w:t>
      </w:r>
      <w:r>
        <w:rPr>
          <w:color w:val="FFFFFF"/>
          <w:spacing w:val="-3"/>
          <w:shd w:val="clear" w:color="auto" w:fill="006FC0"/>
        </w:rPr>
        <w:t>如果觉得合适可以加入文献集</w:t>
      </w:r>
    </w:p>
    <w:p w14:paraId="418297C3">
      <w:pPr>
        <w:spacing w:after="0" w:line="735" w:lineRule="exact"/>
        <w:jc w:val="right"/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01737FF2">
      <w:pPr>
        <w:pStyle w:val="4"/>
        <w:rPr>
          <w:sz w:val="20"/>
        </w:rPr>
      </w:pPr>
      <w:r>
        <w:pict>
          <v:group id="docshapegroup881" o:spid="_x0000_s1892" o:spt="203" style="position:absolute;left:0pt;margin-left:0pt;margin-top:48pt;height:444pt;width:960pt;mso-position-horizontal-relative:page;mso-position-vertical-relative:page;z-index:-251559936;mso-width-relative:page;mso-height-relative:page;" coordorigin="0,960" coordsize="19200,8880">
            <o:lock v:ext="edit"/>
            <v:shape id="docshape882" o:spid="_x0000_s1893" o:spt="75" type="#_x0000_t75" style="position:absolute;left:0;top:960;height:8880;width:19200;" filled="f" stroked="f" coordsize="21600,21600">
              <v:path/>
              <v:fill on="f" focussize="0,0"/>
              <v:stroke on="f"/>
              <v:imagedata r:id="rId258" o:title=""/>
              <o:lock v:ext="edit" aspectratio="t"/>
            </v:shape>
            <v:shape id="docshape883" o:spid="_x0000_s1894" style="position:absolute;left:14343;top:3104;height:6663;width:4318;" filled="f" stroked="t" coordorigin="14344,3104" coordsize="4318,6663" path="m17192,3683l18661,3683,18661,3104,17192,3104,17192,3683xm14344,9767l16256,9767,16256,9188,14344,9188,14344,9767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</w:p>
    <w:p w14:paraId="4080374D">
      <w:pPr>
        <w:pStyle w:val="4"/>
        <w:rPr>
          <w:sz w:val="20"/>
        </w:rPr>
      </w:pPr>
    </w:p>
    <w:p w14:paraId="25E41723">
      <w:pPr>
        <w:pStyle w:val="4"/>
        <w:rPr>
          <w:sz w:val="20"/>
        </w:rPr>
      </w:pPr>
    </w:p>
    <w:p w14:paraId="109155A4">
      <w:pPr>
        <w:pStyle w:val="4"/>
        <w:rPr>
          <w:sz w:val="20"/>
        </w:rPr>
      </w:pPr>
    </w:p>
    <w:p w14:paraId="68E0C927">
      <w:pPr>
        <w:pStyle w:val="4"/>
        <w:rPr>
          <w:sz w:val="20"/>
        </w:rPr>
      </w:pPr>
    </w:p>
    <w:p w14:paraId="52EF98AB">
      <w:pPr>
        <w:pStyle w:val="4"/>
        <w:rPr>
          <w:sz w:val="20"/>
        </w:rPr>
      </w:pPr>
    </w:p>
    <w:p w14:paraId="5BDF547A">
      <w:pPr>
        <w:pStyle w:val="4"/>
        <w:spacing w:before="5"/>
        <w:rPr>
          <w:sz w:val="17"/>
        </w:rPr>
      </w:pPr>
    </w:p>
    <w:p w14:paraId="681BD507">
      <w:pPr>
        <w:pStyle w:val="4"/>
        <w:spacing w:line="735" w:lineRule="exact"/>
        <w:ind w:right="702"/>
        <w:jc w:val="right"/>
      </w:pPr>
      <w:r>
        <w:rPr>
          <w:color w:val="FFFFFF"/>
          <w:spacing w:val="-2"/>
          <w:shd w:val="clear" w:color="auto" w:fill="006FC0"/>
        </w:rPr>
        <w:t>已经加到电影文献集</w:t>
      </w:r>
    </w:p>
    <w:p w14:paraId="78B02D85">
      <w:pPr>
        <w:pStyle w:val="4"/>
        <w:rPr>
          <w:sz w:val="20"/>
        </w:rPr>
      </w:pPr>
    </w:p>
    <w:p w14:paraId="750B4DFA">
      <w:pPr>
        <w:pStyle w:val="4"/>
        <w:rPr>
          <w:sz w:val="20"/>
        </w:rPr>
      </w:pPr>
    </w:p>
    <w:p w14:paraId="5326885B">
      <w:pPr>
        <w:pStyle w:val="4"/>
        <w:rPr>
          <w:sz w:val="20"/>
        </w:rPr>
      </w:pPr>
    </w:p>
    <w:p w14:paraId="0B505481">
      <w:pPr>
        <w:pStyle w:val="4"/>
        <w:rPr>
          <w:sz w:val="20"/>
        </w:rPr>
      </w:pPr>
    </w:p>
    <w:p w14:paraId="34DFB6C5">
      <w:pPr>
        <w:pStyle w:val="4"/>
        <w:rPr>
          <w:sz w:val="20"/>
        </w:rPr>
      </w:pPr>
    </w:p>
    <w:p w14:paraId="300D855C">
      <w:pPr>
        <w:pStyle w:val="4"/>
        <w:rPr>
          <w:sz w:val="20"/>
        </w:rPr>
      </w:pPr>
    </w:p>
    <w:p w14:paraId="5E1B9625">
      <w:pPr>
        <w:pStyle w:val="4"/>
        <w:rPr>
          <w:sz w:val="20"/>
        </w:rPr>
      </w:pPr>
    </w:p>
    <w:p w14:paraId="6D388D67">
      <w:pPr>
        <w:pStyle w:val="4"/>
        <w:rPr>
          <w:sz w:val="20"/>
        </w:rPr>
      </w:pPr>
    </w:p>
    <w:p w14:paraId="61332F0F">
      <w:pPr>
        <w:pStyle w:val="4"/>
        <w:spacing w:before="5"/>
        <w:rPr>
          <w:sz w:val="26"/>
        </w:rPr>
      </w:pPr>
    </w:p>
    <w:p w14:paraId="1BEEF35D">
      <w:pPr>
        <w:pStyle w:val="4"/>
        <w:spacing w:line="735" w:lineRule="exact"/>
        <w:ind w:left="12336"/>
      </w:pPr>
      <w:r>
        <w:rPr>
          <w:rFonts w:ascii="Times New Roman" w:eastAsia="Times New Roman"/>
          <w:color w:val="FFFFFF"/>
          <w:spacing w:val="70"/>
          <w:shd w:val="clear" w:color="auto" w:fill="006FC0"/>
        </w:rPr>
        <w:t xml:space="preserve"> </w:t>
      </w:r>
      <w:r>
        <w:rPr>
          <w:color w:val="FFFFFF"/>
          <w:spacing w:val="-3"/>
          <w:shd w:val="clear" w:color="auto" w:fill="006FC0"/>
        </w:rPr>
        <w:t>可以再次选定新的主题拓展主题地图</w:t>
      </w:r>
    </w:p>
    <w:p w14:paraId="1AF417E7">
      <w:pPr>
        <w:spacing w:after="0" w:line="735" w:lineRule="exact"/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02FD55C4">
      <w:pPr>
        <w:pStyle w:val="4"/>
        <w:spacing w:before="2"/>
        <w:rPr>
          <w:sz w:val="25"/>
        </w:rPr>
      </w:pPr>
      <w:r>
        <w:pict>
          <v:group id="docshapegroup884" o:spid="_x0000_s1895" o:spt="203" style="position:absolute;left:0pt;margin-left:0pt;margin-top:50.75pt;height:438.5pt;width:960pt;mso-position-horizontal-relative:page;mso-position-vertical-relative:page;z-index:-251558912;mso-width-relative:page;mso-height-relative:page;" coordorigin="0,1015" coordsize="19200,8770">
            <o:lock v:ext="edit"/>
            <v:shape id="docshape885" o:spid="_x0000_s1896" o:spt="75" type="#_x0000_t75" style="position:absolute;left:0;top:1015;height:8770;width:19200;" filled="f" stroked="f" coordsize="21600,21600">
              <v:path/>
              <v:fill on="f" focussize="0,0"/>
              <v:stroke on="f"/>
              <v:imagedata r:id="rId259" o:title=""/>
              <o:lock v:ext="edit" aspectratio="t"/>
            </v:shape>
            <v:shape id="docshape886" o:spid="_x0000_s1897" style="position:absolute;left:1710;top:1707;height:6742;width:11297;" filled="f" stroked="t" coordorigin="1710,1708" coordsize="11297,6742" path="m1710,2284l2183,2284,2183,1708,1710,1708,1710,2284xm12119,8449l13007,8449,13007,7796,12119,7796,12119,8449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</w:p>
    <w:p w14:paraId="324BBED0">
      <w:pPr>
        <w:pStyle w:val="4"/>
        <w:ind w:left="2330"/>
        <w:rPr>
          <w:sz w:val="20"/>
        </w:rPr>
      </w:pPr>
      <w:r>
        <w:rPr>
          <w:sz w:val="20"/>
        </w:rPr>
        <w:pict>
          <v:shape id="docshape887" o:spid="_x0000_s1898" o:spt="202" type="#_x0000_t202" style="height:55.7pt;width:337.8pt;" fillcolor="#006FC0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 w14:paraId="61004654">
                  <w:pPr>
                    <w:pStyle w:val="4"/>
                    <w:spacing w:line="537" w:lineRule="exact"/>
                    <w:ind w:left="143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进行相关主题搜寻会出现第二个图示</w:t>
                  </w:r>
                </w:p>
                <w:p w14:paraId="512F2D3E">
                  <w:pPr>
                    <w:pStyle w:val="4"/>
                    <w:spacing w:line="577" w:lineRule="exact"/>
                    <w:ind w:left="143"/>
                    <w:rPr>
                      <w:color w:val="000000"/>
                    </w:rPr>
                  </w:pPr>
                  <w:r>
                    <w:rPr>
                      <w:color w:val="FFFFFF"/>
                      <w:spacing w:val="-5"/>
                    </w:rPr>
                    <w:t>可以了解文献主题图拓展到第几次</w:t>
                  </w:r>
                </w:p>
              </w:txbxContent>
            </v:textbox>
            <w10:wrap type="none"/>
            <w10:anchorlock/>
          </v:shape>
        </w:pict>
      </w:r>
    </w:p>
    <w:p w14:paraId="7B13D2F9">
      <w:pPr>
        <w:pStyle w:val="4"/>
        <w:rPr>
          <w:sz w:val="20"/>
        </w:rPr>
      </w:pPr>
    </w:p>
    <w:p w14:paraId="45AA57D6">
      <w:pPr>
        <w:pStyle w:val="4"/>
        <w:rPr>
          <w:sz w:val="20"/>
        </w:rPr>
      </w:pPr>
    </w:p>
    <w:p w14:paraId="69486913">
      <w:pPr>
        <w:pStyle w:val="4"/>
        <w:rPr>
          <w:sz w:val="20"/>
        </w:rPr>
      </w:pPr>
    </w:p>
    <w:p w14:paraId="17EFA79E">
      <w:pPr>
        <w:pStyle w:val="4"/>
        <w:rPr>
          <w:sz w:val="20"/>
        </w:rPr>
      </w:pPr>
    </w:p>
    <w:p w14:paraId="135C6D13">
      <w:pPr>
        <w:pStyle w:val="4"/>
        <w:rPr>
          <w:sz w:val="20"/>
        </w:rPr>
      </w:pPr>
    </w:p>
    <w:p w14:paraId="55EA073C">
      <w:pPr>
        <w:pStyle w:val="4"/>
        <w:rPr>
          <w:sz w:val="20"/>
        </w:rPr>
      </w:pPr>
    </w:p>
    <w:p w14:paraId="3E4F38CD">
      <w:pPr>
        <w:pStyle w:val="4"/>
        <w:rPr>
          <w:sz w:val="20"/>
        </w:rPr>
      </w:pPr>
    </w:p>
    <w:p w14:paraId="5421B8D8">
      <w:pPr>
        <w:pStyle w:val="4"/>
        <w:rPr>
          <w:sz w:val="20"/>
        </w:rPr>
      </w:pPr>
    </w:p>
    <w:p w14:paraId="36C67729">
      <w:pPr>
        <w:pStyle w:val="4"/>
        <w:rPr>
          <w:sz w:val="20"/>
        </w:rPr>
      </w:pPr>
    </w:p>
    <w:p w14:paraId="312683F2">
      <w:pPr>
        <w:pStyle w:val="4"/>
        <w:rPr>
          <w:sz w:val="20"/>
        </w:rPr>
      </w:pPr>
    </w:p>
    <w:p w14:paraId="163BFF2B">
      <w:pPr>
        <w:pStyle w:val="4"/>
        <w:rPr>
          <w:sz w:val="20"/>
        </w:rPr>
      </w:pPr>
    </w:p>
    <w:p w14:paraId="12377DE9">
      <w:pPr>
        <w:pStyle w:val="4"/>
        <w:rPr>
          <w:sz w:val="20"/>
        </w:rPr>
      </w:pPr>
    </w:p>
    <w:p w14:paraId="5A967DBC">
      <w:pPr>
        <w:pStyle w:val="4"/>
        <w:rPr>
          <w:sz w:val="20"/>
        </w:rPr>
      </w:pPr>
    </w:p>
    <w:p w14:paraId="7696D3D6">
      <w:pPr>
        <w:pStyle w:val="4"/>
        <w:rPr>
          <w:sz w:val="20"/>
        </w:rPr>
      </w:pPr>
    </w:p>
    <w:p w14:paraId="645474BC">
      <w:pPr>
        <w:pStyle w:val="4"/>
        <w:spacing w:before="8"/>
        <w:rPr>
          <w:sz w:val="29"/>
        </w:rPr>
      </w:pPr>
    </w:p>
    <w:p w14:paraId="0BED8821">
      <w:pPr>
        <w:pStyle w:val="4"/>
        <w:tabs>
          <w:tab w:val="left" w:pos="16581"/>
        </w:tabs>
        <w:ind w:left="12088"/>
      </w:pPr>
      <w:r>
        <w:rPr>
          <w:rFonts w:ascii="Times New Roman" w:eastAsia="Times New Roman"/>
          <w:color w:val="FFFFFF"/>
          <w:spacing w:val="52"/>
          <w:shd w:val="clear" w:color="auto" w:fill="006FC0"/>
        </w:rPr>
        <w:t xml:space="preserve"> </w:t>
      </w:r>
      <w:r>
        <w:rPr>
          <w:color w:val="FFFFFF"/>
          <w:spacing w:val="-2"/>
          <w:shd w:val="clear" w:color="auto" w:fill="006FC0"/>
        </w:rPr>
        <w:t>发芽图示是指定的文</w:t>
      </w:r>
      <w:r>
        <w:rPr>
          <w:color w:val="FFFFFF"/>
          <w:spacing w:val="-10"/>
          <w:shd w:val="clear" w:color="auto" w:fill="006FC0"/>
        </w:rPr>
        <w:t>献</w:t>
      </w:r>
      <w:r>
        <w:rPr>
          <w:color w:val="FFFFFF"/>
          <w:shd w:val="clear" w:color="auto" w:fill="006FC0"/>
        </w:rPr>
        <w:tab/>
      </w:r>
    </w:p>
    <w:p w14:paraId="428DCE0A">
      <w:pPr>
        <w:spacing w:after="0"/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0DF24967">
      <w:pPr>
        <w:pStyle w:val="4"/>
        <w:rPr>
          <w:sz w:val="20"/>
        </w:rPr>
      </w:pPr>
      <w:r>
        <w:pict>
          <v:group id="docshapegroup888" o:spid="_x0000_s1899" o:spt="203" style="position:absolute;left:0pt;margin-left:0pt;margin-top:46.3pt;height:447.4pt;width:960pt;mso-position-horizontal-relative:page;mso-position-vertical-relative:page;z-index:-251558912;mso-width-relative:page;mso-height-relative:page;" coordorigin="0,926" coordsize="19200,8948">
            <o:lock v:ext="edit"/>
            <v:shape id="docshape889" o:spid="_x0000_s1900" o:spt="75" type="#_x0000_t75" style="position:absolute;left:0;top:926;height:8948;width:19200;" filled="f" stroked="f" coordsize="21600,21600">
              <v:path/>
              <v:fill on="f" focussize="0,0"/>
              <v:stroke on="f"/>
              <v:imagedata r:id="rId260" o:title=""/>
              <o:lock v:ext="edit" aspectratio="t"/>
            </v:shape>
            <v:rect id="docshape890" o:spid="_x0000_s1901" o:spt="1" style="position:absolute;left:17970;top:4083;height:490;width:1018;" filled="f" stroked="t" coordsize="21600,21600">
              <v:path/>
              <v:fill on="f" focussize="0,0"/>
              <v:stroke weight="2.25pt" color="#FF0000"/>
              <v:imagedata o:title=""/>
              <o:lock v:ext="edit"/>
            </v:rect>
          </v:group>
        </w:pict>
      </w:r>
    </w:p>
    <w:p w14:paraId="089E2580">
      <w:pPr>
        <w:pStyle w:val="4"/>
        <w:rPr>
          <w:sz w:val="20"/>
        </w:rPr>
      </w:pPr>
    </w:p>
    <w:p w14:paraId="14E3E6A2">
      <w:pPr>
        <w:pStyle w:val="4"/>
        <w:rPr>
          <w:sz w:val="20"/>
        </w:rPr>
      </w:pPr>
    </w:p>
    <w:p w14:paraId="4353A063">
      <w:pPr>
        <w:pStyle w:val="4"/>
        <w:rPr>
          <w:sz w:val="20"/>
        </w:rPr>
      </w:pPr>
    </w:p>
    <w:p w14:paraId="7003966C">
      <w:pPr>
        <w:pStyle w:val="4"/>
        <w:rPr>
          <w:sz w:val="20"/>
        </w:rPr>
      </w:pPr>
    </w:p>
    <w:p w14:paraId="0DACD245">
      <w:pPr>
        <w:pStyle w:val="4"/>
        <w:rPr>
          <w:sz w:val="20"/>
        </w:rPr>
      </w:pPr>
    </w:p>
    <w:p w14:paraId="175A6ECD">
      <w:pPr>
        <w:pStyle w:val="4"/>
        <w:rPr>
          <w:sz w:val="20"/>
        </w:rPr>
      </w:pPr>
    </w:p>
    <w:p w14:paraId="769C0621">
      <w:pPr>
        <w:pStyle w:val="4"/>
        <w:rPr>
          <w:sz w:val="20"/>
        </w:rPr>
      </w:pPr>
    </w:p>
    <w:p w14:paraId="2581199B">
      <w:pPr>
        <w:pStyle w:val="4"/>
        <w:rPr>
          <w:sz w:val="26"/>
        </w:rPr>
      </w:pPr>
    </w:p>
    <w:p w14:paraId="45C6D50E">
      <w:pPr>
        <w:pStyle w:val="4"/>
        <w:tabs>
          <w:tab w:val="left" w:pos="3681"/>
        </w:tabs>
        <w:spacing w:line="735" w:lineRule="exact"/>
        <w:ind w:right="211"/>
        <w:jc w:val="right"/>
      </w:pPr>
      <w:r>
        <w:rPr>
          <w:rFonts w:ascii="Times New Roman" w:eastAsia="Times New Roman"/>
          <w:color w:val="FFFFFF"/>
          <w:spacing w:val="45"/>
          <w:shd w:val="clear" w:color="auto" w:fill="006FC0"/>
        </w:rPr>
        <w:t xml:space="preserve"> </w:t>
      </w:r>
      <w:r>
        <w:rPr>
          <w:color w:val="FFFFFF"/>
          <w:shd w:val="clear" w:color="auto" w:fill="006FC0"/>
        </w:rPr>
        <w:t>可以选择作者搜</w:t>
      </w:r>
      <w:r>
        <w:rPr>
          <w:color w:val="FFFFFF"/>
          <w:spacing w:val="-10"/>
          <w:shd w:val="clear" w:color="auto" w:fill="006FC0"/>
        </w:rPr>
        <w:t>寻</w:t>
      </w:r>
      <w:r>
        <w:rPr>
          <w:color w:val="FFFFFF"/>
          <w:shd w:val="clear" w:color="auto" w:fill="006FC0"/>
        </w:rPr>
        <w:tab/>
      </w:r>
    </w:p>
    <w:p w14:paraId="18C933DE">
      <w:pPr>
        <w:pStyle w:val="4"/>
        <w:rPr>
          <w:sz w:val="20"/>
        </w:rPr>
      </w:pPr>
    </w:p>
    <w:p w14:paraId="318105AC">
      <w:pPr>
        <w:pStyle w:val="4"/>
        <w:rPr>
          <w:sz w:val="20"/>
        </w:rPr>
      </w:pPr>
    </w:p>
    <w:p w14:paraId="2BB288B5">
      <w:pPr>
        <w:pStyle w:val="4"/>
        <w:rPr>
          <w:sz w:val="20"/>
        </w:rPr>
      </w:pPr>
    </w:p>
    <w:p w14:paraId="46D12337">
      <w:pPr>
        <w:pStyle w:val="4"/>
        <w:rPr>
          <w:sz w:val="20"/>
        </w:rPr>
      </w:pPr>
    </w:p>
    <w:p w14:paraId="2D899738">
      <w:pPr>
        <w:pStyle w:val="4"/>
        <w:rPr>
          <w:sz w:val="20"/>
        </w:rPr>
      </w:pPr>
    </w:p>
    <w:p w14:paraId="7071E41A">
      <w:pPr>
        <w:pStyle w:val="4"/>
        <w:rPr>
          <w:sz w:val="20"/>
        </w:rPr>
      </w:pPr>
    </w:p>
    <w:p w14:paraId="38F04C98">
      <w:pPr>
        <w:pStyle w:val="4"/>
        <w:rPr>
          <w:sz w:val="20"/>
        </w:rPr>
      </w:pPr>
    </w:p>
    <w:p w14:paraId="700FA730">
      <w:pPr>
        <w:pStyle w:val="4"/>
        <w:rPr>
          <w:sz w:val="20"/>
        </w:rPr>
      </w:pPr>
    </w:p>
    <w:p w14:paraId="6F0CDBA9">
      <w:pPr>
        <w:pStyle w:val="4"/>
        <w:rPr>
          <w:sz w:val="20"/>
        </w:rPr>
      </w:pPr>
    </w:p>
    <w:p w14:paraId="06FBB862">
      <w:pPr>
        <w:pStyle w:val="4"/>
        <w:rPr>
          <w:sz w:val="20"/>
        </w:rPr>
      </w:pPr>
    </w:p>
    <w:p w14:paraId="7F43BF15">
      <w:pPr>
        <w:pStyle w:val="4"/>
        <w:spacing w:before="7"/>
        <w:rPr>
          <w:sz w:val="25"/>
        </w:rPr>
      </w:pPr>
    </w:p>
    <w:p w14:paraId="57A4294B">
      <w:pPr>
        <w:spacing w:before="8"/>
        <w:ind w:left="10024" w:right="0" w:firstLine="0"/>
        <w:jc w:val="left"/>
        <w:rPr>
          <w:sz w:val="36"/>
        </w:rPr>
      </w:pPr>
      <w:r>
        <w:rPr>
          <w:rFonts w:ascii="Times New Roman" w:eastAsia="Times New Roman"/>
          <w:color w:val="FFFFFF"/>
          <w:spacing w:val="55"/>
          <w:sz w:val="36"/>
          <w:shd w:val="clear" w:color="auto" w:fill="006FC0"/>
        </w:rPr>
        <w:t xml:space="preserve"> </w:t>
      </w:r>
      <w:r>
        <w:rPr>
          <w:color w:val="FFFFFF"/>
          <w:spacing w:val="-1"/>
          <w:sz w:val="36"/>
          <w:shd w:val="clear" w:color="auto" w:fill="006FC0"/>
        </w:rPr>
        <w:t>可以看到作者引用的关系图</w:t>
      </w:r>
      <w:r>
        <w:rPr>
          <w:color w:val="FFFFFF"/>
          <w:spacing w:val="80"/>
          <w:sz w:val="36"/>
          <w:shd w:val="clear" w:color="auto" w:fill="006FC0"/>
        </w:rPr>
        <w:t xml:space="preserve"> </w:t>
      </w:r>
    </w:p>
    <w:p w14:paraId="1DA9A9E7">
      <w:pPr>
        <w:spacing w:after="0"/>
        <w:jc w:val="left"/>
        <w:rPr>
          <w:sz w:val="36"/>
        </w:rPr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60F0BE4B">
      <w:pPr>
        <w:spacing w:before="0" w:line="644" w:lineRule="exact"/>
        <w:ind w:left="12499" w:right="0" w:firstLine="0"/>
        <w:jc w:val="left"/>
        <w:rPr>
          <w:sz w:val="36"/>
        </w:rPr>
      </w:pPr>
      <w:r>
        <w:pict>
          <v:group id="docshapegroup891" o:spid="_x0000_s1902" o:spt="203" style="position:absolute;left:0pt;margin-left:0pt;margin-top:64.05pt;height:411.85pt;width:960pt;mso-position-horizontal-relative:page;mso-position-vertical-relative:page;z-index:-251557888;mso-width-relative:page;mso-height-relative:page;" coordorigin="0,1282" coordsize="19200,8237">
            <o:lock v:ext="edit"/>
            <v:shape id="docshape892" o:spid="_x0000_s1903" o:spt="75" type="#_x0000_t75" style="position:absolute;left:0;top:1281;height:8237;width:19200;" filled="f" stroked="f" coordsize="21600,21600">
              <v:path/>
              <v:fill on="f" focussize="0,0"/>
              <v:stroke on="f"/>
              <v:imagedata r:id="rId261" o:title=""/>
              <o:lock v:ext="edit" aspectratio="t"/>
            </v:shape>
            <v:shape id="docshape893" o:spid="_x0000_s1904" style="position:absolute;left:11713;top:1426;height:3135;width:7335;" filled="f" stroked="t" coordorigin="11713,1427" coordsize="7335,3135" path="m18707,1813l19048,1813,19048,1427,18707,1427,18707,1813xm11713,4561l13276,4561,13276,4175,11713,4175,11713,4561xe">
              <v:path arrowok="t"/>
              <v:fill on="f" focussize="0,0"/>
              <v:stroke weight="2.25pt" color="#FF0000"/>
              <v:imagedata o:title=""/>
              <o:lock v:ext="edit"/>
            </v:shape>
          </v:group>
        </w:pict>
      </w:r>
      <w:r>
        <w:rPr>
          <w:color w:val="FFFFFF"/>
          <w:spacing w:val="54"/>
          <w:sz w:val="36"/>
          <w:shd w:val="clear" w:color="auto" w:fill="006FC0"/>
        </w:rPr>
        <w:t xml:space="preserve"> </w:t>
      </w:r>
      <w:r>
        <w:rPr>
          <w:color w:val="FFFFFF"/>
          <w:sz w:val="36"/>
          <w:shd w:val="clear" w:color="auto" w:fill="006FC0"/>
        </w:rPr>
        <w:t>(1)点选人头图示选择Account</w:t>
      </w:r>
      <w:r>
        <w:rPr>
          <w:color w:val="FFFFFF"/>
          <w:spacing w:val="-1"/>
          <w:sz w:val="36"/>
          <w:shd w:val="clear" w:color="auto" w:fill="006FC0"/>
        </w:rPr>
        <w:t xml:space="preserve"> </w:t>
      </w:r>
      <w:r>
        <w:rPr>
          <w:color w:val="FFFFFF"/>
          <w:spacing w:val="-2"/>
          <w:sz w:val="36"/>
          <w:shd w:val="clear" w:color="auto" w:fill="006FC0"/>
        </w:rPr>
        <w:t>Settings</w:t>
      </w:r>
      <w:r>
        <w:rPr>
          <w:color w:val="FFFFFF"/>
          <w:spacing w:val="80"/>
          <w:w w:val="150"/>
          <w:sz w:val="36"/>
          <w:shd w:val="clear" w:color="auto" w:fill="006FC0"/>
        </w:rPr>
        <w:t xml:space="preserve"> </w:t>
      </w:r>
    </w:p>
    <w:p w14:paraId="7D256909">
      <w:pPr>
        <w:pStyle w:val="4"/>
        <w:rPr>
          <w:sz w:val="20"/>
        </w:rPr>
      </w:pPr>
    </w:p>
    <w:p w14:paraId="15656FF0">
      <w:pPr>
        <w:pStyle w:val="4"/>
        <w:rPr>
          <w:sz w:val="20"/>
        </w:rPr>
      </w:pPr>
    </w:p>
    <w:p w14:paraId="7E46F4ED">
      <w:pPr>
        <w:pStyle w:val="4"/>
        <w:rPr>
          <w:sz w:val="20"/>
        </w:rPr>
      </w:pPr>
    </w:p>
    <w:p w14:paraId="73E560A7">
      <w:pPr>
        <w:pStyle w:val="4"/>
        <w:rPr>
          <w:sz w:val="20"/>
        </w:rPr>
      </w:pPr>
    </w:p>
    <w:p w14:paraId="4663377E">
      <w:pPr>
        <w:pStyle w:val="4"/>
        <w:rPr>
          <w:sz w:val="20"/>
        </w:rPr>
      </w:pPr>
    </w:p>
    <w:p w14:paraId="433F5D93">
      <w:pPr>
        <w:pStyle w:val="4"/>
        <w:rPr>
          <w:sz w:val="20"/>
        </w:rPr>
      </w:pPr>
    </w:p>
    <w:p w14:paraId="596B5BDA">
      <w:pPr>
        <w:pStyle w:val="4"/>
        <w:rPr>
          <w:sz w:val="20"/>
        </w:rPr>
      </w:pPr>
    </w:p>
    <w:p w14:paraId="4765DC47">
      <w:pPr>
        <w:pStyle w:val="4"/>
        <w:rPr>
          <w:sz w:val="20"/>
        </w:rPr>
      </w:pPr>
    </w:p>
    <w:p w14:paraId="7FB3FBDC">
      <w:pPr>
        <w:pStyle w:val="4"/>
        <w:spacing w:before="12"/>
        <w:rPr>
          <w:sz w:val="24"/>
        </w:rPr>
      </w:pPr>
    </w:p>
    <w:p w14:paraId="241A9D62">
      <w:pPr>
        <w:spacing w:before="9"/>
        <w:ind w:left="11712" w:right="0" w:firstLine="0"/>
        <w:jc w:val="left"/>
        <w:rPr>
          <w:sz w:val="36"/>
        </w:rPr>
      </w:pPr>
      <w:r>
        <w:rPr>
          <w:color w:val="FFFFFF"/>
          <w:spacing w:val="47"/>
          <w:sz w:val="36"/>
          <w:shd w:val="clear" w:color="auto" w:fill="006FC0"/>
        </w:rPr>
        <w:t xml:space="preserve"> </w:t>
      </w:r>
      <w:r>
        <w:rPr>
          <w:color w:val="FFFFFF"/>
          <w:sz w:val="36"/>
          <w:shd w:val="clear" w:color="auto" w:fill="006FC0"/>
        </w:rPr>
        <w:t>(2)点选「Link</w:t>
      </w:r>
      <w:r>
        <w:rPr>
          <w:color w:val="FFFFFF"/>
          <w:spacing w:val="-5"/>
          <w:sz w:val="36"/>
          <w:shd w:val="clear" w:color="auto" w:fill="006FC0"/>
        </w:rPr>
        <w:t xml:space="preserve"> </w:t>
      </w:r>
      <w:r>
        <w:rPr>
          <w:color w:val="FFFFFF"/>
          <w:sz w:val="36"/>
          <w:shd w:val="clear" w:color="auto" w:fill="006FC0"/>
        </w:rPr>
        <w:t>Zotero</w:t>
      </w:r>
      <w:r>
        <w:rPr>
          <w:color w:val="FFFFFF"/>
          <w:spacing w:val="-10"/>
          <w:sz w:val="36"/>
          <w:shd w:val="clear" w:color="auto" w:fill="006FC0"/>
        </w:rPr>
        <w:t>」</w:t>
      </w:r>
    </w:p>
    <w:p w14:paraId="3561A638">
      <w:pPr>
        <w:spacing w:after="0"/>
        <w:jc w:val="left"/>
        <w:rPr>
          <w:sz w:val="36"/>
        </w:rPr>
        <w:sectPr>
          <w:pgSz w:w="19200" w:h="10800" w:orient="landscape"/>
          <w:pgMar w:top="560" w:right="0" w:bottom="580" w:left="0" w:header="0" w:footer="77" w:gutter="0"/>
          <w:cols w:space="720" w:num="1"/>
        </w:sectPr>
      </w:pPr>
    </w:p>
    <w:p w14:paraId="29D18006">
      <w:pPr>
        <w:pStyle w:val="4"/>
        <w:rPr>
          <w:sz w:val="20"/>
        </w:rPr>
      </w:pPr>
      <w:r>
        <w:pict>
          <v:group id="docshapegroup894" o:spid="_x0000_s1905" o:spt="203" style="position:absolute;left:0pt;margin-left:31.25pt;margin-top:57.05pt;height:425.85pt;width:897.45pt;mso-position-horizontal-relative:page;mso-position-vertical-relative:page;z-index:-251557888;mso-width-relative:page;mso-height-relative:page;" coordorigin="626,1142" coordsize="17949,8517">
            <o:lock v:ext="edit"/>
            <v:shape id="docshape895" o:spid="_x0000_s1906" o:spt="75" type="#_x0000_t75" style="position:absolute;left:832;top:1228;height:8175;width:17559;" filled="f" stroked="f" coordsize="21600,21600">
              <v:path/>
              <v:fill on="f" focussize="0,0"/>
              <v:stroke on="f"/>
              <v:imagedata r:id="rId262" o:title=""/>
              <o:lock v:ext="edit" aspectratio="t"/>
            </v:shape>
            <v:rect id="docshape896" o:spid="_x0000_s1907" o:spt="1" style="position:absolute;left:633;top:1149;height:8502;width:17934;" filled="f" stroked="t" coordsize="21600,21600">
              <v:path/>
              <v:fill on="f" focussize="0,0"/>
              <v:stroke color="#000000"/>
              <v:imagedata o:title=""/>
              <o:lock v:ext="edit"/>
            </v:rect>
          </v:group>
        </w:pict>
      </w:r>
    </w:p>
    <w:p w14:paraId="413412B8">
      <w:pPr>
        <w:pStyle w:val="4"/>
        <w:rPr>
          <w:sz w:val="20"/>
        </w:rPr>
      </w:pPr>
    </w:p>
    <w:p w14:paraId="33F429E6">
      <w:pPr>
        <w:pStyle w:val="4"/>
        <w:rPr>
          <w:sz w:val="20"/>
        </w:rPr>
      </w:pPr>
    </w:p>
    <w:p w14:paraId="366BD43F">
      <w:pPr>
        <w:pStyle w:val="4"/>
        <w:rPr>
          <w:sz w:val="20"/>
        </w:rPr>
      </w:pPr>
    </w:p>
    <w:p w14:paraId="47283C05">
      <w:pPr>
        <w:pStyle w:val="4"/>
        <w:rPr>
          <w:sz w:val="20"/>
        </w:rPr>
      </w:pPr>
    </w:p>
    <w:p w14:paraId="24982E08">
      <w:pPr>
        <w:pStyle w:val="4"/>
        <w:spacing w:before="8"/>
        <w:rPr>
          <w:sz w:val="11"/>
        </w:rPr>
      </w:pPr>
    </w:p>
    <w:p w14:paraId="747143DD">
      <w:pPr>
        <w:tabs>
          <w:tab w:val="left" w:pos="5918"/>
        </w:tabs>
        <w:spacing w:before="8"/>
        <w:ind w:left="1346" w:right="0" w:firstLine="0"/>
        <w:jc w:val="center"/>
        <w:rPr>
          <w:sz w:val="36"/>
        </w:rPr>
      </w:pPr>
      <w:r>
        <w:rPr>
          <w:color w:val="FFFFFF"/>
          <w:spacing w:val="73"/>
          <w:sz w:val="36"/>
          <w:shd w:val="clear" w:color="auto" w:fill="006FC0"/>
        </w:rPr>
        <w:t xml:space="preserve"> </w:t>
      </w:r>
      <w:r>
        <w:rPr>
          <w:color w:val="FFFFFF"/>
          <w:spacing w:val="-2"/>
          <w:sz w:val="36"/>
          <w:shd w:val="clear" w:color="auto" w:fill="006FC0"/>
        </w:rPr>
        <w:t>(3)转跳到Zotero登入画</w:t>
      </w:r>
      <w:r>
        <w:rPr>
          <w:color w:val="FFFFFF"/>
          <w:spacing w:val="-10"/>
          <w:sz w:val="36"/>
          <w:shd w:val="clear" w:color="auto" w:fill="006FC0"/>
        </w:rPr>
        <w:t>面</w:t>
      </w:r>
      <w:r>
        <w:rPr>
          <w:color w:val="FFFFFF"/>
          <w:sz w:val="36"/>
          <w:shd w:val="clear" w:color="auto" w:fill="006FC0"/>
        </w:rPr>
        <w:tab/>
      </w:r>
    </w:p>
    <w:p w14:paraId="2328BAC9">
      <w:pPr>
        <w:spacing w:after="0"/>
        <w:jc w:val="center"/>
        <w:rPr>
          <w:sz w:val="36"/>
        </w:rPr>
        <w:sectPr>
          <w:pgSz w:w="19200" w:h="10800" w:orient="landscape"/>
          <w:pgMar w:top="1140" w:right="0" w:bottom="580" w:left="0" w:header="0" w:footer="77" w:gutter="0"/>
          <w:cols w:space="720" w:num="1"/>
        </w:sectPr>
      </w:pPr>
    </w:p>
    <w:p w14:paraId="2FCD6B25">
      <w:pPr>
        <w:pStyle w:val="4"/>
        <w:rPr>
          <w:sz w:val="20"/>
        </w:rPr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406400</wp:posOffset>
            </wp:positionV>
            <wp:extent cx="10515600" cy="6043930"/>
            <wp:effectExtent l="0" t="0" r="0" b="0"/>
            <wp:wrapNone/>
            <wp:docPr id="57" name="image2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30.jpeg"/>
                    <pic:cNvPicPr>
                      <a:picLocks noChangeAspect="1"/>
                    </pic:cNvPicPr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604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725A9">
      <w:pPr>
        <w:pStyle w:val="4"/>
        <w:rPr>
          <w:sz w:val="20"/>
        </w:rPr>
      </w:pPr>
    </w:p>
    <w:p w14:paraId="71E29759">
      <w:pPr>
        <w:pStyle w:val="4"/>
        <w:rPr>
          <w:sz w:val="20"/>
        </w:rPr>
      </w:pPr>
    </w:p>
    <w:p w14:paraId="435BEB04">
      <w:pPr>
        <w:pStyle w:val="4"/>
        <w:rPr>
          <w:sz w:val="20"/>
        </w:rPr>
      </w:pPr>
    </w:p>
    <w:p w14:paraId="23D2CF31">
      <w:pPr>
        <w:pStyle w:val="4"/>
        <w:rPr>
          <w:sz w:val="20"/>
        </w:rPr>
      </w:pPr>
    </w:p>
    <w:p w14:paraId="248F2CEE">
      <w:pPr>
        <w:pStyle w:val="4"/>
        <w:rPr>
          <w:sz w:val="20"/>
        </w:rPr>
      </w:pPr>
    </w:p>
    <w:p w14:paraId="4310D26D">
      <w:pPr>
        <w:pStyle w:val="4"/>
        <w:rPr>
          <w:sz w:val="20"/>
        </w:rPr>
      </w:pPr>
    </w:p>
    <w:p w14:paraId="5679102E">
      <w:pPr>
        <w:pStyle w:val="4"/>
        <w:rPr>
          <w:sz w:val="20"/>
        </w:rPr>
      </w:pPr>
    </w:p>
    <w:p w14:paraId="24F69E52">
      <w:pPr>
        <w:pStyle w:val="4"/>
        <w:rPr>
          <w:sz w:val="20"/>
        </w:rPr>
      </w:pPr>
    </w:p>
    <w:p w14:paraId="7B21F6AE">
      <w:pPr>
        <w:pStyle w:val="4"/>
        <w:rPr>
          <w:sz w:val="20"/>
        </w:rPr>
      </w:pPr>
    </w:p>
    <w:p w14:paraId="4076FB7D">
      <w:pPr>
        <w:pStyle w:val="4"/>
        <w:rPr>
          <w:sz w:val="20"/>
        </w:rPr>
      </w:pPr>
    </w:p>
    <w:p w14:paraId="3E020B2A">
      <w:pPr>
        <w:pStyle w:val="4"/>
        <w:rPr>
          <w:sz w:val="20"/>
        </w:rPr>
      </w:pPr>
    </w:p>
    <w:p w14:paraId="591B5589">
      <w:pPr>
        <w:pStyle w:val="4"/>
        <w:rPr>
          <w:sz w:val="20"/>
        </w:rPr>
      </w:pPr>
    </w:p>
    <w:p w14:paraId="47B36CAE">
      <w:pPr>
        <w:pStyle w:val="4"/>
        <w:rPr>
          <w:sz w:val="20"/>
        </w:rPr>
      </w:pPr>
    </w:p>
    <w:p w14:paraId="53D45126">
      <w:pPr>
        <w:pStyle w:val="4"/>
        <w:rPr>
          <w:sz w:val="20"/>
        </w:rPr>
      </w:pPr>
    </w:p>
    <w:p w14:paraId="642ABCEB">
      <w:pPr>
        <w:pStyle w:val="4"/>
        <w:rPr>
          <w:sz w:val="20"/>
        </w:rPr>
      </w:pPr>
    </w:p>
    <w:p w14:paraId="5E4E48D4">
      <w:pPr>
        <w:pStyle w:val="4"/>
        <w:rPr>
          <w:sz w:val="20"/>
        </w:rPr>
      </w:pPr>
    </w:p>
    <w:p w14:paraId="0BC314F5">
      <w:pPr>
        <w:pStyle w:val="4"/>
        <w:rPr>
          <w:sz w:val="20"/>
        </w:rPr>
      </w:pPr>
    </w:p>
    <w:p w14:paraId="555A9E6C">
      <w:pPr>
        <w:pStyle w:val="4"/>
        <w:rPr>
          <w:sz w:val="20"/>
        </w:rPr>
      </w:pPr>
    </w:p>
    <w:p w14:paraId="57293C9D">
      <w:pPr>
        <w:pStyle w:val="4"/>
        <w:rPr>
          <w:sz w:val="20"/>
        </w:rPr>
      </w:pPr>
    </w:p>
    <w:p w14:paraId="543C48D0">
      <w:pPr>
        <w:pStyle w:val="4"/>
        <w:spacing w:before="8"/>
        <w:rPr>
          <w:sz w:val="24"/>
        </w:rPr>
      </w:pPr>
    </w:p>
    <w:p w14:paraId="1819E431">
      <w:pPr>
        <w:spacing w:before="9"/>
        <w:ind w:left="6175" w:right="0" w:firstLine="0"/>
        <w:jc w:val="left"/>
        <w:rPr>
          <w:sz w:val="36"/>
        </w:rPr>
      </w:pPr>
      <w:r>
        <w:rPr>
          <w:color w:val="FFFFFF"/>
          <w:spacing w:val="54"/>
          <w:sz w:val="36"/>
          <w:shd w:val="clear" w:color="auto" w:fill="006FC0"/>
        </w:rPr>
        <w:t xml:space="preserve"> </w:t>
      </w:r>
      <w:r>
        <w:rPr>
          <w:color w:val="FFFFFF"/>
          <w:sz w:val="36"/>
          <w:shd w:val="clear" w:color="auto" w:fill="006FC0"/>
        </w:rPr>
        <w:t>(4)点选Accept</w:t>
      </w:r>
      <w:r>
        <w:rPr>
          <w:color w:val="FFFFFF"/>
          <w:spacing w:val="-4"/>
          <w:sz w:val="36"/>
          <w:shd w:val="clear" w:color="auto" w:fill="006FC0"/>
        </w:rPr>
        <w:t xml:space="preserve"> </w:t>
      </w:r>
      <w:r>
        <w:rPr>
          <w:color w:val="FFFFFF"/>
          <w:spacing w:val="-2"/>
          <w:sz w:val="36"/>
          <w:shd w:val="clear" w:color="auto" w:fill="006FC0"/>
        </w:rPr>
        <w:t>Defaults</w:t>
      </w:r>
      <w:r>
        <w:rPr>
          <w:color w:val="FFFFFF"/>
          <w:spacing w:val="80"/>
          <w:sz w:val="36"/>
          <w:shd w:val="clear" w:color="auto" w:fill="006FC0"/>
        </w:rPr>
        <w:t xml:space="preserve"> </w:t>
      </w:r>
    </w:p>
    <w:p w14:paraId="485356CA">
      <w:pPr>
        <w:spacing w:after="0"/>
        <w:jc w:val="left"/>
        <w:rPr>
          <w:sz w:val="36"/>
        </w:rPr>
        <w:sectPr>
          <w:pgSz w:w="19200" w:h="10800" w:orient="landscape"/>
          <w:pgMar w:top="640" w:right="0" w:bottom="580" w:left="0" w:header="0" w:footer="77" w:gutter="0"/>
          <w:cols w:space="720" w:num="1"/>
        </w:sectPr>
      </w:pPr>
    </w:p>
    <w:p w14:paraId="3914F5AB">
      <w:pPr>
        <w:pStyle w:val="4"/>
        <w:rPr>
          <w:sz w:val="20"/>
        </w:rPr>
      </w:pPr>
      <w:r>
        <w:pict>
          <v:group id="docshapegroup897" o:spid="_x0000_s1908" o:spt="203" style="position:absolute;left:0pt;margin-left:27.45pt;margin-top:27.45pt;height:485.05pt;width:887.3pt;mso-position-horizontal-relative:page;mso-position-vertical-relative:page;z-index:-251556864;mso-width-relative:page;mso-height-relative:page;" coordorigin="550,550" coordsize="17746,9701">
            <o:lock v:ext="edit"/>
            <v:shape id="docshape898" o:spid="_x0000_s1909" o:spt="75" type="#_x0000_t75" style="position:absolute;left:549;top:549;height:2710;width:6768;" filled="f" stroked="f" coordsize="21600,21600">
              <v:path/>
              <v:fill on="f" focussize="0,0"/>
              <v:stroke on="f"/>
              <v:imagedata r:id="rId264" o:title=""/>
              <o:lock v:ext="edit" aspectratio="t"/>
            </v:shape>
            <v:shape id="docshape899" o:spid="_x0000_s1910" o:spt="75" type="#_x0000_t75" style="position:absolute;left:5008;top:2856;height:7395;width:13287;" filled="f" stroked="f" coordsize="21600,21600">
              <v:path/>
              <v:fill on="f" focussize="0,0"/>
              <v:stroke on="f"/>
              <v:imagedata r:id="rId265" o:title=""/>
              <o:lock v:ext="edit" aspectratio="t"/>
            </v:shape>
          </v:group>
        </w:pict>
      </w:r>
    </w:p>
    <w:p w14:paraId="710AA79F">
      <w:pPr>
        <w:pStyle w:val="4"/>
        <w:rPr>
          <w:sz w:val="20"/>
        </w:rPr>
      </w:pPr>
    </w:p>
    <w:p w14:paraId="7ED706CF">
      <w:pPr>
        <w:pStyle w:val="4"/>
        <w:spacing w:before="16"/>
        <w:rPr>
          <w:sz w:val="13"/>
        </w:rPr>
      </w:pPr>
    </w:p>
    <w:p w14:paraId="058DFB86">
      <w:pPr>
        <w:tabs>
          <w:tab w:val="left" w:pos="11025"/>
        </w:tabs>
        <w:spacing w:before="8"/>
        <w:ind w:left="921" w:right="0" w:firstLine="0"/>
        <w:jc w:val="center"/>
        <w:rPr>
          <w:sz w:val="36"/>
        </w:rPr>
      </w:pPr>
      <w:r>
        <w:rPr>
          <w:color w:val="FFFFFF"/>
          <w:spacing w:val="53"/>
          <w:w w:val="150"/>
          <w:sz w:val="36"/>
          <w:shd w:val="clear" w:color="auto" w:fill="006FC0"/>
        </w:rPr>
        <w:t xml:space="preserve"> </w:t>
      </w:r>
      <w:r>
        <w:rPr>
          <w:color w:val="FFFFFF"/>
          <w:spacing w:val="-2"/>
          <w:sz w:val="36"/>
          <w:shd w:val="clear" w:color="auto" w:fill="006FC0"/>
        </w:rPr>
        <w:t>(5)目前ResearchRabbit同步出现问题已有人反应在官网论</w:t>
      </w:r>
      <w:r>
        <w:rPr>
          <w:color w:val="FFFFFF"/>
          <w:spacing w:val="-10"/>
          <w:sz w:val="36"/>
          <w:shd w:val="clear" w:color="auto" w:fill="006FC0"/>
        </w:rPr>
        <w:t>坛</w:t>
      </w:r>
      <w:r>
        <w:rPr>
          <w:color w:val="FFFFFF"/>
          <w:sz w:val="36"/>
          <w:shd w:val="clear" w:color="auto" w:fill="006FC0"/>
        </w:rPr>
        <w:tab/>
      </w:r>
    </w:p>
    <w:p w14:paraId="65CAF764">
      <w:pPr>
        <w:spacing w:after="0"/>
        <w:jc w:val="center"/>
        <w:rPr>
          <w:sz w:val="36"/>
        </w:rPr>
        <w:sectPr>
          <w:pgSz w:w="19200" w:h="10800" w:orient="landscape"/>
          <w:pgMar w:top="1220" w:right="0" w:bottom="580" w:left="0" w:header="0" w:footer="77" w:gutter="0"/>
          <w:cols w:space="720" w:num="1"/>
        </w:sectPr>
      </w:pPr>
    </w:p>
    <w:p w14:paraId="74DEBC8B">
      <w:pPr>
        <w:pStyle w:val="4"/>
        <w:rPr>
          <w:sz w:val="20"/>
        </w:rPr>
      </w:pPr>
    </w:p>
    <w:p w14:paraId="032CF8AE">
      <w:pPr>
        <w:pStyle w:val="4"/>
        <w:rPr>
          <w:sz w:val="20"/>
        </w:rPr>
      </w:pPr>
    </w:p>
    <w:p w14:paraId="4BDDDEA4">
      <w:pPr>
        <w:pStyle w:val="4"/>
        <w:rPr>
          <w:sz w:val="20"/>
        </w:rPr>
      </w:pPr>
    </w:p>
    <w:p w14:paraId="53074FA9">
      <w:pPr>
        <w:pStyle w:val="4"/>
        <w:rPr>
          <w:sz w:val="20"/>
        </w:rPr>
      </w:pPr>
    </w:p>
    <w:p w14:paraId="7E19A306">
      <w:pPr>
        <w:pStyle w:val="4"/>
        <w:rPr>
          <w:sz w:val="20"/>
        </w:rPr>
      </w:pPr>
    </w:p>
    <w:p w14:paraId="6E1B1CA1">
      <w:pPr>
        <w:pStyle w:val="4"/>
        <w:rPr>
          <w:sz w:val="20"/>
        </w:rPr>
      </w:pPr>
    </w:p>
    <w:p w14:paraId="2B5E9FD6">
      <w:pPr>
        <w:pStyle w:val="4"/>
        <w:rPr>
          <w:sz w:val="20"/>
        </w:rPr>
      </w:pPr>
    </w:p>
    <w:p w14:paraId="1F77216F">
      <w:pPr>
        <w:pStyle w:val="4"/>
        <w:spacing w:before="7"/>
        <w:rPr>
          <w:sz w:val="19"/>
        </w:rPr>
      </w:pPr>
    </w:p>
    <w:p w14:paraId="0FBBB25E">
      <w:pPr>
        <w:spacing w:before="0" w:line="1547" w:lineRule="exact"/>
        <w:ind w:left="1454" w:right="0" w:firstLine="0"/>
        <w:jc w:val="left"/>
        <w:rPr>
          <w:sz w:val="120"/>
        </w:rPr>
      </w:pPr>
      <w:r>
        <w:rPr>
          <w:spacing w:val="-3"/>
          <w:sz w:val="120"/>
        </w:rPr>
        <w:t>感谢聆听</w:t>
      </w:r>
    </w:p>
    <w:p w14:paraId="4ECC15D0">
      <w:pPr>
        <w:spacing w:before="0" w:line="1751" w:lineRule="exact"/>
        <w:ind w:left="1454" w:right="0" w:firstLine="0"/>
        <w:jc w:val="left"/>
        <w:rPr>
          <w:sz w:val="120"/>
        </w:rPr>
      </w:pPr>
      <w:r>
        <w:rPr>
          <w:spacing w:val="-8"/>
          <w:sz w:val="120"/>
        </w:rPr>
        <w:t>QA</w:t>
      </w:r>
      <w:r>
        <w:rPr>
          <w:spacing w:val="-9"/>
          <w:sz w:val="120"/>
        </w:rPr>
        <w:t>时间</w:t>
      </w:r>
    </w:p>
    <w:sectPr>
      <w:pgSz w:w="19200" w:h="10800" w:orient="landscape"/>
      <w:pgMar w:top="1220" w:right="0" w:bottom="580" w:left="0" w:header="0" w:footer="7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501A7">
    <w:pPr>
      <w:pStyle w:val="4"/>
      <w:spacing w:line="14" w:lineRule="auto"/>
      <w:rPr>
        <w:sz w:val="20"/>
      </w:rPr>
    </w:pPr>
    <w:r>
      <w:pict>
        <v:shape id="docshape1" o:spid="_x0000_s2049" o:spt="202" type="#_x0000_t202" style="position:absolute;left:0pt;margin-left:877.65pt;margin-top:509.05pt;height:14.05pt;width:13.1pt;mso-position-horizontal-relative:page;mso-position-vertical-relative:page;z-index:-2516029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1654E5C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w w:val="100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w w:val="100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w w:val="100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w w:val="100"/>
                    <w:sz w:val="24"/>
                  </w:rPr>
                  <w:t>1</w:t>
                </w:r>
                <w:r>
                  <w:rPr>
                    <w:rFonts w:ascii="Calibri"/>
                    <w:color w:val="888888"/>
                    <w:w w:val="100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97D2F">
    <w:pPr>
      <w:pStyle w:val="4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1860C">
    <w:pPr>
      <w:pStyle w:val="4"/>
      <w:spacing w:line="14" w:lineRule="auto"/>
      <w:rPr>
        <w:sz w:val="20"/>
      </w:rPr>
    </w:pPr>
    <w:r>
      <w:pict>
        <v:shape id="docshape5" o:spid="_x0000_s2050" o:spt="202" type="#_x0000_t202" style="position:absolute;left:0pt;margin-left:871.55pt;margin-top:509.05pt;height:14.05pt;width:19.25pt;mso-position-horizontal-relative:page;mso-position-vertical-relative:page;z-index:-2516029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5EC39EE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10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951B4">
    <w:pPr>
      <w:pStyle w:val="4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591AF">
    <w:pPr>
      <w:pStyle w:val="4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EC6CB">
    <w:pPr>
      <w:pStyle w:val="4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1C9F3">
    <w:pPr>
      <w:pStyle w:val="4"/>
      <w:spacing w:line="14" w:lineRule="auto"/>
      <w:rPr>
        <w:sz w:val="20"/>
      </w:rPr>
    </w:pPr>
    <w:r>
      <w:pict>
        <v:shape id="docshape58" o:spid="_x0000_s2051" o:spt="202" type="#_x0000_t202" style="position:absolute;left:0pt;margin-left:871.55pt;margin-top:509.05pt;height:14.05pt;width:19.25pt;mso-position-horizontal-relative:page;mso-position-vertical-relative:page;z-index:-2516019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72BCCE2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15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053C7">
    <w:pPr>
      <w:pStyle w:val="4"/>
      <w:spacing w:line="14" w:lineRule="auto"/>
      <w:rPr>
        <w:sz w:val="20"/>
      </w:rPr>
    </w:pPr>
    <w:r>
      <w:pict>
        <v:shape id="docshape71" o:spid="_x0000_s2052" o:spt="202" type="#_x0000_t202" style="position:absolute;left:0pt;margin-left:423.15pt;margin-top:500.25pt;height:28.7pt;width:385.45pt;mso-position-horizontal-relative:page;mso-position-vertical-relative:page;z-index:-2516019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732641D">
                <w:pPr>
                  <w:pStyle w:val="4"/>
                  <w:spacing w:line="574" w:lineRule="exact"/>
                  <w:ind w:left="20"/>
                </w:pPr>
                <w:r>
                  <w:rPr>
                    <w:spacing w:val="-2"/>
                  </w:rPr>
                  <w:t>外挂会自动截取档案到Zotero</w:t>
                </w:r>
                <w:r>
                  <w:rPr>
                    <w:spacing w:val="-4"/>
                  </w:rPr>
                  <w:t>书目信息底下</w:t>
                </w:r>
              </w:p>
            </w:txbxContent>
          </v:textbox>
        </v:shape>
      </w:pict>
    </w:r>
    <w:r>
      <w:pict>
        <v:shape id="docshape72" o:spid="_x0000_s2053" o:spt="202" type="#_x0000_t202" style="position:absolute;left:0pt;margin-left:873.55pt;margin-top:509.05pt;height:14.05pt;width:14.25pt;mso-position-horizontal-relative:page;mso-position-vertical-relative:page;z-index:-2516008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D4FC14A">
                <w:pPr>
                  <w:spacing w:before="0" w:line="265" w:lineRule="exact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18</w:t>
                </w:r>
              </w:p>
            </w:txbxContent>
          </v:textbox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2FF45">
    <w:pPr>
      <w:pStyle w:val="4"/>
      <w:spacing w:line="14" w:lineRule="auto"/>
      <w:rPr>
        <w:sz w:val="20"/>
      </w:rPr>
    </w:pPr>
    <w:r>
      <w:pict>
        <v:shape id="docshape81" o:spid="_x0000_s2054" o:spt="202" type="#_x0000_t202" style="position:absolute;left:0pt;margin-left:871.55pt;margin-top:509.05pt;height:14.05pt;width:19.25pt;mso-position-horizontal-relative:page;mso-position-vertical-relative:page;z-index:-2516008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9F78742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19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424D0">
    <w:pPr>
      <w:pStyle w:val="4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2D4A3">
    <w:pPr>
      <w:pStyle w:val="4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EF9B9">
    <w:pPr>
      <w:pStyle w:val="4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1A44E">
    <w:pPr>
      <w:pStyle w:val="4"/>
      <w:spacing w:line="14" w:lineRule="auto"/>
      <w:rPr>
        <w:sz w:val="20"/>
      </w:rPr>
    </w:pPr>
    <w:r>
      <w:pict>
        <v:shape id="docshape97" o:spid="_x0000_s2055" o:spt="202" type="#_x0000_t202" style="position:absolute;left:0pt;margin-left:871.55pt;margin-top:510.85pt;height:14.05pt;width:19.25pt;mso-position-horizontal-relative:page;mso-position-vertical-relative:page;z-index:-2515998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3E0D51E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24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F29E8">
    <w:pPr>
      <w:pStyle w:val="4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A6385">
    <w:pPr>
      <w:pStyle w:val="4"/>
      <w:spacing w:line="14" w:lineRule="auto"/>
      <w:rPr>
        <w:sz w:val="6"/>
      </w:rPr>
    </w:pPr>
    <w:r>
      <w:pict>
        <v:shape id="docshape132" o:spid="_x0000_s2056" o:spt="202" type="#_x0000_t202" style="position:absolute;left:0pt;margin-left:871.55pt;margin-top:509.05pt;height:14.05pt;width:19.25pt;mso-position-horizontal-relative:page;mso-position-vertical-relative:page;z-index:-2515998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4B8EEEA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29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C9A3A">
    <w:pPr>
      <w:pStyle w:val="4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A6C3E">
    <w:pPr>
      <w:pStyle w:val="4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14809">
    <w:pPr>
      <w:pStyle w:val="4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E1192">
    <w:pPr>
      <w:pStyle w:val="4"/>
      <w:spacing w:line="14" w:lineRule="auto"/>
      <w:rPr>
        <w:sz w:val="20"/>
      </w:rPr>
    </w:pPr>
    <w:r>
      <w:pict>
        <v:shape id="docshape231" o:spid="_x0000_s2057" o:spt="202" type="#_x0000_t202" style="position:absolute;left:0pt;margin-left:871.55pt;margin-top:509.05pt;height:14.05pt;width:19.25pt;mso-position-horizontal-relative:page;mso-position-vertical-relative:page;z-index:-2515988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EA77A06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38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0329F">
    <w:pPr>
      <w:pStyle w:val="4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37C3E">
    <w:pPr>
      <w:pStyle w:val="4"/>
      <w:spacing w:line="14" w:lineRule="auto"/>
      <w:rPr>
        <w:sz w:val="15"/>
      </w:rPr>
    </w:pPr>
    <w:r>
      <w:pict>
        <v:shape id="docshape343" o:spid="_x0000_s2058" o:spt="202" type="#_x0000_t202" style="position:absolute;left:0pt;margin-left:871.55pt;margin-top:509.05pt;height:14.05pt;width:19.25pt;mso-position-horizontal-relative:page;mso-position-vertical-relative:page;z-index:-2515988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CBCF5EB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63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E285C">
    <w:pPr>
      <w:pStyle w:val="4"/>
      <w:spacing w:line="14" w:lineRule="auto"/>
      <w:rPr>
        <w:sz w:val="20"/>
      </w:rPr>
    </w:pPr>
    <w:r>
      <w:pict>
        <v:shape id="docshape665" o:spid="_x0000_s2059" o:spt="202" type="#_x0000_t202" style="position:absolute;left:0pt;margin-left:78.1pt;margin-top:503.1pt;height:25.95pt;width:355.55pt;mso-position-horizontal-relative:page;mso-position-vertical-relative:page;z-index:-2515978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19931F6">
                <w:pPr>
                  <w:spacing w:before="0" w:line="519" w:lineRule="exact"/>
                  <w:ind w:left="20" w:right="0" w:firstLine="0"/>
                  <w:jc w:val="left"/>
                  <w:rPr>
                    <w:sz w:val="36"/>
                  </w:rPr>
                </w:pPr>
                <w:r>
                  <w:rPr>
                    <w:sz w:val="36"/>
                  </w:rPr>
                  <w:t>C</w:t>
                </w:r>
                <w:r>
                  <w:rPr>
                    <w:spacing w:val="-1"/>
                    <w:sz w:val="36"/>
                  </w:rPr>
                  <w:t>.仅群组成员可观看+须经邀请才能加入群组</w:t>
                </w:r>
              </w:p>
            </w:txbxContent>
          </v:textbox>
        </v:shape>
      </w:pict>
    </w:r>
    <w:r>
      <w:pict>
        <v:shape id="docshape666" o:spid="_x0000_s2060" o:spt="202" type="#_x0000_t202" style="position:absolute;left:0pt;margin-left:873.55pt;margin-top:509.05pt;height:14.05pt;width:14.25pt;mso-position-horizontal-relative:page;mso-position-vertical-relative:page;z-index:-2515978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1514D0A">
                <w:pPr>
                  <w:spacing w:before="0" w:line="265" w:lineRule="exact"/>
                  <w:ind w:left="2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92</w:t>
                </w:r>
              </w:p>
            </w:txbxContent>
          </v:textbox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8F9B3">
    <w:pPr>
      <w:pStyle w:val="4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51B84">
    <w:pPr>
      <w:pStyle w:val="4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342CF">
    <w:pPr>
      <w:pStyle w:val="4"/>
      <w:spacing w:line="14" w:lineRule="auto"/>
      <w:rPr>
        <w:sz w:val="20"/>
      </w:rPr>
    </w:pPr>
    <w:r>
      <w:pict>
        <v:shape id="docshape707" o:spid="_x0000_s2061" o:spt="202" type="#_x0000_t202" style="position:absolute;left:0pt;margin-left:871.55pt;margin-top:509.05pt;height:14.05pt;width:19.25pt;mso-position-horizontal-relative:page;mso-position-vertical-relative:page;z-index:-25159680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0C46260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95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2D107">
    <w:pPr>
      <w:pStyle w:val="4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8D8BD">
    <w:pPr>
      <w:pStyle w:val="4"/>
      <w:spacing w:line="14" w:lineRule="auto"/>
      <w:rPr>
        <w:sz w:val="20"/>
      </w:rPr>
    </w:pPr>
    <w:r>
      <w:pict>
        <v:shape id="docshape744" o:spid="_x0000_s2062" o:spt="202" type="#_x0000_t202" style="position:absolute;left:0pt;margin-left:865.4pt;margin-top:509.05pt;height:14.05pt;width:25.4pt;mso-position-horizontal-relative:page;mso-position-vertical-relative:page;z-index:-25159680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09BC560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100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89120">
    <w:pPr>
      <w:pStyle w:val="4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05A73">
    <w:pPr>
      <w:pStyle w:val="4"/>
      <w:spacing w:line="14" w:lineRule="auto"/>
      <w:rPr>
        <w:sz w:val="2"/>
      </w:rPr>
    </w:pPr>
    <w:r>
      <w:pict>
        <v:shape id="docshape815" o:spid="_x0000_s2063" o:spt="202" type="#_x0000_t202" style="position:absolute;left:0pt;margin-left:865.4pt;margin-top:509.05pt;height:14.05pt;width:25.4pt;mso-position-horizontal-relative:page;mso-position-vertical-relative:page;z-index:-25159577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801F29A">
                <w:pPr>
                  <w:spacing w:before="0" w:line="265" w:lineRule="exact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begin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t>112</w:t>
                </w:r>
                <w:r>
                  <w:rPr>
                    <w:rFonts w:ascii="Calibri"/>
                    <w:color w:val="888888"/>
                    <w:spacing w:val="-5"/>
                    <w:sz w:val="24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0"/>
      <w:numFmt w:val="bullet"/>
      <w:lvlText w:val="•"/>
      <w:lvlJc w:val="left"/>
      <w:pPr>
        <w:ind w:left="540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10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80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50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20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890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360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830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2179" w:hanging="716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w w:val="100"/>
        <w:sz w:val="86"/>
        <w:szCs w:val="86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8081" w:hanging="296"/>
        <w:jc w:val="left"/>
      </w:pPr>
      <w:rPr>
        <w:rFonts w:hint="default"/>
        <w:spacing w:val="-1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80" w:hanging="2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70" w:hanging="2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860" w:hanging="2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250" w:hanging="2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640" w:hanging="2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5030" w:hanging="2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420" w:hanging="296"/>
      </w:pPr>
      <w:rPr>
        <w:rFonts w:hint="default"/>
        <w:lang w:val="en-US" w:eastAsia="en-US" w:bidi="ar-SA"/>
      </w:rPr>
    </w:lvl>
  </w:abstractNum>
  <w:abstractNum w:abstractNumId="2">
    <w:nsid w:val="9239341B"/>
    <w:multiLevelType w:val="multilevel"/>
    <w:tmpl w:val="9239341B"/>
    <w:lvl w:ilvl="0" w:tentative="0">
      <w:start w:val="0"/>
      <w:numFmt w:val="bullet"/>
      <w:lvlText w:val="•"/>
      <w:lvlJc w:val="left"/>
      <w:pPr>
        <w:ind w:left="1826" w:hanging="360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</w:abstractNum>
  <w:abstractNum w:abstractNumId="3">
    <w:nsid w:val="9288B902"/>
    <w:multiLevelType w:val="multilevel"/>
    <w:tmpl w:val="9288B902"/>
    <w:lvl w:ilvl="0" w:tentative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29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03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77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51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24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98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724" w:hanging="361"/>
      </w:pPr>
      <w:rPr>
        <w:rFonts w:hint="default"/>
        <w:lang w:val="en-US" w:eastAsia="en-US" w:bidi="ar-SA"/>
      </w:rPr>
    </w:lvl>
  </w:abstractNum>
  <w:abstractNum w:abstractNumId="4">
    <w:nsid w:val="9C8AC8EF"/>
    <w:multiLevelType w:val="multilevel"/>
    <w:tmpl w:val="9C8AC8EF"/>
    <w:lvl w:ilvl="0" w:tentative="0">
      <w:start w:val="0"/>
      <w:numFmt w:val="bullet"/>
      <w:lvlText w:val="•"/>
      <w:lvlJc w:val="left"/>
      <w:pPr>
        <w:ind w:left="1564" w:hanging="360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</w:abstractNum>
  <w:abstractNum w:abstractNumId="5">
    <w:nsid w:val="B0F1ACD9"/>
    <w:multiLevelType w:val="multilevel"/>
    <w:tmpl w:val="B0F1ACD9"/>
    <w:lvl w:ilvl="0" w:tentative="0">
      <w:start w:val="3"/>
      <w:numFmt w:val="decimal"/>
      <w:lvlText w:val="(%1)"/>
      <w:lvlJc w:val="left"/>
      <w:pPr>
        <w:ind w:left="145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10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80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50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20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90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60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30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500" w:hanging="492"/>
      </w:pPr>
      <w:rPr>
        <w:rFonts w:hint="default"/>
        <w:lang w:val="en-US" w:eastAsia="en-US" w:bidi="ar-SA"/>
      </w:rPr>
    </w:lvl>
  </w:abstractNum>
  <w:abstractNum w:abstractNumId="6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7">
    <w:nsid w:val="BE923771"/>
    <w:multiLevelType w:val="multilevel"/>
    <w:tmpl w:val="BE923771"/>
    <w:lvl w:ilvl="0" w:tentative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72"/>
        <w:szCs w:val="7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44" w:hanging="360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64" w:hanging="360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23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23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2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215" w:hanging="360"/>
      </w:pPr>
      <w:rPr>
        <w:rFonts w:hint="default"/>
        <w:lang w:val="en-US" w:eastAsia="en-US" w:bidi="ar-SA"/>
      </w:rPr>
    </w:lvl>
  </w:abstractNum>
  <w:abstractNum w:abstractNumId="8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decimal"/>
      <w:lvlText w:val="(%1)"/>
      <w:lvlJc w:val="left"/>
      <w:pPr>
        <w:ind w:left="636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96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53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09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66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23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179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436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693" w:hanging="492"/>
      </w:pPr>
      <w:rPr>
        <w:rFonts w:hint="default"/>
        <w:lang w:val="en-US" w:eastAsia="en-US" w:bidi="ar-SA"/>
      </w:rPr>
    </w:lvl>
  </w:abstractNum>
  <w:abstractNum w:abstractNumId="1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decimal"/>
      <w:lvlText w:val="(%1)"/>
      <w:lvlJc w:val="left"/>
      <w:pPr>
        <w:ind w:left="637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02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5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7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0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3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15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8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1" w:hanging="492"/>
      </w:pPr>
      <w:rPr>
        <w:rFonts w:hint="default"/>
        <w:lang w:val="en-US" w:eastAsia="en-US" w:bidi="ar-SA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decimal"/>
      <w:lvlText w:val="(%1)"/>
      <w:lvlJc w:val="left"/>
      <w:pPr>
        <w:ind w:left="637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2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4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6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8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0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2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95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7" w:hanging="492"/>
      </w:pPr>
      <w:rPr>
        <w:rFonts w:hint="default"/>
        <w:lang w:val="en-US" w:eastAsia="en-US" w:bidi="ar-SA"/>
      </w:rPr>
    </w:lvl>
  </w:abstractNum>
  <w:abstractNum w:abstractNumId="13">
    <w:nsid w:val="F4B5D9F5"/>
    <w:multiLevelType w:val="multilevel"/>
    <w:tmpl w:val="F4B5D9F5"/>
    <w:lvl w:ilvl="0" w:tentative="0">
      <w:start w:val="1"/>
      <w:numFmt w:val="decimal"/>
      <w:lvlText w:val="(%1)"/>
      <w:lvlJc w:val="left"/>
      <w:pPr>
        <w:ind w:left="2131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shd w:val="clear" w:color="auto" w:fill="0000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9" w:hanging="28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35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826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722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617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513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408" w:hanging="284"/>
      </w:pPr>
      <w:rPr>
        <w:rFonts w:hint="default"/>
        <w:lang w:val="en-US" w:eastAsia="en-US" w:bidi="ar-SA"/>
      </w:rPr>
    </w:lvl>
  </w:abstractNum>
  <w:abstractNum w:abstractNumId="14">
    <w:nsid w:val="F7735DC9"/>
    <w:multiLevelType w:val="multilevel"/>
    <w:tmpl w:val="F7735DC9"/>
    <w:lvl w:ilvl="0" w:tentative="0">
      <w:start w:val="3"/>
      <w:numFmt w:val="decimal"/>
      <w:lvlText w:val="%1."/>
      <w:lvlJc w:val="left"/>
      <w:pPr>
        <w:ind w:left="2179" w:hanging="716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w w:val="100"/>
        <w:sz w:val="86"/>
        <w:szCs w:val="8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6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85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74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63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52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417" w:hanging="361"/>
      </w:pPr>
      <w:rPr>
        <w:rFonts w:hint="default"/>
        <w:lang w:val="en-US" w:eastAsia="en-US" w:bidi="ar-SA"/>
      </w:rPr>
    </w:lvl>
  </w:abstractNum>
  <w:abstractNum w:abstractNumId="15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44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37" w:hanging="27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85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93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975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065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110" w:hanging="272"/>
      </w:pPr>
      <w:rPr>
        <w:rFonts w:hint="default"/>
        <w:lang w:val="en-US" w:eastAsia="en-US" w:bidi="ar-SA"/>
      </w:rPr>
    </w:lvl>
  </w:abstractNum>
  <w:abstractNum w:abstractNumId="16">
    <w:nsid w:val="0248C179"/>
    <w:multiLevelType w:val="multilevel"/>
    <w:tmpl w:val="0248C179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17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18">
    <w:nsid w:val="0E640482"/>
    <w:multiLevelType w:val="multilevel"/>
    <w:tmpl w:val="0E640482"/>
    <w:lvl w:ilvl="0" w:tentative="0">
      <w:start w:val="1"/>
      <w:numFmt w:val="decimal"/>
      <w:lvlText w:val="(%1)"/>
      <w:lvlJc w:val="left"/>
      <w:pPr>
        <w:ind w:left="636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8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7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6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95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34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73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412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51" w:hanging="492"/>
      </w:pPr>
      <w:rPr>
        <w:rFonts w:hint="default"/>
        <w:lang w:val="en-US" w:eastAsia="en-US" w:bidi="ar-SA"/>
      </w:rPr>
    </w:lvl>
  </w:abstractNum>
  <w:abstractNum w:abstractNumId="19">
    <w:nsid w:val="243FCF68"/>
    <w:multiLevelType w:val="multilevel"/>
    <w:tmpl w:val="243FCF68"/>
    <w:lvl w:ilvl="0" w:tentative="0">
      <w:start w:val="0"/>
      <w:numFmt w:val="bullet"/>
      <w:lvlText w:val="•"/>
      <w:lvlJc w:val="left"/>
      <w:pPr>
        <w:ind w:left="691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55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33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10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588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966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43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21" w:hanging="540"/>
      </w:pPr>
      <w:rPr>
        <w:rFonts w:hint="default"/>
        <w:lang w:val="en-US" w:eastAsia="en-US" w:bidi="ar-SA"/>
      </w:rPr>
    </w:lvl>
  </w:abstractNum>
  <w:abstractNum w:abstractNumId="20">
    <w:nsid w:val="2470EC97"/>
    <w:multiLevelType w:val="multilevel"/>
    <w:tmpl w:val="2470EC97"/>
    <w:lvl w:ilvl="0" w:tentative="0">
      <w:start w:val="4"/>
      <w:numFmt w:val="decimal"/>
      <w:lvlText w:val="%1."/>
      <w:lvlJc w:val="left"/>
      <w:pPr>
        <w:ind w:left="2179" w:hanging="716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w w:val="100"/>
        <w:sz w:val="86"/>
        <w:szCs w:val="8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882" w:hanging="7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584" w:hanging="7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286" w:hanging="7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988" w:hanging="7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690" w:hanging="7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392" w:hanging="7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094" w:hanging="7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796" w:hanging="716"/>
      </w:pPr>
      <w:rPr>
        <w:rFonts w:hint="default"/>
        <w:lang w:val="en-US" w:eastAsia="en-US" w:bidi="ar-SA"/>
      </w:rPr>
    </w:lvl>
  </w:abstractNum>
  <w:abstractNum w:abstractNumId="21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22">
    <w:nsid w:val="2A8F537B"/>
    <w:multiLevelType w:val="multilevel"/>
    <w:tmpl w:val="2A8F537B"/>
    <w:lvl w:ilvl="0" w:tentative="0">
      <w:start w:val="0"/>
      <w:numFmt w:val="bullet"/>
      <w:lvlText w:val="•"/>
      <w:lvlJc w:val="left"/>
      <w:pPr>
        <w:ind w:left="741" w:hanging="360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4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4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</w:abstractNum>
  <w:abstractNum w:abstractNumId="23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1844" w:hanging="391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-1"/>
        <w:w w:val="100"/>
        <w:sz w:val="46"/>
        <w:szCs w:val="4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576" w:hanging="39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312" w:hanging="3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048" w:hanging="3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784" w:hanging="3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520" w:hanging="3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256" w:hanging="3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992" w:hanging="3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728" w:hanging="391"/>
      </w:pPr>
      <w:rPr>
        <w:rFonts w:hint="default"/>
        <w:lang w:val="en-US" w:eastAsia="en-US" w:bidi="ar-SA"/>
      </w:rPr>
    </w:lvl>
  </w:abstractNum>
  <w:abstractNum w:abstractNumId="24">
    <w:nsid w:val="46A08BB8"/>
    <w:multiLevelType w:val="multilevel"/>
    <w:tmpl w:val="46A08BB8"/>
    <w:lvl w:ilvl="0" w:tentative="0">
      <w:start w:val="1"/>
      <w:numFmt w:val="decimal"/>
      <w:lvlText w:val="(%1)"/>
      <w:lvlJc w:val="left"/>
      <w:pPr>
        <w:ind w:left="638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9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8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7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96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35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74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413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52" w:hanging="492"/>
      </w:pPr>
      <w:rPr>
        <w:rFonts w:hint="default"/>
        <w:lang w:val="en-US" w:eastAsia="en-US" w:bidi="ar-SA"/>
      </w:rPr>
    </w:lvl>
  </w:abstractNum>
  <w:abstractNum w:abstractNumId="25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2179" w:hanging="716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w w:val="100"/>
        <w:sz w:val="86"/>
        <w:szCs w:val="8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2" w:tentative="0">
      <w:start w:val="1"/>
      <w:numFmt w:val="decimal"/>
      <w:lvlText w:val="(%3)"/>
      <w:lvlJc w:val="left"/>
      <w:pPr>
        <w:ind w:left="10654" w:hanging="685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w w:val="99"/>
        <w:sz w:val="54"/>
        <w:szCs w:val="5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727" w:hanging="6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795" w:hanging="6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862" w:hanging="6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930" w:hanging="6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5997" w:hanging="6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7065" w:hanging="685"/>
      </w:pPr>
      <w:rPr>
        <w:rFonts w:hint="default"/>
        <w:lang w:val="en-US" w:eastAsia="en-US" w:bidi="ar-SA"/>
      </w:rPr>
    </w:lvl>
  </w:abstractNum>
  <w:abstractNum w:abstractNumId="26">
    <w:nsid w:val="4D4DC07F"/>
    <w:multiLevelType w:val="multilevel"/>
    <w:tmpl w:val="4D4DC07F"/>
    <w:lvl w:ilvl="0" w:tentative="0">
      <w:start w:val="4"/>
      <w:numFmt w:val="decimal"/>
      <w:lvlText w:val="(%1)"/>
      <w:lvlJc w:val="left"/>
      <w:pPr>
        <w:ind w:left="9059" w:hanging="62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1"/>
        <w:w w:val="100"/>
        <w:sz w:val="46"/>
        <w:szCs w:val="4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4" w:hanging="6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088" w:hanging="6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102" w:hanging="6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116" w:hanging="6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130" w:hanging="6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5144" w:hanging="6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158" w:hanging="6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7172" w:hanging="623"/>
      </w:pPr>
      <w:rPr>
        <w:rFonts w:hint="default"/>
        <w:lang w:val="en-US" w:eastAsia="en-US" w:bidi="ar-SA"/>
      </w:rPr>
    </w:lvl>
  </w:abstractNum>
  <w:abstractNum w:abstractNumId="27">
    <w:nsid w:val="4D94DA66"/>
    <w:multiLevelType w:val="multilevel"/>
    <w:tmpl w:val="4D94DA66"/>
    <w:lvl w:ilvl="0" w:tentative="0">
      <w:start w:val="0"/>
      <w:numFmt w:val="bullet"/>
      <w:lvlText w:val="•"/>
      <w:lvlJc w:val="left"/>
      <w:pPr>
        <w:ind w:left="691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55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33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10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588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966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43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21" w:hanging="540"/>
      </w:pPr>
      <w:rPr>
        <w:rFonts w:hint="default"/>
        <w:lang w:val="en-US" w:eastAsia="en-US" w:bidi="ar-SA"/>
      </w:rPr>
    </w:lvl>
  </w:abstractNum>
  <w:abstractNum w:abstractNumId="28">
    <w:nsid w:val="58765686"/>
    <w:multiLevelType w:val="multilevel"/>
    <w:tmpl w:val="58765686"/>
    <w:lvl w:ilvl="0" w:tentative="0">
      <w:start w:val="3"/>
      <w:numFmt w:val="decimal"/>
      <w:lvlText w:val="(%1)"/>
      <w:lvlJc w:val="left"/>
      <w:pPr>
        <w:ind w:left="636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1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3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5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6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48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50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51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53" w:hanging="492"/>
      </w:pPr>
      <w:rPr>
        <w:rFonts w:hint="default"/>
        <w:lang w:val="en-US" w:eastAsia="en-US" w:bidi="ar-SA"/>
      </w:rPr>
    </w:lvl>
  </w:abstractNum>
  <w:abstractNum w:abstractNumId="29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30">
    <w:nsid w:val="5A241D34"/>
    <w:multiLevelType w:val="multilevel"/>
    <w:tmpl w:val="5A241D34"/>
    <w:lvl w:ilvl="0" w:tentative="0">
      <w:start w:val="0"/>
      <w:numFmt w:val="decimal"/>
      <w:lvlText w:val="%1."/>
      <w:lvlJc w:val="left"/>
      <w:pPr>
        <w:ind w:left="2179" w:hanging="716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w w:val="100"/>
        <w:sz w:val="86"/>
        <w:szCs w:val="8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4" w:hanging="361"/>
      </w:pPr>
      <w:rPr>
        <w:rFonts w:hint="default" w:ascii="Arial" w:hAnsi="Arial" w:eastAsia="Arial" w:cs="Arial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96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85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74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163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52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417" w:hanging="361"/>
      </w:pPr>
      <w:rPr>
        <w:rFonts w:hint="default"/>
        <w:lang w:val="en-US" w:eastAsia="en-US" w:bidi="ar-SA"/>
      </w:rPr>
    </w:lvl>
  </w:abstractNum>
  <w:abstractNum w:abstractNumId="31">
    <w:nsid w:val="60382F6E"/>
    <w:multiLevelType w:val="multilevel"/>
    <w:tmpl w:val="60382F6E"/>
    <w:lvl w:ilvl="0" w:tentative="0">
      <w:start w:val="1"/>
      <w:numFmt w:val="decimal"/>
      <w:lvlText w:val="(%1)"/>
      <w:lvlJc w:val="left"/>
      <w:pPr>
        <w:ind w:left="2542" w:hanging="1078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w w:val="100"/>
        <w:sz w:val="86"/>
        <w:szCs w:val="8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206" w:hanging="10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872" w:hanging="10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538" w:hanging="10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204" w:hanging="10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0870" w:hanging="10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2536" w:hanging="10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202" w:hanging="10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868" w:hanging="1078"/>
      </w:pPr>
      <w:rPr>
        <w:rFonts w:hint="default"/>
        <w:lang w:val="en-US" w:eastAsia="en-US" w:bidi="ar-SA"/>
      </w:rPr>
    </w:lvl>
  </w:abstractNum>
  <w:abstractNum w:abstractNumId="32">
    <w:nsid w:val="629F7852"/>
    <w:multiLevelType w:val="multilevel"/>
    <w:tmpl w:val="629F7852"/>
    <w:lvl w:ilvl="0" w:tentative="0">
      <w:start w:val="1"/>
      <w:numFmt w:val="decimal"/>
      <w:lvlText w:val="(%1)"/>
      <w:lvlJc w:val="left"/>
      <w:pPr>
        <w:ind w:left="636" w:hanging="49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8" w:hanging="4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6" w:hanging="4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74" w:hanging="4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152" w:hanging="4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530" w:hanging="4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908" w:hanging="4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287" w:hanging="4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65" w:hanging="492"/>
      </w:pPr>
      <w:rPr>
        <w:rFonts w:hint="default"/>
        <w:lang w:val="en-US" w:eastAsia="en-US" w:bidi="ar-SA"/>
      </w:rPr>
    </w:lvl>
  </w:abstractNum>
  <w:abstractNum w:abstractNumId="33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704" w:hanging="540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7" w:hanging="5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5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8" w:hanging="5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85" w:hanging="5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22" w:hanging="5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159" w:hanging="5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796" w:hanging="540"/>
      </w:pPr>
      <w:rPr>
        <w:rFonts w:hint="default"/>
        <w:lang w:val="en-US" w:eastAsia="en-US" w:bidi="ar-SA"/>
      </w:rPr>
    </w:lvl>
  </w:abstractNum>
  <w:abstractNum w:abstractNumId="34">
    <w:nsid w:val="77ECEA79"/>
    <w:multiLevelType w:val="multilevel"/>
    <w:tmpl w:val="77ECEA79"/>
    <w:lvl w:ilvl="0" w:tentative="0">
      <w:start w:val="3"/>
      <w:numFmt w:val="decimal"/>
      <w:lvlText w:val="(%1)"/>
      <w:lvlJc w:val="left"/>
      <w:pPr>
        <w:ind w:left="637" w:hanging="494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4" w:hanging="49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29" w:hanging="49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23" w:hanging="49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18" w:hanging="49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113" w:hanging="49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407" w:hanging="49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702" w:hanging="49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0997" w:hanging="494"/>
      </w:pPr>
      <w:rPr>
        <w:rFonts w:hint="default"/>
        <w:lang w:val="en-US" w:eastAsia="en-US" w:bidi="ar-SA"/>
      </w:rPr>
    </w:lvl>
  </w:abstractNum>
  <w:abstractNum w:abstractNumId="35">
    <w:nsid w:val="7C246926"/>
    <w:multiLevelType w:val="multilevel"/>
    <w:tmpl w:val="7C246926"/>
    <w:lvl w:ilvl="0" w:tentative="0">
      <w:start w:val="1"/>
      <w:numFmt w:val="decimal"/>
      <w:lvlText w:val="(%1)"/>
      <w:lvlJc w:val="left"/>
      <w:pPr>
        <w:ind w:left="635" w:hanging="493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13" w:hanging="49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86" w:hanging="49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060" w:hanging="49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533" w:hanging="49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007" w:hanging="49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80" w:hanging="49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954" w:hanging="49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427" w:hanging="493"/>
      </w:pPr>
      <w:rPr>
        <w:rFonts w:hint="default"/>
        <w:lang w:val="en-US" w:eastAsia="en-US" w:bidi="ar-SA"/>
      </w:rPr>
    </w:lvl>
  </w:abstractNum>
  <w:abstractNum w:abstractNumId="36">
    <w:nsid w:val="7DEC2089"/>
    <w:multiLevelType w:val="multilevel"/>
    <w:tmpl w:val="7DEC2089"/>
    <w:lvl w:ilvl="0" w:tentative="0">
      <w:start w:val="1"/>
      <w:numFmt w:val="decimal"/>
      <w:lvlText w:val="(%1)"/>
      <w:lvlJc w:val="left"/>
      <w:pPr>
        <w:ind w:left="636" w:hanging="493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49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1" w:hanging="49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62" w:hanging="49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002" w:hanging="49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343" w:hanging="49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684" w:hanging="49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025" w:hanging="49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365" w:hanging="493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10"/>
  </w:num>
  <w:num w:numId="3">
    <w:abstractNumId w:val="29"/>
  </w:num>
  <w:num w:numId="4">
    <w:abstractNumId w:val="8"/>
  </w:num>
  <w:num w:numId="5">
    <w:abstractNumId w:val="6"/>
  </w:num>
  <w:num w:numId="6">
    <w:abstractNumId w:val="17"/>
  </w:num>
  <w:num w:numId="7">
    <w:abstractNumId w:val="21"/>
  </w:num>
  <w:num w:numId="8">
    <w:abstractNumId w:val="33"/>
  </w:num>
  <w:num w:numId="9">
    <w:abstractNumId w:val="16"/>
  </w:num>
  <w:num w:numId="10">
    <w:abstractNumId w:val="2"/>
  </w:num>
  <w:num w:numId="11">
    <w:abstractNumId w:val="22"/>
  </w:num>
  <w:num w:numId="12">
    <w:abstractNumId w:val="30"/>
  </w:num>
  <w:num w:numId="13">
    <w:abstractNumId w:val="9"/>
  </w:num>
  <w:num w:numId="14">
    <w:abstractNumId w:val="26"/>
  </w:num>
  <w:num w:numId="15">
    <w:abstractNumId w:val="13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5"/>
  </w:num>
  <w:num w:numId="21">
    <w:abstractNumId w:val="31"/>
  </w:num>
  <w:num w:numId="22">
    <w:abstractNumId w:val="18"/>
  </w:num>
  <w:num w:numId="23">
    <w:abstractNumId w:val="24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3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9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636847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JhengHei" w:hAnsi="Microsoft JhengHei" w:eastAsia="Microsoft JhengHei" w:cs="Microsoft JhengHe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2002" w:lineRule="exact"/>
      <w:ind w:left="1454"/>
      <w:outlineLvl w:val="1"/>
    </w:pPr>
    <w:rPr>
      <w:rFonts w:ascii="Microsoft JhengHei" w:hAnsi="Microsoft JhengHei" w:eastAsia="Microsoft JhengHei" w:cs="Microsoft JhengHei"/>
      <w:sz w:val="120"/>
      <w:szCs w:val="120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699" w:lineRule="exact"/>
      <w:ind w:left="1824" w:hanging="361"/>
      <w:outlineLvl w:val="2"/>
    </w:pPr>
    <w:rPr>
      <w:rFonts w:ascii="Microsoft JhengHei" w:hAnsi="Microsoft JhengHei" w:eastAsia="Microsoft JhengHei" w:cs="Microsoft JhengHei"/>
      <w:b/>
      <w:bCs/>
      <w:sz w:val="48"/>
      <w:szCs w:val="48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Microsoft JhengHei" w:hAnsi="Microsoft JhengHei" w:eastAsia="Microsoft JhengHei" w:cs="Microsoft JhengHei"/>
      <w:sz w:val="40"/>
      <w:szCs w:val="40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1480" w:lineRule="exact"/>
      <w:ind w:left="1824" w:hanging="361"/>
    </w:pPr>
    <w:rPr>
      <w:rFonts w:ascii="Microsoft JhengHei" w:hAnsi="Microsoft JhengHei" w:eastAsia="Microsoft JhengHei" w:cs="Microsoft JhengHe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Microsoft JhengHei" w:hAnsi="Microsoft JhengHei" w:eastAsia="Microsoft JhengHei" w:cs="Microsoft JhengHe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5.png"/><Relationship Id="rId98" Type="http://schemas.openxmlformats.org/officeDocument/2006/relationships/image" Target="media/image64.png"/><Relationship Id="rId97" Type="http://schemas.openxmlformats.org/officeDocument/2006/relationships/image" Target="media/image63.jpeg"/><Relationship Id="rId96" Type="http://schemas.openxmlformats.org/officeDocument/2006/relationships/image" Target="media/image62.png"/><Relationship Id="rId95" Type="http://schemas.openxmlformats.org/officeDocument/2006/relationships/image" Target="media/image61.jpeg"/><Relationship Id="rId94" Type="http://schemas.openxmlformats.org/officeDocument/2006/relationships/image" Target="media/image60.jpeg"/><Relationship Id="rId93" Type="http://schemas.openxmlformats.org/officeDocument/2006/relationships/image" Target="media/image59.jpeg"/><Relationship Id="rId92" Type="http://schemas.openxmlformats.org/officeDocument/2006/relationships/image" Target="media/image58.png"/><Relationship Id="rId91" Type="http://schemas.openxmlformats.org/officeDocument/2006/relationships/image" Target="media/image57.jpeg"/><Relationship Id="rId90" Type="http://schemas.openxmlformats.org/officeDocument/2006/relationships/image" Target="media/image56.png"/><Relationship Id="rId9" Type="http://schemas.openxmlformats.org/officeDocument/2006/relationships/footer" Target="footer5.xml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jpeg"/><Relationship Id="rId86" Type="http://schemas.openxmlformats.org/officeDocument/2006/relationships/image" Target="media/image52.png"/><Relationship Id="rId85" Type="http://schemas.openxmlformats.org/officeDocument/2006/relationships/image" Target="media/image51.jpeg"/><Relationship Id="rId84" Type="http://schemas.openxmlformats.org/officeDocument/2006/relationships/image" Target="media/image50.jpeg"/><Relationship Id="rId83" Type="http://schemas.openxmlformats.org/officeDocument/2006/relationships/image" Target="media/image49.png"/><Relationship Id="rId82" Type="http://schemas.openxmlformats.org/officeDocument/2006/relationships/image" Target="media/image48.png"/><Relationship Id="rId81" Type="http://schemas.openxmlformats.org/officeDocument/2006/relationships/image" Target="media/image47.png"/><Relationship Id="rId80" Type="http://schemas.openxmlformats.org/officeDocument/2006/relationships/image" Target="media/image46.png"/><Relationship Id="rId8" Type="http://schemas.openxmlformats.org/officeDocument/2006/relationships/footer" Target="footer4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png"/><Relationship Id="rId76" Type="http://schemas.openxmlformats.org/officeDocument/2006/relationships/image" Target="media/image42.png"/><Relationship Id="rId75" Type="http://schemas.openxmlformats.org/officeDocument/2006/relationships/image" Target="media/image41.png"/><Relationship Id="rId74" Type="http://schemas.openxmlformats.org/officeDocument/2006/relationships/image" Target="media/image40.png"/><Relationship Id="rId73" Type="http://schemas.openxmlformats.org/officeDocument/2006/relationships/image" Target="media/image39.png"/><Relationship Id="rId72" Type="http://schemas.openxmlformats.org/officeDocument/2006/relationships/image" Target="media/image38.jpeg"/><Relationship Id="rId71" Type="http://schemas.openxmlformats.org/officeDocument/2006/relationships/image" Target="media/image37.jpeg"/><Relationship Id="rId70" Type="http://schemas.openxmlformats.org/officeDocument/2006/relationships/image" Target="media/image36.jpeg"/><Relationship Id="rId7" Type="http://schemas.openxmlformats.org/officeDocument/2006/relationships/footer" Target="footer3.xml"/><Relationship Id="rId69" Type="http://schemas.openxmlformats.org/officeDocument/2006/relationships/image" Target="media/image35.jpeg"/><Relationship Id="rId68" Type="http://schemas.openxmlformats.org/officeDocument/2006/relationships/image" Target="media/image34.png"/><Relationship Id="rId67" Type="http://schemas.openxmlformats.org/officeDocument/2006/relationships/image" Target="media/image33.jpeg"/><Relationship Id="rId66" Type="http://schemas.openxmlformats.org/officeDocument/2006/relationships/image" Target="media/image32.png"/><Relationship Id="rId65" Type="http://schemas.openxmlformats.org/officeDocument/2006/relationships/image" Target="media/image31.png"/><Relationship Id="rId64" Type="http://schemas.openxmlformats.org/officeDocument/2006/relationships/image" Target="media/image30.png"/><Relationship Id="rId63" Type="http://schemas.openxmlformats.org/officeDocument/2006/relationships/image" Target="media/image29.png"/><Relationship Id="rId62" Type="http://schemas.openxmlformats.org/officeDocument/2006/relationships/image" Target="media/image28.png"/><Relationship Id="rId61" Type="http://schemas.openxmlformats.org/officeDocument/2006/relationships/image" Target="media/image27.jpeg"/><Relationship Id="rId60" Type="http://schemas.openxmlformats.org/officeDocument/2006/relationships/image" Target="media/image26.jpeg"/><Relationship Id="rId6" Type="http://schemas.openxmlformats.org/officeDocument/2006/relationships/footer" Target="footer2.xml"/><Relationship Id="rId59" Type="http://schemas.openxmlformats.org/officeDocument/2006/relationships/image" Target="media/image25.png"/><Relationship Id="rId58" Type="http://schemas.openxmlformats.org/officeDocument/2006/relationships/image" Target="media/image24.png"/><Relationship Id="rId57" Type="http://schemas.openxmlformats.org/officeDocument/2006/relationships/image" Target="media/image23.png"/><Relationship Id="rId56" Type="http://schemas.openxmlformats.org/officeDocument/2006/relationships/image" Target="media/image22.png"/><Relationship Id="rId55" Type="http://schemas.openxmlformats.org/officeDocument/2006/relationships/image" Target="media/image21.jpeg"/><Relationship Id="rId54" Type="http://schemas.openxmlformats.org/officeDocument/2006/relationships/image" Target="media/image20.png"/><Relationship Id="rId53" Type="http://schemas.openxmlformats.org/officeDocument/2006/relationships/image" Target="media/image19.jpeg"/><Relationship Id="rId52" Type="http://schemas.openxmlformats.org/officeDocument/2006/relationships/image" Target="media/image18.png"/><Relationship Id="rId51" Type="http://schemas.openxmlformats.org/officeDocument/2006/relationships/image" Target="media/image17.jpeg"/><Relationship Id="rId50" Type="http://schemas.openxmlformats.org/officeDocument/2006/relationships/image" Target="media/image16.jpeg"/><Relationship Id="rId5" Type="http://schemas.openxmlformats.org/officeDocument/2006/relationships/footer" Target="footer1.xml"/><Relationship Id="rId49" Type="http://schemas.openxmlformats.org/officeDocument/2006/relationships/image" Target="media/image15.jpeg"/><Relationship Id="rId48" Type="http://schemas.openxmlformats.org/officeDocument/2006/relationships/image" Target="media/image14.jpeg"/><Relationship Id="rId47" Type="http://schemas.openxmlformats.org/officeDocument/2006/relationships/image" Target="media/image13.jpeg"/><Relationship Id="rId46" Type="http://schemas.openxmlformats.org/officeDocument/2006/relationships/image" Target="media/image12.png"/><Relationship Id="rId45" Type="http://schemas.openxmlformats.org/officeDocument/2006/relationships/image" Target="media/image11.png"/><Relationship Id="rId44" Type="http://schemas.openxmlformats.org/officeDocument/2006/relationships/image" Target="media/image10.png"/><Relationship Id="rId43" Type="http://schemas.openxmlformats.org/officeDocument/2006/relationships/image" Target="media/image9.jpeg"/><Relationship Id="rId42" Type="http://schemas.openxmlformats.org/officeDocument/2006/relationships/image" Target="media/image8.jpeg"/><Relationship Id="rId41" Type="http://schemas.openxmlformats.org/officeDocument/2006/relationships/image" Target="media/image7.png"/><Relationship Id="rId40" Type="http://schemas.openxmlformats.org/officeDocument/2006/relationships/image" Target="media/image6.png"/><Relationship Id="rId4" Type="http://schemas.openxmlformats.org/officeDocument/2006/relationships/endnotes" Target="endnotes.xml"/><Relationship Id="rId39" Type="http://schemas.openxmlformats.org/officeDocument/2006/relationships/image" Target="media/image5.png"/><Relationship Id="rId38" Type="http://schemas.openxmlformats.org/officeDocument/2006/relationships/image" Target="media/image4.png"/><Relationship Id="rId37" Type="http://schemas.openxmlformats.org/officeDocument/2006/relationships/image" Target="media/image3.png"/><Relationship Id="rId36" Type="http://schemas.openxmlformats.org/officeDocument/2006/relationships/image" Target="media/image2.jpeg"/><Relationship Id="rId35" Type="http://schemas.openxmlformats.org/officeDocument/2006/relationships/image" Target="media/image1.png"/><Relationship Id="rId34" Type="http://schemas.openxmlformats.org/officeDocument/2006/relationships/theme" Target="theme/theme1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8" Type="http://schemas.openxmlformats.org/officeDocument/2006/relationships/fontTable" Target="fontTable.xml"/><Relationship Id="rId267" Type="http://schemas.openxmlformats.org/officeDocument/2006/relationships/numbering" Target="numbering.xml"/><Relationship Id="rId266" Type="http://schemas.openxmlformats.org/officeDocument/2006/relationships/customXml" Target="../customXml/item1.xml"/><Relationship Id="rId265" Type="http://schemas.openxmlformats.org/officeDocument/2006/relationships/image" Target="media/image231.jpeg"/><Relationship Id="rId264" Type="http://schemas.openxmlformats.org/officeDocument/2006/relationships/image" Target="media/image230.jpeg"/><Relationship Id="rId263" Type="http://schemas.openxmlformats.org/officeDocument/2006/relationships/image" Target="media/image229.jpeg"/><Relationship Id="rId262" Type="http://schemas.openxmlformats.org/officeDocument/2006/relationships/image" Target="media/image228.jpeg"/><Relationship Id="rId261" Type="http://schemas.openxmlformats.org/officeDocument/2006/relationships/image" Target="media/image227.jpeg"/><Relationship Id="rId260" Type="http://schemas.openxmlformats.org/officeDocument/2006/relationships/image" Target="media/image226.jpeg"/><Relationship Id="rId26" Type="http://schemas.openxmlformats.org/officeDocument/2006/relationships/footer" Target="footer22.xml"/><Relationship Id="rId259" Type="http://schemas.openxmlformats.org/officeDocument/2006/relationships/image" Target="media/image225.jpeg"/><Relationship Id="rId258" Type="http://schemas.openxmlformats.org/officeDocument/2006/relationships/image" Target="media/image224.jpeg"/><Relationship Id="rId257" Type="http://schemas.openxmlformats.org/officeDocument/2006/relationships/image" Target="media/image223.jpeg"/><Relationship Id="rId256" Type="http://schemas.openxmlformats.org/officeDocument/2006/relationships/image" Target="media/image222.jpeg"/><Relationship Id="rId255" Type="http://schemas.openxmlformats.org/officeDocument/2006/relationships/image" Target="media/image221.jpeg"/><Relationship Id="rId254" Type="http://schemas.openxmlformats.org/officeDocument/2006/relationships/image" Target="media/image220.png"/><Relationship Id="rId253" Type="http://schemas.openxmlformats.org/officeDocument/2006/relationships/image" Target="media/image219.png"/><Relationship Id="rId252" Type="http://schemas.openxmlformats.org/officeDocument/2006/relationships/image" Target="media/image218.jpeg"/><Relationship Id="rId251" Type="http://schemas.openxmlformats.org/officeDocument/2006/relationships/image" Target="media/image217.jpeg"/><Relationship Id="rId250" Type="http://schemas.openxmlformats.org/officeDocument/2006/relationships/image" Target="media/image216.jpeg"/><Relationship Id="rId25" Type="http://schemas.openxmlformats.org/officeDocument/2006/relationships/footer" Target="footer21.xml"/><Relationship Id="rId249" Type="http://schemas.openxmlformats.org/officeDocument/2006/relationships/image" Target="media/image215.jpeg"/><Relationship Id="rId248" Type="http://schemas.openxmlformats.org/officeDocument/2006/relationships/image" Target="media/image214.jpeg"/><Relationship Id="rId247" Type="http://schemas.openxmlformats.org/officeDocument/2006/relationships/image" Target="media/image213.jpeg"/><Relationship Id="rId246" Type="http://schemas.openxmlformats.org/officeDocument/2006/relationships/image" Target="media/image212.jpeg"/><Relationship Id="rId245" Type="http://schemas.openxmlformats.org/officeDocument/2006/relationships/image" Target="media/image211.jpeg"/><Relationship Id="rId244" Type="http://schemas.openxmlformats.org/officeDocument/2006/relationships/image" Target="media/image210.png"/><Relationship Id="rId243" Type="http://schemas.openxmlformats.org/officeDocument/2006/relationships/image" Target="media/image209.jpeg"/><Relationship Id="rId242" Type="http://schemas.openxmlformats.org/officeDocument/2006/relationships/image" Target="media/image208.jpeg"/><Relationship Id="rId241" Type="http://schemas.openxmlformats.org/officeDocument/2006/relationships/image" Target="media/image207.jpeg"/><Relationship Id="rId240" Type="http://schemas.openxmlformats.org/officeDocument/2006/relationships/image" Target="media/image206.jpeg"/><Relationship Id="rId24" Type="http://schemas.openxmlformats.org/officeDocument/2006/relationships/footer" Target="footer20.xml"/><Relationship Id="rId239" Type="http://schemas.openxmlformats.org/officeDocument/2006/relationships/image" Target="media/image205.jpeg"/><Relationship Id="rId238" Type="http://schemas.openxmlformats.org/officeDocument/2006/relationships/image" Target="media/image204.jpeg"/><Relationship Id="rId237" Type="http://schemas.openxmlformats.org/officeDocument/2006/relationships/image" Target="media/image203.png"/><Relationship Id="rId236" Type="http://schemas.openxmlformats.org/officeDocument/2006/relationships/image" Target="media/image202.png"/><Relationship Id="rId235" Type="http://schemas.openxmlformats.org/officeDocument/2006/relationships/image" Target="media/image201.jpeg"/><Relationship Id="rId234" Type="http://schemas.openxmlformats.org/officeDocument/2006/relationships/image" Target="media/image200.jpeg"/><Relationship Id="rId233" Type="http://schemas.openxmlformats.org/officeDocument/2006/relationships/image" Target="media/image199.png"/><Relationship Id="rId232" Type="http://schemas.openxmlformats.org/officeDocument/2006/relationships/image" Target="media/image198.jpeg"/><Relationship Id="rId231" Type="http://schemas.openxmlformats.org/officeDocument/2006/relationships/image" Target="media/image197.png"/><Relationship Id="rId230" Type="http://schemas.openxmlformats.org/officeDocument/2006/relationships/image" Target="media/image196.jpeg"/><Relationship Id="rId23" Type="http://schemas.openxmlformats.org/officeDocument/2006/relationships/footer" Target="footer19.xml"/><Relationship Id="rId229" Type="http://schemas.openxmlformats.org/officeDocument/2006/relationships/image" Target="media/image195.png"/><Relationship Id="rId228" Type="http://schemas.openxmlformats.org/officeDocument/2006/relationships/image" Target="media/image194.jpeg"/><Relationship Id="rId227" Type="http://schemas.openxmlformats.org/officeDocument/2006/relationships/image" Target="media/image193.jpeg"/><Relationship Id="rId226" Type="http://schemas.openxmlformats.org/officeDocument/2006/relationships/image" Target="media/image192.jpeg"/><Relationship Id="rId225" Type="http://schemas.openxmlformats.org/officeDocument/2006/relationships/image" Target="media/image191.jpeg"/><Relationship Id="rId224" Type="http://schemas.openxmlformats.org/officeDocument/2006/relationships/image" Target="media/image190.jpeg"/><Relationship Id="rId223" Type="http://schemas.openxmlformats.org/officeDocument/2006/relationships/image" Target="media/image189.jpeg"/><Relationship Id="rId222" Type="http://schemas.openxmlformats.org/officeDocument/2006/relationships/image" Target="media/image188.jpeg"/><Relationship Id="rId221" Type="http://schemas.openxmlformats.org/officeDocument/2006/relationships/image" Target="media/image187.jpeg"/><Relationship Id="rId220" Type="http://schemas.openxmlformats.org/officeDocument/2006/relationships/image" Target="media/image186.jpeg"/><Relationship Id="rId22" Type="http://schemas.openxmlformats.org/officeDocument/2006/relationships/footer" Target="footer18.xml"/><Relationship Id="rId219" Type="http://schemas.openxmlformats.org/officeDocument/2006/relationships/image" Target="media/image185.png"/><Relationship Id="rId218" Type="http://schemas.openxmlformats.org/officeDocument/2006/relationships/image" Target="media/image184.png"/><Relationship Id="rId217" Type="http://schemas.openxmlformats.org/officeDocument/2006/relationships/image" Target="media/image183.jpeg"/><Relationship Id="rId216" Type="http://schemas.openxmlformats.org/officeDocument/2006/relationships/image" Target="media/image182.png"/><Relationship Id="rId215" Type="http://schemas.openxmlformats.org/officeDocument/2006/relationships/image" Target="media/image181.jpeg"/><Relationship Id="rId214" Type="http://schemas.openxmlformats.org/officeDocument/2006/relationships/image" Target="media/image180.jpeg"/><Relationship Id="rId213" Type="http://schemas.openxmlformats.org/officeDocument/2006/relationships/image" Target="media/image179.jpeg"/><Relationship Id="rId212" Type="http://schemas.openxmlformats.org/officeDocument/2006/relationships/image" Target="media/image178.jpeg"/><Relationship Id="rId211" Type="http://schemas.openxmlformats.org/officeDocument/2006/relationships/image" Target="media/image177.jpeg"/><Relationship Id="rId210" Type="http://schemas.openxmlformats.org/officeDocument/2006/relationships/image" Target="media/image176.jpeg"/><Relationship Id="rId21" Type="http://schemas.openxmlformats.org/officeDocument/2006/relationships/footer" Target="footer17.xml"/><Relationship Id="rId209" Type="http://schemas.openxmlformats.org/officeDocument/2006/relationships/image" Target="media/image175.jpeg"/><Relationship Id="rId208" Type="http://schemas.openxmlformats.org/officeDocument/2006/relationships/image" Target="media/image174.jpeg"/><Relationship Id="rId207" Type="http://schemas.openxmlformats.org/officeDocument/2006/relationships/image" Target="media/image173.jpeg"/><Relationship Id="rId206" Type="http://schemas.openxmlformats.org/officeDocument/2006/relationships/image" Target="media/image172.png"/><Relationship Id="rId205" Type="http://schemas.openxmlformats.org/officeDocument/2006/relationships/image" Target="media/image171.jpeg"/><Relationship Id="rId204" Type="http://schemas.openxmlformats.org/officeDocument/2006/relationships/image" Target="media/image170.jpeg"/><Relationship Id="rId203" Type="http://schemas.openxmlformats.org/officeDocument/2006/relationships/image" Target="media/image169.jpeg"/><Relationship Id="rId202" Type="http://schemas.openxmlformats.org/officeDocument/2006/relationships/image" Target="media/image168.jpeg"/><Relationship Id="rId201" Type="http://schemas.openxmlformats.org/officeDocument/2006/relationships/image" Target="media/image167.png"/><Relationship Id="rId200" Type="http://schemas.openxmlformats.org/officeDocument/2006/relationships/image" Target="media/image166.png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9" Type="http://schemas.openxmlformats.org/officeDocument/2006/relationships/image" Target="media/image165.jpeg"/><Relationship Id="rId198" Type="http://schemas.openxmlformats.org/officeDocument/2006/relationships/image" Target="media/image164.jpeg"/><Relationship Id="rId197" Type="http://schemas.openxmlformats.org/officeDocument/2006/relationships/image" Target="media/image163.jpeg"/><Relationship Id="rId196" Type="http://schemas.openxmlformats.org/officeDocument/2006/relationships/image" Target="media/image162.jpeg"/><Relationship Id="rId195" Type="http://schemas.openxmlformats.org/officeDocument/2006/relationships/image" Target="media/image161.jpeg"/><Relationship Id="rId194" Type="http://schemas.openxmlformats.org/officeDocument/2006/relationships/image" Target="media/image160.jpeg"/><Relationship Id="rId193" Type="http://schemas.openxmlformats.org/officeDocument/2006/relationships/image" Target="media/image159.jpeg"/><Relationship Id="rId192" Type="http://schemas.openxmlformats.org/officeDocument/2006/relationships/image" Target="media/image158.jpeg"/><Relationship Id="rId191" Type="http://schemas.openxmlformats.org/officeDocument/2006/relationships/image" Target="media/image157.png"/><Relationship Id="rId190" Type="http://schemas.openxmlformats.org/officeDocument/2006/relationships/image" Target="media/image156.jpeg"/><Relationship Id="rId19" Type="http://schemas.openxmlformats.org/officeDocument/2006/relationships/footer" Target="footer15.xml"/><Relationship Id="rId189" Type="http://schemas.openxmlformats.org/officeDocument/2006/relationships/image" Target="media/image155.png"/><Relationship Id="rId188" Type="http://schemas.openxmlformats.org/officeDocument/2006/relationships/image" Target="media/image154.png"/><Relationship Id="rId187" Type="http://schemas.openxmlformats.org/officeDocument/2006/relationships/image" Target="media/image153.jpeg"/><Relationship Id="rId186" Type="http://schemas.openxmlformats.org/officeDocument/2006/relationships/image" Target="media/image152.png"/><Relationship Id="rId185" Type="http://schemas.openxmlformats.org/officeDocument/2006/relationships/image" Target="media/image151.png"/><Relationship Id="rId184" Type="http://schemas.openxmlformats.org/officeDocument/2006/relationships/image" Target="media/image150.png"/><Relationship Id="rId183" Type="http://schemas.openxmlformats.org/officeDocument/2006/relationships/image" Target="media/image149.png"/><Relationship Id="rId182" Type="http://schemas.openxmlformats.org/officeDocument/2006/relationships/image" Target="media/image148.png"/><Relationship Id="rId181" Type="http://schemas.openxmlformats.org/officeDocument/2006/relationships/image" Target="media/image147.jpeg"/><Relationship Id="rId180" Type="http://schemas.openxmlformats.org/officeDocument/2006/relationships/image" Target="media/image146.jpeg"/><Relationship Id="rId18" Type="http://schemas.openxmlformats.org/officeDocument/2006/relationships/footer" Target="footer14.xml"/><Relationship Id="rId179" Type="http://schemas.openxmlformats.org/officeDocument/2006/relationships/image" Target="media/image145.png"/><Relationship Id="rId178" Type="http://schemas.openxmlformats.org/officeDocument/2006/relationships/image" Target="media/image144.jpeg"/><Relationship Id="rId177" Type="http://schemas.openxmlformats.org/officeDocument/2006/relationships/image" Target="media/image143.png"/><Relationship Id="rId176" Type="http://schemas.openxmlformats.org/officeDocument/2006/relationships/image" Target="media/image142.jpeg"/><Relationship Id="rId175" Type="http://schemas.openxmlformats.org/officeDocument/2006/relationships/image" Target="media/image141.png"/><Relationship Id="rId174" Type="http://schemas.openxmlformats.org/officeDocument/2006/relationships/image" Target="media/image140.png"/><Relationship Id="rId173" Type="http://schemas.openxmlformats.org/officeDocument/2006/relationships/image" Target="media/image139.png"/><Relationship Id="rId172" Type="http://schemas.openxmlformats.org/officeDocument/2006/relationships/image" Target="media/image138.png"/><Relationship Id="rId171" Type="http://schemas.openxmlformats.org/officeDocument/2006/relationships/image" Target="media/image137.png"/><Relationship Id="rId170" Type="http://schemas.openxmlformats.org/officeDocument/2006/relationships/image" Target="media/image136.png"/><Relationship Id="rId17" Type="http://schemas.openxmlformats.org/officeDocument/2006/relationships/footer" Target="footer13.xml"/><Relationship Id="rId169" Type="http://schemas.openxmlformats.org/officeDocument/2006/relationships/image" Target="media/image135.jpeg"/><Relationship Id="rId168" Type="http://schemas.openxmlformats.org/officeDocument/2006/relationships/image" Target="media/image134.png"/><Relationship Id="rId167" Type="http://schemas.openxmlformats.org/officeDocument/2006/relationships/image" Target="media/image133.png"/><Relationship Id="rId166" Type="http://schemas.openxmlformats.org/officeDocument/2006/relationships/image" Target="media/image132.png"/><Relationship Id="rId165" Type="http://schemas.openxmlformats.org/officeDocument/2006/relationships/image" Target="media/image131.jpeg"/><Relationship Id="rId164" Type="http://schemas.openxmlformats.org/officeDocument/2006/relationships/image" Target="media/image130.png"/><Relationship Id="rId163" Type="http://schemas.openxmlformats.org/officeDocument/2006/relationships/image" Target="media/image129.png"/><Relationship Id="rId162" Type="http://schemas.openxmlformats.org/officeDocument/2006/relationships/image" Target="media/image128.png"/><Relationship Id="rId161" Type="http://schemas.openxmlformats.org/officeDocument/2006/relationships/image" Target="media/image127.jpeg"/><Relationship Id="rId160" Type="http://schemas.openxmlformats.org/officeDocument/2006/relationships/image" Target="media/image126.png"/><Relationship Id="rId16" Type="http://schemas.openxmlformats.org/officeDocument/2006/relationships/footer" Target="footer12.xml"/><Relationship Id="rId159" Type="http://schemas.openxmlformats.org/officeDocument/2006/relationships/image" Target="media/image125.png"/><Relationship Id="rId158" Type="http://schemas.openxmlformats.org/officeDocument/2006/relationships/image" Target="media/image124.png"/><Relationship Id="rId157" Type="http://schemas.openxmlformats.org/officeDocument/2006/relationships/image" Target="media/image123.png"/><Relationship Id="rId156" Type="http://schemas.openxmlformats.org/officeDocument/2006/relationships/image" Target="media/image122.png"/><Relationship Id="rId155" Type="http://schemas.openxmlformats.org/officeDocument/2006/relationships/image" Target="media/image121.png"/><Relationship Id="rId154" Type="http://schemas.openxmlformats.org/officeDocument/2006/relationships/image" Target="media/image120.jpeg"/><Relationship Id="rId153" Type="http://schemas.openxmlformats.org/officeDocument/2006/relationships/image" Target="media/image119.jpeg"/><Relationship Id="rId152" Type="http://schemas.openxmlformats.org/officeDocument/2006/relationships/image" Target="media/image118.png"/><Relationship Id="rId151" Type="http://schemas.openxmlformats.org/officeDocument/2006/relationships/image" Target="media/image117.jpeg"/><Relationship Id="rId150" Type="http://schemas.openxmlformats.org/officeDocument/2006/relationships/image" Target="media/image116.jpeg"/><Relationship Id="rId15" Type="http://schemas.openxmlformats.org/officeDocument/2006/relationships/footer" Target="footer11.xml"/><Relationship Id="rId149" Type="http://schemas.openxmlformats.org/officeDocument/2006/relationships/image" Target="media/image115.jpeg"/><Relationship Id="rId148" Type="http://schemas.openxmlformats.org/officeDocument/2006/relationships/image" Target="media/image114.jpeg"/><Relationship Id="rId147" Type="http://schemas.openxmlformats.org/officeDocument/2006/relationships/image" Target="media/image113.jpeg"/><Relationship Id="rId146" Type="http://schemas.openxmlformats.org/officeDocument/2006/relationships/image" Target="media/image112.png"/><Relationship Id="rId145" Type="http://schemas.openxmlformats.org/officeDocument/2006/relationships/image" Target="media/image111.png"/><Relationship Id="rId144" Type="http://schemas.openxmlformats.org/officeDocument/2006/relationships/image" Target="media/image110.png"/><Relationship Id="rId143" Type="http://schemas.openxmlformats.org/officeDocument/2006/relationships/image" Target="media/image109.png"/><Relationship Id="rId142" Type="http://schemas.openxmlformats.org/officeDocument/2006/relationships/image" Target="media/image108.png"/><Relationship Id="rId141" Type="http://schemas.openxmlformats.org/officeDocument/2006/relationships/image" Target="media/image107.png"/><Relationship Id="rId140" Type="http://schemas.openxmlformats.org/officeDocument/2006/relationships/image" Target="media/image106.png"/><Relationship Id="rId14" Type="http://schemas.openxmlformats.org/officeDocument/2006/relationships/footer" Target="footer10.xml"/><Relationship Id="rId139" Type="http://schemas.openxmlformats.org/officeDocument/2006/relationships/image" Target="media/image105.jpeg"/><Relationship Id="rId138" Type="http://schemas.openxmlformats.org/officeDocument/2006/relationships/image" Target="media/image104.png"/><Relationship Id="rId137" Type="http://schemas.openxmlformats.org/officeDocument/2006/relationships/image" Target="media/image103.png"/><Relationship Id="rId136" Type="http://schemas.openxmlformats.org/officeDocument/2006/relationships/image" Target="media/image102.png"/><Relationship Id="rId135" Type="http://schemas.openxmlformats.org/officeDocument/2006/relationships/image" Target="media/image101.jpeg"/><Relationship Id="rId134" Type="http://schemas.openxmlformats.org/officeDocument/2006/relationships/image" Target="media/image100.png"/><Relationship Id="rId133" Type="http://schemas.openxmlformats.org/officeDocument/2006/relationships/image" Target="media/image99.jpeg"/><Relationship Id="rId132" Type="http://schemas.openxmlformats.org/officeDocument/2006/relationships/image" Target="media/image98.jpeg"/><Relationship Id="rId131" Type="http://schemas.openxmlformats.org/officeDocument/2006/relationships/image" Target="media/image97.jpeg"/><Relationship Id="rId130" Type="http://schemas.openxmlformats.org/officeDocument/2006/relationships/image" Target="media/image96.jpeg"/><Relationship Id="rId13" Type="http://schemas.openxmlformats.org/officeDocument/2006/relationships/footer" Target="footer9.xml"/><Relationship Id="rId129" Type="http://schemas.openxmlformats.org/officeDocument/2006/relationships/image" Target="media/image95.jpeg"/><Relationship Id="rId128" Type="http://schemas.openxmlformats.org/officeDocument/2006/relationships/image" Target="media/image94.jpeg"/><Relationship Id="rId127" Type="http://schemas.openxmlformats.org/officeDocument/2006/relationships/image" Target="media/image93.jpeg"/><Relationship Id="rId126" Type="http://schemas.openxmlformats.org/officeDocument/2006/relationships/image" Target="media/image92.png"/><Relationship Id="rId125" Type="http://schemas.openxmlformats.org/officeDocument/2006/relationships/image" Target="media/image91.jpeg"/><Relationship Id="rId124" Type="http://schemas.openxmlformats.org/officeDocument/2006/relationships/image" Target="media/image90.png"/><Relationship Id="rId123" Type="http://schemas.openxmlformats.org/officeDocument/2006/relationships/image" Target="media/image89.png"/><Relationship Id="rId122" Type="http://schemas.openxmlformats.org/officeDocument/2006/relationships/image" Target="media/image88.png"/><Relationship Id="rId121" Type="http://schemas.openxmlformats.org/officeDocument/2006/relationships/image" Target="media/image87.png"/><Relationship Id="rId120" Type="http://schemas.openxmlformats.org/officeDocument/2006/relationships/image" Target="media/image86.png"/><Relationship Id="rId12" Type="http://schemas.openxmlformats.org/officeDocument/2006/relationships/footer" Target="footer8.xml"/><Relationship Id="rId119" Type="http://schemas.openxmlformats.org/officeDocument/2006/relationships/image" Target="media/image85.jpeg"/><Relationship Id="rId118" Type="http://schemas.openxmlformats.org/officeDocument/2006/relationships/image" Target="media/image84.png"/><Relationship Id="rId117" Type="http://schemas.openxmlformats.org/officeDocument/2006/relationships/image" Target="media/image83.png"/><Relationship Id="rId116" Type="http://schemas.openxmlformats.org/officeDocument/2006/relationships/image" Target="media/image82.png"/><Relationship Id="rId115" Type="http://schemas.openxmlformats.org/officeDocument/2006/relationships/image" Target="media/image81.png"/><Relationship Id="rId114" Type="http://schemas.openxmlformats.org/officeDocument/2006/relationships/image" Target="media/image80.jpeg"/><Relationship Id="rId113" Type="http://schemas.openxmlformats.org/officeDocument/2006/relationships/image" Target="media/image79.jpeg"/><Relationship Id="rId112" Type="http://schemas.openxmlformats.org/officeDocument/2006/relationships/image" Target="media/image78.jpeg"/><Relationship Id="rId111" Type="http://schemas.openxmlformats.org/officeDocument/2006/relationships/image" Target="media/image77.jpeg"/><Relationship Id="rId110" Type="http://schemas.openxmlformats.org/officeDocument/2006/relationships/image" Target="media/image76.jpeg"/><Relationship Id="rId11" Type="http://schemas.openxmlformats.org/officeDocument/2006/relationships/footer" Target="footer7.xml"/><Relationship Id="rId109" Type="http://schemas.openxmlformats.org/officeDocument/2006/relationships/image" Target="media/image75.jpeg"/><Relationship Id="rId108" Type="http://schemas.openxmlformats.org/officeDocument/2006/relationships/image" Target="media/image74.jpeg"/><Relationship Id="rId107" Type="http://schemas.openxmlformats.org/officeDocument/2006/relationships/image" Target="media/image73.jpeg"/><Relationship Id="rId106" Type="http://schemas.openxmlformats.org/officeDocument/2006/relationships/image" Target="media/image72.jpeg"/><Relationship Id="rId105" Type="http://schemas.openxmlformats.org/officeDocument/2006/relationships/image" Target="media/image71.png"/><Relationship Id="rId104" Type="http://schemas.openxmlformats.org/officeDocument/2006/relationships/image" Target="media/image70.png"/><Relationship Id="rId103" Type="http://schemas.openxmlformats.org/officeDocument/2006/relationships/image" Target="media/image69.png"/><Relationship Id="rId102" Type="http://schemas.openxmlformats.org/officeDocument/2006/relationships/image" Target="media/image68.jpeg"/><Relationship Id="rId101" Type="http://schemas.openxmlformats.org/officeDocument/2006/relationships/image" Target="media/image67.png"/><Relationship Id="rId100" Type="http://schemas.openxmlformats.org/officeDocument/2006/relationships/image" Target="media/image66.jpeg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1026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29"/>
    <customShpInfo spid="_x0000_s1045"/>
    <customShpInfo spid="_x0000_s1046"/>
    <customShpInfo spid="_x0000_s1044"/>
    <customShpInfo spid="_x0000_s1048"/>
    <customShpInfo spid="_x0000_s1049"/>
    <customShpInfo spid="_x0000_s1050"/>
    <customShpInfo spid="_x0000_s1051"/>
    <customShpInfo spid="_x0000_s1052"/>
    <customShpInfo spid="_x0000_s1047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53"/>
    <customShpInfo spid="_x0000_s1063"/>
    <customShpInfo spid="_x0000_s1064"/>
    <customShpInfo spid="_x0000_s1065"/>
    <customShpInfo spid="_x0000_s1066"/>
    <customShpInfo spid="_x0000_s1062"/>
    <customShpInfo spid="_x0000_s1068"/>
    <customShpInfo spid="_x0000_s1069"/>
    <customShpInfo spid="_x0000_s1070"/>
    <customShpInfo spid="_x0000_s1071"/>
    <customShpInfo spid="_x0000_s1072"/>
    <customShpInfo spid="_x0000_s1067"/>
    <customShpInfo spid="_x0000_s1073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74"/>
    <customShpInfo spid="_x0000_s1082"/>
    <customShpInfo spid="_x0000_s1083"/>
    <customShpInfo spid="_x0000_s1084"/>
    <customShpInfo spid="_x0000_s1081"/>
    <customShpInfo spid="_x0000_s1086"/>
    <customShpInfo spid="_x0000_s1087"/>
    <customShpInfo spid="_x0000_s1088"/>
    <customShpInfo spid="_x0000_s1085"/>
    <customShpInfo spid="_x0000_s1090"/>
    <customShpInfo spid="_x0000_s1091"/>
    <customShpInfo spid="_x0000_s1092"/>
    <customShpInfo spid="_x0000_s1089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093"/>
    <customShpInfo spid="_x0000_s1100"/>
    <customShpInfo spid="_x0000_s1102"/>
    <customShpInfo spid="_x0000_s1103"/>
    <customShpInfo spid="_x0000_s1101"/>
    <customShpInfo spid="_x0000_s1105"/>
    <customShpInfo spid="_x0000_s1106"/>
    <customShpInfo spid="_x0000_s1104"/>
    <customShpInfo spid="_x0000_s1108"/>
    <customShpInfo spid="_x0000_s1109"/>
    <customShpInfo spid="_x0000_s1107"/>
    <customShpInfo spid="_x0000_s1111"/>
    <customShpInfo spid="_x0000_s1112"/>
    <customShpInfo spid="_x0000_s1110"/>
    <customShpInfo spid="_x0000_s1114"/>
    <customShpInfo spid="_x0000_s1115"/>
    <customShpInfo spid="_x0000_s1113"/>
    <customShpInfo spid="_x0000_s1116"/>
    <customShpInfo spid="_x0000_s1117"/>
    <customShpInfo spid="_x0000_s1118"/>
    <customShpInfo spid="_x0000_s1120"/>
    <customShpInfo spid="_x0000_s1121"/>
    <customShpInfo spid="_x0000_s1122"/>
    <customShpInfo spid="_x0000_s1123"/>
    <customShpInfo spid="_x0000_s1119"/>
    <customShpInfo spid="_x0000_s1124"/>
    <customShpInfo spid="_x0000_s1125"/>
    <customShpInfo spid="_x0000_s1126"/>
    <customShpInfo spid="_x0000_s1127"/>
    <customShpInfo spid="_x0000_s1129"/>
    <customShpInfo spid="_x0000_s1130"/>
    <customShpInfo spid="_x0000_s1131"/>
    <customShpInfo spid="_x0000_s1128"/>
    <customShpInfo spid="_x0000_s1132"/>
    <customShpInfo spid="_x0000_s1134"/>
    <customShpInfo spid="_x0000_s1135"/>
    <customShpInfo spid="_x0000_s1133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36"/>
    <customShpInfo spid="_x0000_s1151"/>
    <customShpInfo spid="_x0000_s1152"/>
    <customShpInfo spid="_x0000_s1150"/>
    <customShpInfo spid="_x0000_s1154"/>
    <customShpInfo spid="_x0000_s1155"/>
    <customShpInfo spid="_x0000_s1156"/>
    <customShpInfo spid="_x0000_s1157"/>
    <customShpInfo spid="_x0000_s1153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58"/>
    <customShpInfo spid="_x0000_s1167"/>
    <customShpInfo spid="_x0000_s1168"/>
    <customShpInfo spid="_x0000_s1169"/>
    <customShpInfo spid="_x0000_s1170"/>
    <customShpInfo spid="_x0000_s1166"/>
    <customShpInfo spid="_x0000_s1172"/>
    <customShpInfo spid="_x0000_s1173"/>
    <customShpInfo spid="_x0000_s1174"/>
    <customShpInfo spid="_x0000_s1171"/>
    <customShpInfo spid="_x0000_s1176"/>
    <customShpInfo spid="_x0000_s1177"/>
    <customShpInfo spid="_x0000_s1178"/>
    <customShpInfo spid="_x0000_s1175"/>
    <customShpInfo spid="_x0000_s1180"/>
    <customShpInfo spid="_x0000_s1181"/>
    <customShpInfo spid="_x0000_s1182"/>
    <customShpInfo spid="_x0000_s1183"/>
    <customShpInfo spid="_x0000_s1179"/>
    <customShpInfo spid="_x0000_s1185"/>
    <customShpInfo spid="_x0000_s1186"/>
    <customShpInfo spid="_x0000_s1187"/>
    <customShpInfo spid="_x0000_s1188"/>
    <customShpInfo spid="_x0000_s1189"/>
    <customShpInfo spid="_x0000_s1184"/>
    <customShpInfo spid="_x0000_s1191"/>
    <customShpInfo spid="_x0000_s1192"/>
    <customShpInfo spid="_x0000_s1193"/>
    <customShpInfo spid="_x0000_s1190"/>
    <customShpInfo spid="_x0000_s1195"/>
    <customShpInfo spid="_x0000_s1196"/>
    <customShpInfo spid="_x0000_s1197"/>
    <customShpInfo spid="_x0000_s1194"/>
    <customShpInfo spid="_x0000_s1198"/>
    <customShpInfo spid="_x0000_s1200"/>
    <customShpInfo spid="_x0000_s1201"/>
    <customShpInfo spid="_x0000_s1202"/>
    <customShpInfo spid="_x0000_s1199"/>
    <customShpInfo spid="_x0000_s1204"/>
    <customShpInfo spid="_x0000_s1205"/>
    <customShpInfo spid="_x0000_s1206"/>
    <customShpInfo spid="_x0000_s1203"/>
    <customShpInfo spid="_x0000_s1207"/>
    <customShpInfo spid="_x0000_s1209"/>
    <customShpInfo spid="_x0000_s1210"/>
    <customShpInfo spid="_x0000_s1211"/>
    <customShpInfo spid="_x0000_s1208"/>
    <customShpInfo spid="_x0000_s1212"/>
    <customShpInfo spid="_x0000_s1214"/>
    <customShpInfo spid="_x0000_s1215"/>
    <customShpInfo spid="_x0000_s1216"/>
    <customShpInfo spid="_x0000_s1213"/>
    <customShpInfo spid="_x0000_s1218"/>
    <customShpInfo spid="_x0000_s1219"/>
    <customShpInfo spid="_x0000_s1220"/>
    <customShpInfo spid="_x0000_s1217"/>
    <customShpInfo spid="_x0000_s1222"/>
    <customShpInfo spid="_x0000_s1223"/>
    <customShpInfo spid="_x0000_s1224"/>
    <customShpInfo spid="_x0000_s1221"/>
    <customShpInfo spid="_x0000_s1225"/>
    <customShpInfo spid="_x0000_s1227"/>
    <customShpInfo spid="_x0000_s1228"/>
    <customShpInfo spid="_x0000_s1229"/>
    <customShpInfo spid="_x0000_s1226"/>
    <customShpInfo spid="_x0000_s1231"/>
    <customShpInfo spid="_x0000_s1232"/>
    <customShpInfo spid="_x0000_s1233"/>
    <customShpInfo spid="_x0000_s1230"/>
    <customShpInfo spid="_x0000_s1234"/>
    <customShpInfo spid="_x0000_s1236"/>
    <customShpInfo spid="_x0000_s1237"/>
    <customShpInfo spid="_x0000_s1238"/>
    <customShpInfo spid="_x0000_s1235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39"/>
    <customShpInfo spid="_x0000_s1247"/>
    <customShpInfo spid="_x0000_s1248"/>
    <customShpInfo spid="_x0000_s1250"/>
    <customShpInfo spid="_x0000_s1251"/>
    <customShpInfo spid="_x0000_s1249"/>
    <customShpInfo spid="_x0000_s1253"/>
    <customShpInfo spid="_x0000_s1254"/>
    <customShpInfo spid="_x0000_s1252"/>
    <customShpInfo spid="_x0000_s1256"/>
    <customShpInfo spid="_x0000_s1257"/>
    <customShpInfo spid="_x0000_s1255"/>
    <customShpInfo spid="_x0000_s1258"/>
    <customShpInfo spid="_x0000_s1259"/>
    <customShpInfo spid="_x0000_s1261"/>
    <customShpInfo spid="_x0000_s1262"/>
    <customShpInfo spid="_x0000_s1260"/>
    <customShpInfo spid="_x0000_s1264"/>
    <customShpInfo spid="_x0000_s1265"/>
    <customShpInfo spid="_x0000_s1266"/>
    <customShpInfo spid="_x0000_s1263"/>
    <customShpInfo spid="_x0000_s1267"/>
    <customShpInfo spid="_x0000_s1269"/>
    <customShpInfo spid="_x0000_s1270"/>
    <customShpInfo spid="_x0000_s1271"/>
    <customShpInfo spid="_x0000_s1268"/>
    <customShpInfo spid="_x0000_s1273"/>
    <customShpInfo spid="_x0000_s1274"/>
    <customShpInfo spid="_x0000_s1275"/>
    <customShpInfo spid="_x0000_s1272"/>
    <customShpInfo spid="_x0000_s1276"/>
    <customShpInfo spid="_x0000_s1278"/>
    <customShpInfo spid="_x0000_s1279"/>
    <customShpInfo spid="_x0000_s1280"/>
    <customShpInfo spid="_x0000_s1277"/>
    <customShpInfo spid="_x0000_s1282"/>
    <customShpInfo spid="_x0000_s1283"/>
    <customShpInfo spid="_x0000_s1284"/>
    <customShpInfo spid="_x0000_s1281"/>
    <customShpInfo spid="_x0000_s1285"/>
    <customShpInfo spid="_x0000_s1286"/>
    <customShpInfo spid="_x0000_s1288"/>
    <customShpInfo spid="_x0000_s1289"/>
    <customShpInfo spid="_x0000_s1290"/>
    <customShpInfo spid="_x0000_s1287"/>
    <customShpInfo spid="_x0000_s1292"/>
    <customShpInfo spid="_x0000_s1293"/>
    <customShpInfo spid="_x0000_s1291"/>
    <customShpInfo spid="_x0000_s1295"/>
    <customShpInfo spid="_x0000_s1296"/>
    <customShpInfo spid="_x0000_s1297"/>
    <customShpInfo spid="_x0000_s1294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298"/>
    <customShpInfo spid="_x0000_s1307"/>
    <customShpInfo spid="_x0000_s1309"/>
    <customShpInfo spid="_x0000_s1310"/>
    <customShpInfo spid="_x0000_s1311"/>
    <customShpInfo spid="_x0000_s1312"/>
    <customShpInfo spid="_x0000_s1308"/>
    <customShpInfo spid="_x0000_s1314"/>
    <customShpInfo spid="_x0000_s1315"/>
    <customShpInfo spid="_x0000_s1316"/>
    <customShpInfo spid="_x0000_s1313"/>
    <customShpInfo spid="_x0000_s1317"/>
    <customShpInfo spid="_x0000_s1319"/>
    <customShpInfo spid="_x0000_s1320"/>
    <customShpInfo spid="_x0000_s1321"/>
    <customShpInfo spid="_x0000_s1322"/>
    <customShpInfo spid="_x0000_s1318"/>
    <customShpInfo spid="_x0000_s1324"/>
    <customShpInfo spid="_x0000_s1325"/>
    <customShpInfo spid="_x0000_s1326"/>
    <customShpInfo spid="_x0000_s1327"/>
    <customShpInfo spid="_x0000_s1323"/>
    <customShpInfo spid="_x0000_s1329"/>
    <customShpInfo spid="_x0000_s1330"/>
    <customShpInfo spid="_x0000_s1331"/>
    <customShpInfo spid="_x0000_s1328"/>
    <customShpInfo spid="_x0000_s1333"/>
    <customShpInfo spid="_x0000_s1334"/>
    <customShpInfo spid="_x0000_s1332"/>
    <customShpInfo spid="_x0000_s1336"/>
    <customShpInfo spid="_x0000_s1337"/>
    <customShpInfo spid="_x0000_s1335"/>
    <customShpInfo spid="_x0000_s1339"/>
    <customShpInfo spid="_x0000_s1340"/>
    <customShpInfo spid="_x0000_s1338"/>
    <customShpInfo spid="_x0000_s1341"/>
    <customShpInfo spid="_x0000_s1342"/>
    <customShpInfo spid="_x0000_s1343"/>
    <customShpInfo spid="_x0000_s1345"/>
    <customShpInfo spid="_x0000_s1346"/>
    <customShpInfo spid="_x0000_s1344"/>
    <customShpInfo spid="_x0000_s1348"/>
    <customShpInfo spid="_x0000_s1349"/>
    <customShpInfo spid="_x0000_s1350"/>
    <customShpInfo spid="_x0000_s1347"/>
    <customShpInfo spid="_x0000_s1352"/>
    <customShpInfo spid="_x0000_s1353"/>
    <customShpInfo spid="_x0000_s1354"/>
    <customShpInfo spid="_x0000_s1351"/>
    <customShpInfo spid="_x0000_s1356"/>
    <customShpInfo spid="_x0000_s1357"/>
    <customShpInfo spid="_x0000_s1358"/>
    <customShpInfo spid="_x0000_s1359"/>
    <customShpInfo spid="_x0000_s1355"/>
    <customShpInfo spid="_x0000_s1360"/>
    <customShpInfo spid="_x0000_s1362"/>
    <customShpInfo spid="_x0000_s1363"/>
    <customShpInfo spid="_x0000_s1361"/>
    <customShpInfo spid="_x0000_s1365"/>
    <customShpInfo spid="_x0000_s1366"/>
    <customShpInfo spid="_x0000_s1364"/>
    <customShpInfo spid="_x0000_s1368"/>
    <customShpInfo spid="_x0000_s1369"/>
    <customShpInfo spid="_x0000_s1370"/>
    <customShpInfo spid="_x0000_s1367"/>
    <customShpInfo spid="_x0000_s1372"/>
    <customShpInfo spid="_x0000_s1373"/>
    <customShpInfo spid="_x0000_s1374"/>
    <customShpInfo spid="_x0000_s1371"/>
    <customShpInfo spid="_x0000_s1376"/>
    <customShpInfo spid="_x0000_s1377"/>
    <customShpInfo spid="_x0000_s1378"/>
    <customShpInfo spid="_x0000_s1375"/>
    <customShpInfo spid="_x0000_s1379"/>
    <customShpInfo spid="_x0000_s1380"/>
    <customShpInfo spid="_x0000_s1381"/>
    <customShpInfo spid="_x0000_s1383"/>
    <customShpInfo spid="_x0000_s1384"/>
    <customShpInfo spid="_x0000_s1385"/>
    <customShpInfo spid="_x0000_s1382"/>
    <customShpInfo spid="_x0000_s1387"/>
    <customShpInfo spid="_x0000_s1388"/>
    <customShpInfo spid="_x0000_s1386"/>
    <customShpInfo spid="_x0000_s1390"/>
    <customShpInfo spid="_x0000_s1391"/>
    <customShpInfo spid="_x0000_s1389"/>
    <customShpInfo spid="_x0000_s1393"/>
    <customShpInfo spid="_x0000_s1394"/>
    <customShpInfo spid="_x0000_s1395"/>
    <customShpInfo spid="_x0000_s1392"/>
    <customShpInfo spid="_x0000_s1396"/>
    <customShpInfo spid="_x0000_s1398"/>
    <customShpInfo spid="_x0000_s1399"/>
    <customShpInfo spid="_x0000_s1400"/>
    <customShpInfo spid="_x0000_s1397"/>
    <customShpInfo spid="_x0000_s1401"/>
    <customShpInfo spid="_x0000_s1403"/>
    <customShpInfo spid="_x0000_s1404"/>
    <customShpInfo spid="_x0000_s1402"/>
    <customShpInfo spid="_x0000_s1406"/>
    <customShpInfo spid="_x0000_s1407"/>
    <customShpInfo spid="_x0000_s1408"/>
    <customShpInfo spid="_x0000_s1405"/>
    <customShpInfo spid="_x0000_s1409"/>
    <customShpInfo spid="_x0000_s1411"/>
    <customShpInfo spid="_x0000_s1412"/>
    <customShpInfo spid="_x0000_s1410"/>
    <customShpInfo spid="_x0000_s1414"/>
    <customShpInfo spid="_x0000_s1415"/>
    <customShpInfo spid="_x0000_s1413"/>
    <customShpInfo spid="_x0000_s1416"/>
    <customShpInfo spid="_x0000_s1418"/>
    <customShpInfo spid="_x0000_s1419"/>
    <customShpInfo spid="_x0000_s1417"/>
    <customShpInfo spid="_x0000_s1421"/>
    <customShpInfo spid="_x0000_s1422"/>
    <customShpInfo spid="_x0000_s1423"/>
    <customShpInfo spid="_x0000_s1420"/>
    <customShpInfo spid="_x0000_s1425"/>
    <customShpInfo spid="_x0000_s1426"/>
    <customShpInfo spid="_x0000_s1427"/>
    <customShpInfo spid="_x0000_s1424"/>
    <customShpInfo spid="_x0000_s1429"/>
    <customShpInfo spid="_x0000_s1430"/>
    <customShpInfo spid="_x0000_s1431"/>
    <customShpInfo spid="_x0000_s1432"/>
    <customShpInfo spid="_x0000_s1428"/>
    <customShpInfo spid="_x0000_s1433"/>
    <customShpInfo spid="_x0000_s1435"/>
    <customShpInfo spid="_x0000_s1436"/>
    <customShpInfo spid="_x0000_s1437"/>
    <customShpInfo spid="_x0000_s1434"/>
    <customShpInfo spid="_x0000_s1439"/>
    <customShpInfo spid="_x0000_s1440"/>
    <customShpInfo spid="_x0000_s1441"/>
    <customShpInfo spid="_x0000_s1438"/>
    <customShpInfo spid="_x0000_s1443"/>
    <customShpInfo spid="_x0000_s1444"/>
    <customShpInfo spid="_x0000_s1442"/>
    <customShpInfo spid="_x0000_s1446"/>
    <customShpInfo spid="_x0000_s1447"/>
    <customShpInfo spid="_x0000_s1448"/>
    <customShpInfo spid="_x0000_s1445"/>
    <customShpInfo spid="_x0000_s1449"/>
    <customShpInfo spid="_x0000_s1451"/>
    <customShpInfo spid="_x0000_s1452"/>
    <customShpInfo spid="_x0000_s1453"/>
    <customShpInfo spid="_x0000_s1450"/>
    <customShpInfo spid="_x0000_s1455"/>
    <customShpInfo spid="_x0000_s1456"/>
    <customShpInfo spid="_x0000_s1457"/>
    <customShpInfo spid="_x0000_s1454"/>
    <customShpInfo spid="_x0000_s1459"/>
    <customShpInfo spid="_x0000_s1460"/>
    <customShpInfo spid="_x0000_s1461"/>
    <customShpInfo spid="_x0000_s1458"/>
    <customShpInfo spid="_x0000_s1463"/>
    <customShpInfo spid="_x0000_s1464"/>
    <customShpInfo spid="_x0000_s1465"/>
    <customShpInfo spid="_x0000_s1462"/>
    <customShpInfo spid="_x0000_s1467"/>
    <customShpInfo spid="_x0000_s1468"/>
    <customShpInfo spid="_x0000_s1466"/>
    <customShpInfo spid="_x0000_s1470"/>
    <customShpInfo spid="_x0000_s1471"/>
    <customShpInfo spid="_x0000_s1469"/>
    <customShpInfo spid="_x0000_s1473"/>
    <customShpInfo spid="_x0000_s1474"/>
    <customShpInfo spid="_x0000_s1475"/>
    <customShpInfo spid="_x0000_s1472"/>
    <customShpInfo spid="_x0000_s1477"/>
    <customShpInfo spid="_x0000_s1478"/>
    <customShpInfo spid="_x0000_s1479"/>
    <customShpInfo spid="_x0000_s1476"/>
    <customShpInfo spid="_x0000_s1481"/>
    <customShpInfo spid="_x0000_s1482"/>
    <customShpInfo spid="_x0000_s1480"/>
    <customShpInfo spid="_x0000_s1484"/>
    <customShpInfo spid="_x0000_s1485"/>
    <customShpInfo spid="_x0000_s1483"/>
    <customShpInfo spid="_x0000_s1487"/>
    <customShpInfo spid="_x0000_s1488"/>
    <customShpInfo spid="_x0000_s1489"/>
    <customShpInfo spid="_x0000_s1486"/>
    <customShpInfo spid="_x0000_s1490"/>
    <customShpInfo spid="_x0000_s1491"/>
    <customShpInfo spid="_x0000_s1493"/>
    <customShpInfo spid="_x0000_s1494"/>
    <customShpInfo spid="_x0000_s1495"/>
    <customShpInfo spid="_x0000_s1492"/>
    <customShpInfo spid="_x0000_s1497"/>
    <customShpInfo spid="_x0000_s1498"/>
    <customShpInfo spid="_x0000_s1496"/>
    <customShpInfo spid="_x0000_s1500"/>
    <customShpInfo spid="_x0000_s1501"/>
    <customShpInfo spid="_x0000_s1502"/>
    <customShpInfo spid="_x0000_s1499"/>
    <customShpInfo spid="_x0000_s1504"/>
    <customShpInfo spid="_x0000_s1505"/>
    <customShpInfo spid="_x0000_s1506"/>
    <customShpInfo spid="_x0000_s1507"/>
    <customShpInfo spid="_x0000_s1503"/>
    <customShpInfo spid="_x0000_s1509"/>
    <customShpInfo spid="_x0000_s1510"/>
    <customShpInfo spid="_x0000_s1508"/>
    <customShpInfo spid="_x0000_s1511"/>
    <customShpInfo spid="_x0000_s1512"/>
    <customShpInfo spid="_x0000_s1514"/>
    <customShpInfo spid="_x0000_s1515"/>
    <customShpInfo spid="_x0000_s1516"/>
    <customShpInfo spid="_x0000_s1513"/>
    <customShpInfo spid="_x0000_s1518"/>
    <customShpInfo spid="_x0000_s1519"/>
    <customShpInfo spid="_x0000_s1520"/>
    <customShpInfo spid="_x0000_s1517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21"/>
    <customShpInfo spid="_x0000_s1534"/>
    <customShpInfo spid="_x0000_s1536"/>
    <customShpInfo spid="_x0000_s1537"/>
    <customShpInfo spid="_x0000_s1535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38"/>
    <customShpInfo spid="_x0000_s1546"/>
    <customShpInfo spid="_x0000_s1547"/>
    <customShpInfo spid="_x0000_s1548"/>
    <customShpInfo spid="_x0000_s1549"/>
    <customShpInfo spid="_x0000_s1545"/>
    <customShpInfo spid="_x0000_s1550"/>
    <customShpInfo spid="_x0000_s1552"/>
    <customShpInfo spid="_x0000_s1553"/>
    <customShpInfo spid="_x0000_s1554"/>
    <customShpInfo spid="_x0000_s1555"/>
    <customShpInfo spid="_x0000_s1551"/>
    <customShpInfo spid="_x0000_s1557"/>
    <customShpInfo spid="_x0000_s1558"/>
    <customShpInfo spid="_x0000_s1559"/>
    <customShpInfo spid="_x0000_s1560"/>
    <customShpInfo spid="_x0000_s1556"/>
    <customShpInfo spid="_x0000_s1562"/>
    <customShpInfo spid="_x0000_s1563"/>
    <customShpInfo spid="_x0000_s1564"/>
    <customShpInfo spid="_x0000_s1565"/>
    <customShpInfo spid="_x0000_s1566"/>
    <customShpInfo spid="_x0000_s1561"/>
    <customShpInfo spid="_x0000_s1568"/>
    <customShpInfo spid="_x0000_s1569"/>
    <customShpInfo spid="_x0000_s1567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80"/>
    <customShpInfo spid="_x0000_s1581"/>
    <customShpInfo spid="_x0000_s1582"/>
    <customShpInfo spid="_x0000_s1583"/>
    <customShpInfo spid="_x0000_s1584"/>
    <customShpInfo spid="_x0000_s1585"/>
    <customShpInfo spid="_x0000_s1586"/>
    <customShpInfo spid="_x0000_s1587"/>
    <customShpInfo spid="_x0000_s1588"/>
    <customShpInfo spid="_x0000_s1589"/>
    <customShpInfo spid="_x0000_s1590"/>
    <customShpInfo spid="_x0000_s1570"/>
    <customShpInfo spid="_x0000_s1591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592"/>
    <customShpInfo spid="_x0000_s1606"/>
    <customShpInfo spid="_x0000_s1607"/>
    <customShpInfo spid="_x0000_s1608"/>
    <customShpInfo spid="_x0000_s1610"/>
    <customShpInfo spid="_x0000_s1611"/>
    <customShpInfo spid="_x0000_s1612"/>
    <customShpInfo spid="_x0000_s1609"/>
    <customShpInfo spid="_x0000_s1614"/>
    <customShpInfo spid="_x0000_s1615"/>
    <customShpInfo spid="_x0000_s1616"/>
    <customShpInfo spid="_x0000_s1613"/>
    <customShpInfo spid="_x0000_s1618"/>
    <customShpInfo spid="_x0000_s1619"/>
    <customShpInfo spid="_x0000_s1620"/>
    <customShpInfo spid="_x0000_s1617"/>
    <customShpInfo spid="_x0000_s1622"/>
    <customShpInfo spid="_x0000_s1623"/>
    <customShpInfo spid="_x0000_s1624"/>
    <customShpInfo spid="_x0000_s1621"/>
    <customShpInfo spid="_x0000_s1626"/>
    <customShpInfo spid="_x0000_s1627"/>
    <customShpInfo spid="_x0000_s1628"/>
    <customShpInfo spid="_x0000_s1625"/>
    <customShpInfo spid="_x0000_s1630"/>
    <customShpInfo spid="_x0000_s1631"/>
    <customShpInfo spid="_x0000_s1632"/>
    <customShpInfo spid="_x0000_s1633"/>
    <customShpInfo spid="_x0000_s1629"/>
    <customShpInfo spid="_x0000_s1635"/>
    <customShpInfo spid="_x0000_s1636"/>
    <customShpInfo spid="_x0000_s1637"/>
    <customShpInfo spid="_x0000_s1634"/>
    <customShpInfo spid="_x0000_s1639"/>
    <customShpInfo spid="_x0000_s1640"/>
    <customShpInfo spid="_x0000_s1641"/>
    <customShpInfo spid="_x0000_s1642"/>
    <customShpInfo spid="_x0000_s1643"/>
    <customShpInfo spid="_x0000_s1644"/>
    <customShpInfo spid="_x0000_s1645"/>
    <customShpInfo spid="_x0000_s1646"/>
    <customShpInfo spid="_x0000_s1647"/>
    <customShpInfo spid="_x0000_s1648"/>
    <customShpInfo spid="_x0000_s1649"/>
    <customShpInfo spid="_x0000_s1650"/>
    <customShpInfo spid="_x0000_s1651"/>
    <customShpInfo spid="_x0000_s1638"/>
    <customShpInfo spid="_x0000_s1652"/>
    <customShpInfo spid="_x0000_s1653"/>
    <customShpInfo spid="_x0000_s1654"/>
    <customShpInfo spid="_x0000_s1655"/>
    <customShpInfo spid="_x0000_s1657"/>
    <customShpInfo spid="_x0000_s1658"/>
    <customShpInfo spid="_x0000_s1659"/>
    <customShpInfo spid="_x0000_s1656"/>
    <customShpInfo spid="_x0000_s1661"/>
    <customShpInfo spid="_x0000_s1662"/>
    <customShpInfo spid="_x0000_s1663"/>
    <customShpInfo spid="_x0000_s1660"/>
    <customShpInfo spid="_x0000_s1665"/>
    <customShpInfo spid="_x0000_s1666"/>
    <customShpInfo spid="_x0000_s1667"/>
    <customShpInfo spid="_x0000_s1664"/>
    <customShpInfo spid="_x0000_s1669"/>
    <customShpInfo spid="_x0000_s1670"/>
    <customShpInfo spid="_x0000_s1671"/>
    <customShpInfo spid="_x0000_s1668"/>
    <customShpInfo spid="_x0000_s1673"/>
    <customShpInfo spid="_x0000_s1674"/>
    <customShpInfo spid="_x0000_s1675"/>
    <customShpInfo spid="_x0000_s1672"/>
    <customShpInfo spid="_x0000_s1676"/>
    <customShpInfo spid="_x0000_s1678"/>
    <customShpInfo spid="_x0000_s1679"/>
    <customShpInfo spid="_x0000_s1680"/>
    <customShpInfo spid="_x0000_s1677"/>
    <customShpInfo spid="_x0000_s1682"/>
    <customShpInfo spid="_x0000_s1683"/>
    <customShpInfo spid="_x0000_s1681"/>
    <customShpInfo spid="_x0000_s1685"/>
    <customShpInfo spid="_x0000_s1686"/>
    <customShpInfo spid="_x0000_s1687"/>
    <customShpInfo spid="_x0000_s1688"/>
    <customShpInfo spid="_x0000_s1689"/>
    <customShpInfo spid="_x0000_s1690"/>
    <customShpInfo spid="_x0000_s1691"/>
    <customShpInfo spid="_x0000_s1692"/>
    <customShpInfo spid="_x0000_s1693"/>
    <customShpInfo spid="_x0000_s1684"/>
    <customShpInfo spid="_x0000_s1694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695"/>
    <customShpInfo spid="_x0000_s1703"/>
    <customShpInfo spid="_x0000_s1705"/>
    <customShpInfo spid="_x0000_s1706"/>
    <customShpInfo spid="_x0000_s1707"/>
    <customShpInfo spid="_x0000_s1708"/>
    <customShpInfo spid="_x0000_s1709"/>
    <customShpInfo spid="_x0000_s1704"/>
    <customShpInfo spid="_x0000_s1711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10"/>
    <customShpInfo spid="_x0000_s1721"/>
    <customShpInfo spid="_x0000_s1723"/>
    <customShpInfo spid="_x0000_s1724"/>
    <customShpInfo spid="_x0000_s1725"/>
    <customShpInfo spid="_x0000_s1726"/>
    <customShpInfo spid="_x0000_s1727"/>
    <customShpInfo spid="_x0000_s1722"/>
    <customShpInfo spid="_x0000_s1729"/>
    <customShpInfo spid="_x0000_s1730"/>
    <customShpInfo spid="_x0000_s1731"/>
    <customShpInfo spid="_x0000_s1732"/>
    <customShpInfo spid="_x0000_s1733"/>
    <customShpInfo spid="_x0000_s1728"/>
    <customShpInfo spid="_x0000_s1734"/>
    <customShpInfo spid="_x0000_s1735"/>
    <customShpInfo spid="_x0000_s1737"/>
    <customShpInfo spid="_x0000_s1738"/>
    <customShpInfo spid="_x0000_s1739"/>
    <customShpInfo spid="_x0000_s1736"/>
    <customShpInfo spid="_x0000_s1741"/>
    <customShpInfo spid="_x0000_s1742"/>
    <customShpInfo spid="_x0000_s1743"/>
    <customShpInfo spid="_x0000_s1740"/>
    <customShpInfo spid="_x0000_s1744"/>
    <customShpInfo spid="_x0000_s1746"/>
    <customShpInfo spid="_x0000_s1747"/>
    <customShpInfo spid="_x0000_s1745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55"/>
    <customShpInfo spid="_x0000_s1756"/>
    <customShpInfo spid="_x0000_s1748"/>
    <customShpInfo spid="_x0000_s1758"/>
    <customShpInfo spid="_x0000_s1759"/>
    <customShpInfo spid="_x0000_s1760"/>
    <customShpInfo spid="_x0000_s1757"/>
    <customShpInfo spid="_x0000_s1762"/>
    <customShpInfo spid="_x0000_s1763"/>
    <customShpInfo spid="_x0000_s1764"/>
    <customShpInfo spid="_x0000_s1761"/>
    <customShpInfo spid="_x0000_s1765"/>
    <customShpInfo spid="_x0000_s1767"/>
    <customShpInfo spid="_x0000_s1768"/>
    <customShpInfo spid="_x0000_s1769"/>
    <customShpInfo spid="_x0000_s1766"/>
    <customShpInfo spid="_x0000_s1771"/>
    <customShpInfo spid="_x0000_s1772"/>
    <customShpInfo spid="_x0000_s1773"/>
    <customShpInfo spid="_x0000_s1770"/>
    <customShpInfo spid="_x0000_s1774"/>
    <customShpInfo spid="_x0000_s1775"/>
    <customShpInfo spid="_x0000_s1777"/>
    <customShpInfo spid="_x0000_s1778"/>
    <customShpInfo spid="_x0000_s1776"/>
    <customShpInfo spid="_x0000_s1780"/>
    <customShpInfo spid="_x0000_s1781"/>
    <customShpInfo spid="_x0000_s1779"/>
    <customShpInfo spid="_x0000_s1782"/>
    <customShpInfo spid="_x0000_s1783"/>
    <customShpInfo spid="_x0000_s1785"/>
    <customShpInfo spid="_x0000_s1786"/>
    <customShpInfo spid="_x0000_s1787"/>
    <customShpInfo spid="_x0000_s1784"/>
    <customShpInfo spid="_x0000_s1789"/>
    <customShpInfo spid="_x0000_s1790"/>
    <customShpInfo spid="_x0000_s1791"/>
    <customShpInfo spid="_x0000_s1788"/>
    <customShpInfo spid="_x0000_s1793"/>
    <customShpInfo spid="_x0000_s1794"/>
    <customShpInfo spid="_x0000_s1795"/>
    <customShpInfo spid="_x0000_s1792"/>
    <customShpInfo spid="_x0000_s1796"/>
    <customShpInfo spid="_x0000_s1797"/>
    <customShpInfo spid="_x0000_s1799"/>
    <customShpInfo spid="_x0000_s1800"/>
    <customShpInfo spid="_x0000_s1801"/>
    <customShpInfo spid="_x0000_s1798"/>
    <customShpInfo spid="_x0000_s1803"/>
    <customShpInfo spid="_x0000_s1804"/>
    <customShpInfo spid="_x0000_s1805"/>
    <customShpInfo spid="_x0000_s1802"/>
    <customShpInfo spid="_x0000_s1807"/>
    <customShpInfo spid="_x0000_s1808"/>
    <customShpInfo spid="_x0000_s1809"/>
    <customShpInfo spid="_x0000_s1806"/>
    <customShpInfo spid="_x0000_s1811"/>
    <customShpInfo spid="_x0000_s1812"/>
    <customShpInfo spid="_x0000_s1813"/>
    <customShpInfo spid="_x0000_s1810"/>
    <customShpInfo spid="_x0000_s1815"/>
    <customShpInfo spid="_x0000_s1816"/>
    <customShpInfo spid="_x0000_s1817"/>
    <customShpInfo spid="_x0000_s1814"/>
    <customShpInfo spid="_x0000_s1819"/>
    <customShpInfo spid="_x0000_s1820"/>
    <customShpInfo spid="_x0000_s1821"/>
    <customShpInfo spid="_x0000_s1818"/>
    <customShpInfo spid="_x0000_s1823"/>
    <customShpInfo spid="_x0000_s1824"/>
    <customShpInfo spid="_x0000_s1825"/>
    <customShpInfo spid="_x0000_s1822"/>
    <customShpInfo spid="_x0000_s1826"/>
    <customShpInfo spid="_x0000_s1828"/>
    <customShpInfo spid="_x0000_s1829"/>
    <customShpInfo spid="_x0000_s1827"/>
    <customShpInfo spid="_x0000_s1831"/>
    <customShpInfo spid="_x0000_s1832"/>
    <customShpInfo spid="_x0000_s1833"/>
    <customShpInfo spid="_x0000_s1834"/>
    <customShpInfo spid="_x0000_s1830"/>
    <customShpInfo spid="_x0000_s1836"/>
    <customShpInfo spid="_x0000_s1837"/>
    <customShpInfo spid="_x0000_s1838"/>
    <customShpInfo spid="_x0000_s1835"/>
    <customShpInfo spid="_x0000_s1840"/>
    <customShpInfo spid="_x0000_s1841"/>
    <customShpInfo spid="_x0000_s1842"/>
    <customShpInfo spid="_x0000_s1843"/>
    <customShpInfo spid="_x0000_s1839"/>
    <customShpInfo spid="_x0000_s1844"/>
    <customShpInfo spid="_x0000_s1845"/>
    <customShpInfo spid="_x0000_s1846"/>
    <customShpInfo spid="_x0000_s1848"/>
    <customShpInfo spid="_x0000_s1849"/>
    <customShpInfo spid="_x0000_s1847"/>
    <customShpInfo spid="_x0000_s1851"/>
    <customShpInfo spid="_x0000_s1852"/>
    <customShpInfo spid="_x0000_s1850"/>
    <customShpInfo spid="_x0000_s1854"/>
    <customShpInfo spid="_x0000_s1855"/>
    <customShpInfo spid="_x0000_s1853"/>
    <customShpInfo spid="_x0000_s1856"/>
    <customShpInfo spid="_x0000_s1858"/>
    <customShpInfo spid="_x0000_s1859"/>
    <customShpInfo spid="_x0000_s1857"/>
    <customShpInfo spid="_x0000_s1860"/>
    <customShpInfo spid="_x0000_s1861"/>
    <customShpInfo spid="_x0000_s1863"/>
    <customShpInfo spid="_x0000_s1864"/>
    <customShpInfo spid="_x0000_s1865"/>
    <customShpInfo spid="_x0000_s1862"/>
    <customShpInfo spid="_x0000_s1867"/>
    <customShpInfo spid="_x0000_s1868"/>
    <customShpInfo spid="_x0000_s1869"/>
    <customShpInfo spid="_x0000_s1870"/>
    <customShpInfo spid="_x0000_s1866"/>
    <customShpInfo spid="_x0000_s1872"/>
    <customShpInfo spid="_x0000_s1873"/>
    <customShpInfo spid="_x0000_s1874"/>
    <customShpInfo spid="_x0000_s1871"/>
    <customShpInfo spid="_x0000_s1876"/>
    <customShpInfo spid="_x0000_s1877"/>
    <customShpInfo spid="_x0000_s1878"/>
    <customShpInfo spid="_x0000_s1879"/>
    <customShpInfo spid="_x0000_s1875"/>
    <customShpInfo spid="_x0000_s1881"/>
    <customShpInfo spid="_x0000_s1882"/>
    <customShpInfo spid="_x0000_s1883"/>
    <customShpInfo spid="_x0000_s1884"/>
    <customShpInfo spid="_x0000_s1880"/>
    <customShpInfo spid="_x0000_s1886"/>
    <customShpInfo spid="_x0000_s1887"/>
    <customShpInfo spid="_x0000_s1885"/>
    <customShpInfo spid="_x0000_s1888"/>
    <customShpInfo spid="_x0000_s1890"/>
    <customShpInfo spid="_x0000_s1891"/>
    <customShpInfo spid="_x0000_s1889"/>
    <customShpInfo spid="_x0000_s1893"/>
    <customShpInfo spid="_x0000_s1894"/>
    <customShpInfo spid="_x0000_s1892"/>
    <customShpInfo spid="_x0000_s1896"/>
    <customShpInfo spid="_x0000_s1897"/>
    <customShpInfo spid="_x0000_s1895"/>
    <customShpInfo spid="_x0000_s1898"/>
    <customShpInfo spid="_x0000_s1900"/>
    <customShpInfo spid="_x0000_s1901"/>
    <customShpInfo spid="_x0000_s1899"/>
    <customShpInfo spid="_x0000_s1903"/>
    <customShpInfo spid="_x0000_s1904"/>
    <customShpInfo spid="_x0000_s1902"/>
    <customShpInfo spid="_x0000_s1906"/>
    <customShpInfo spid="_x0000_s1907"/>
    <customShpInfo spid="_x0000_s1905"/>
    <customShpInfo spid="_x0000_s1909"/>
    <customShpInfo spid="_x0000_s1910"/>
    <customShpInfo spid="_x0000_s190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133</Pages>
  <Words>2868</Words>
  <Characters>4780</Characters>
  <TotalTime>5</TotalTime>
  <ScaleCrop>false</ScaleCrop>
  <LinksUpToDate>false</LinksUpToDate>
  <CharactersWithSpaces>5200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2025-11-17T13:01:00Z</dcterms:created>
  <dc:creator>user</dc:creator>
  <cp:lastModifiedBy>杨晨</cp:lastModifiedBy>
  <dcterms:modified xsi:type="dcterms:W3CDTF">2025-11-17T13:10:32Z</dcterms:modified>
  <dc:title>Zotero核心課程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eyJoZGlkIjoiMDBkMzhmMjYzNjU1NmRhMzMyOWI2NGUwYzE2YzljYjYiLCJ1c2VySWQiOiIxNzMxMjkxMDQxIn0=</vt:lpwstr>
  </property>
  <property fmtid="{D5CDD505-2E9C-101B-9397-08002B2CF9AE}" pid="7" name="KSOProductBuildVer">
    <vt:lpwstr>2052-12.1.0.20305</vt:lpwstr>
  </property>
  <property fmtid="{D5CDD505-2E9C-101B-9397-08002B2CF9AE}" pid="8" name="ICV">
    <vt:lpwstr>F07CFAEE383346D299AEED4C9B67FDC2_12</vt:lpwstr>
  </property>
</Properties>
</file>